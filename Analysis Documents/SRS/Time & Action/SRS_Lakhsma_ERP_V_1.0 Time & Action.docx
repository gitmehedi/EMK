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C76DFC" w:rsidRDefault="009D4D54" w:rsidP="009D4D54">
      <w:pPr>
        <w:jc w:val="center"/>
        <w:rPr>
          <w:rFonts w:asciiTheme="minorHAnsi" w:hAnsiTheme="minorHAnsi" w:cs="Vrinda"/>
          <w:b/>
          <w:bCs/>
          <w:color w:val="E36C0A"/>
          <w:sz w:val="20"/>
          <w:szCs w:val="25"/>
          <w:cs/>
          <w:lang w:bidi="bn-IN"/>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337E5">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337E5">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D33BB0">
        <w:rPr>
          <w:rFonts w:asciiTheme="minorHAnsi" w:hAnsiTheme="minorHAnsi" w:cs="Tahoma"/>
          <w:sz w:val="32"/>
          <w:szCs w:val="32"/>
        </w:rPr>
        <w:t>Time &amp; Action</w:t>
      </w:r>
    </w:p>
    <w:p w:rsidR="009D4D54" w:rsidRPr="004B64F0" w:rsidRDefault="009D4D54" w:rsidP="009D4D54">
      <w:pPr>
        <w:pStyle w:val="Title2"/>
        <w:rPr>
          <w:rFonts w:asciiTheme="minorHAnsi" w:hAnsiTheme="minorHAnsi" w:cs="Tahoma"/>
          <w:sz w:val="32"/>
          <w:szCs w:val="32"/>
          <w:u w:val="single"/>
        </w:rPr>
      </w:pPr>
    </w:p>
    <w:p w:rsidR="009D4D54" w:rsidRPr="004B64F0" w:rsidRDefault="00352DDC"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52DDC">
        <w:rPr>
          <w:rFonts w:asciiTheme="minorHAnsi" w:hAnsiTheme="minorHAnsi" w:cs="Tahoma"/>
          <w:b/>
          <w:color w:val="E36C0A"/>
          <w:sz w:val="32"/>
          <w:szCs w:val="32"/>
        </w:rPr>
        <w:t>May</w:t>
      </w:r>
      <w:r w:rsidR="009337E5">
        <w:rPr>
          <w:rFonts w:asciiTheme="minorHAnsi" w:hAnsiTheme="minorHAnsi" w:cs="Tahoma"/>
          <w:b/>
          <w:color w:val="E36C0A"/>
          <w:sz w:val="32"/>
          <w:szCs w:val="32"/>
        </w:rPr>
        <w:t xml:space="preserve"> </w:t>
      </w:r>
      <w:r w:rsidR="00AE66B0">
        <w:rPr>
          <w:rFonts w:asciiTheme="minorHAnsi" w:hAnsiTheme="minorHAnsi" w:cs="Tahoma"/>
          <w:b/>
          <w:color w:val="E36C0A"/>
          <w:sz w:val="32"/>
          <w:szCs w:val="32"/>
        </w:rPr>
        <w:t>19</w:t>
      </w:r>
      <w:r w:rsidR="00741B5D" w:rsidRPr="004B64F0">
        <w:rPr>
          <w:rFonts w:asciiTheme="minorHAnsi" w:hAnsiTheme="minorHAnsi" w:cs="Tahoma"/>
          <w:b/>
          <w:color w:val="E36C0A"/>
          <w:sz w:val="32"/>
          <w:szCs w:val="32"/>
        </w:rPr>
        <w:t>, 201</w:t>
      </w:r>
      <w:r w:rsidR="009337E5">
        <w:rPr>
          <w:rFonts w:asciiTheme="minorHAnsi" w:hAnsiTheme="minorHAnsi" w:cs="Tahoma"/>
          <w:b/>
          <w:color w:val="E36C0A"/>
          <w:sz w:val="32"/>
          <w:szCs w:val="32"/>
        </w:rPr>
        <w:t>6</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62CB5B9" wp14:editId="5C4462F5">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44560D" w:rsidRDefault="005374F2">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00E73221"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52570009" w:history="1">
        <w:r w:rsidR="0044560D" w:rsidRPr="00837E92">
          <w:rPr>
            <w:rStyle w:val="Hyperlink"/>
            <w:rFonts w:cs="Tahoma"/>
            <w:noProof/>
          </w:rPr>
          <w:t>Document Release History</w:t>
        </w:r>
        <w:r w:rsidR="0044560D">
          <w:rPr>
            <w:noProof/>
            <w:webHidden/>
          </w:rPr>
          <w:tab/>
        </w:r>
        <w:r w:rsidR="0044560D">
          <w:rPr>
            <w:noProof/>
            <w:webHidden/>
          </w:rPr>
          <w:fldChar w:fldCharType="begin"/>
        </w:r>
        <w:r w:rsidR="0044560D">
          <w:rPr>
            <w:noProof/>
            <w:webHidden/>
          </w:rPr>
          <w:instrText xml:space="preserve"> PAGEREF _Toc452570009 \h </w:instrText>
        </w:r>
        <w:r w:rsidR="0044560D">
          <w:rPr>
            <w:noProof/>
            <w:webHidden/>
          </w:rPr>
        </w:r>
        <w:r w:rsidR="0044560D">
          <w:rPr>
            <w:noProof/>
            <w:webHidden/>
          </w:rPr>
          <w:fldChar w:fldCharType="separate"/>
        </w:r>
        <w:r w:rsidR="0044560D">
          <w:rPr>
            <w:noProof/>
            <w:webHidden/>
          </w:rPr>
          <w:t>4</w:t>
        </w:r>
        <w:r w:rsidR="0044560D">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10" w:history="1">
        <w:r w:rsidRPr="00837E92">
          <w:rPr>
            <w:rStyle w:val="Hyperlink"/>
            <w:noProof/>
          </w:rPr>
          <w:t>1.0</w:t>
        </w:r>
        <w:r>
          <w:rPr>
            <w:rFonts w:asciiTheme="minorHAnsi" w:eastAsiaTheme="minorEastAsia" w:hAnsiTheme="minorHAnsi" w:cstheme="minorBidi"/>
            <w:noProof/>
          </w:rPr>
          <w:tab/>
        </w:r>
        <w:r w:rsidRPr="00837E92">
          <w:rPr>
            <w:rStyle w:val="Hyperlink"/>
            <w:noProof/>
          </w:rPr>
          <w:t>Introduction</w:t>
        </w:r>
        <w:r>
          <w:rPr>
            <w:noProof/>
            <w:webHidden/>
          </w:rPr>
          <w:tab/>
        </w:r>
        <w:r>
          <w:rPr>
            <w:noProof/>
            <w:webHidden/>
          </w:rPr>
          <w:fldChar w:fldCharType="begin"/>
        </w:r>
        <w:r>
          <w:rPr>
            <w:noProof/>
            <w:webHidden/>
          </w:rPr>
          <w:instrText xml:space="preserve"> PAGEREF _Toc452570010 \h </w:instrText>
        </w:r>
        <w:r>
          <w:rPr>
            <w:noProof/>
            <w:webHidden/>
          </w:rPr>
        </w:r>
        <w:r>
          <w:rPr>
            <w:noProof/>
            <w:webHidden/>
          </w:rPr>
          <w:fldChar w:fldCharType="separate"/>
        </w:r>
        <w:r>
          <w:rPr>
            <w:noProof/>
            <w:webHidden/>
          </w:rPr>
          <w:t>5</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1" w:history="1">
        <w:r w:rsidRPr="00837E92">
          <w:rPr>
            <w:rStyle w:val="Hyperlink"/>
            <w:noProof/>
          </w:rPr>
          <w:t>1.1</w:t>
        </w:r>
        <w:r>
          <w:rPr>
            <w:rFonts w:asciiTheme="minorHAnsi" w:eastAsiaTheme="minorEastAsia" w:hAnsiTheme="minorHAnsi" w:cstheme="minorBidi"/>
            <w:noProof/>
          </w:rPr>
          <w:tab/>
        </w:r>
        <w:r w:rsidRPr="00837E92">
          <w:rPr>
            <w:rStyle w:val="Hyperlink"/>
            <w:noProof/>
          </w:rPr>
          <w:t>Purpose of SRS</w:t>
        </w:r>
        <w:r>
          <w:rPr>
            <w:noProof/>
            <w:webHidden/>
          </w:rPr>
          <w:tab/>
        </w:r>
        <w:r>
          <w:rPr>
            <w:noProof/>
            <w:webHidden/>
          </w:rPr>
          <w:fldChar w:fldCharType="begin"/>
        </w:r>
        <w:r>
          <w:rPr>
            <w:noProof/>
            <w:webHidden/>
          </w:rPr>
          <w:instrText xml:space="preserve"> PAGEREF _Toc452570011 \h </w:instrText>
        </w:r>
        <w:r>
          <w:rPr>
            <w:noProof/>
            <w:webHidden/>
          </w:rPr>
        </w:r>
        <w:r>
          <w:rPr>
            <w:noProof/>
            <w:webHidden/>
          </w:rPr>
          <w:fldChar w:fldCharType="separate"/>
        </w:r>
        <w:r>
          <w:rPr>
            <w:noProof/>
            <w:webHidden/>
          </w:rPr>
          <w:t>5</w:t>
        </w:r>
        <w:r>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12" w:history="1">
        <w:r w:rsidRPr="00837E92">
          <w:rPr>
            <w:rStyle w:val="Hyperlink"/>
            <w:noProof/>
          </w:rPr>
          <w:t>2.0</w:t>
        </w:r>
        <w:r>
          <w:rPr>
            <w:rFonts w:asciiTheme="minorHAnsi" w:eastAsiaTheme="minorEastAsia" w:hAnsiTheme="minorHAnsi" w:cstheme="minorBidi"/>
            <w:noProof/>
          </w:rPr>
          <w:tab/>
        </w:r>
        <w:r w:rsidRPr="00837E92">
          <w:rPr>
            <w:rStyle w:val="Hyperlink"/>
            <w:noProof/>
          </w:rPr>
          <w:t>Procurement</w:t>
        </w:r>
        <w:r>
          <w:rPr>
            <w:noProof/>
            <w:webHidden/>
          </w:rPr>
          <w:tab/>
        </w:r>
        <w:r>
          <w:rPr>
            <w:noProof/>
            <w:webHidden/>
          </w:rPr>
          <w:fldChar w:fldCharType="begin"/>
        </w:r>
        <w:r>
          <w:rPr>
            <w:noProof/>
            <w:webHidden/>
          </w:rPr>
          <w:instrText xml:space="preserve"> PAGEREF _Toc452570012 \h </w:instrText>
        </w:r>
        <w:r>
          <w:rPr>
            <w:noProof/>
            <w:webHidden/>
          </w:rPr>
        </w:r>
        <w:r>
          <w:rPr>
            <w:noProof/>
            <w:webHidden/>
          </w:rPr>
          <w:fldChar w:fldCharType="separate"/>
        </w:r>
        <w:r>
          <w:rPr>
            <w:noProof/>
            <w:webHidden/>
          </w:rPr>
          <w:t>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3" w:history="1">
        <w:r w:rsidRPr="00837E92">
          <w:rPr>
            <w:rStyle w:val="Hyperlink"/>
            <w:noProof/>
          </w:rPr>
          <w:t>2.1</w:t>
        </w:r>
        <w:r>
          <w:rPr>
            <w:rFonts w:asciiTheme="minorHAnsi" w:eastAsiaTheme="minorEastAsia" w:hAnsiTheme="minorHAnsi" w:cstheme="minorBidi"/>
            <w:noProof/>
          </w:rPr>
          <w:tab/>
        </w:r>
        <w:r w:rsidRPr="00837E92">
          <w:rPr>
            <w:rStyle w:val="Hyperlink"/>
            <w:noProof/>
          </w:rPr>
          <w:t>Overview</w:t>
        </w:r>
        <w:r>
          <w:rPr>
            <w:noProof/>
            <w:webHidden/>
          </w:rPr>
          <w:tab/>
        </w:r>
        <w:r>
          <w:rPr>
            <w:noProof/>
            <w:webHidden/>
          </w:rPr>
          <w:fldChar w:fldCharType="begin"/>
        </w:r>
        <w:r>
          <w:rPr>
            <w:noProof/>
            <w:webHidden/>
          </w:rPr>
          <w:instrText xml:space="preserve"> PAGEREF _Toc452570013 \h </w:instrText>
        </w:r>
        <w:r>
          <w:rPr>
            <w:noProof/>
            <w:webHidden/>
          </w:rPr>
        </w:r>
        <w:r>
          <w:rPr>
            <w:noProof/>
            <w:webHidden/>
          </w:rPr>
          <w:fldChar w:fldCharType="separate"/>
        </w:r>
        <w:r>
          <w:rPr>
            <w:noProof/>
            <w:webHidden/>
          </w:rPr>
          <w:t>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4" w:history="1">
        <w:r w:rsidRPr="00837E92">
          <w:rPr>
            <w:rStyle w:val="Hyperlink"/>
            <w:noProof/>
          </w:rPr>
          <w:t>2.2</w:t>
        </w:r>
        <w:r>
          <w:rPr>
            <w:rFonts w:asciiTheme="minorHAnsi" w:eastAsiaTheme="minorEastAsia" w:hAnsiTheme="minorHAnsi" w:cstheme="minorBidi"/>
            <w:noProof/>
          </w:rPr>
          <w:tab/>
        </w:r>
        <w:r w:rsidRPr="00837E92">
          <w:rPr>
            <w:rStyle w:val="Hyperlink"/>
            <w:noProof/>
          </w:rPr>
          <w:t>Functional features of Time &amp; Action modules are given below</w:t>
        </w:r>
        <w:r>
          <w:rPr>
            <w:noProof/>
            <w:webHidden/>
          </w:rPr>
          <w:tab/>
        </w:r>
        <w:r>
          <w:rPr>
            <w:noProof/>
            <w:webHidden/>
          </w:rPr>
          <w:fldChar w:fldCharType="begin"/>
        </w:r>
        <w:r>
          <w:rPr>
            <w:noProof/>
            <w:webHidden/>
          </w:rPr>
          <w:instrText xml:space="preserve"> PAGEREF _Toc452570014 \h </w:instrText>
        </w:r>
        <w:r>
          <w:rPr>
            <w:noProof/>
            <w:webHidden/>
          </w:rPr>
        </w:r>
        <w:r>
          <w:rPr>
            <w:noProof/>
            <w:webHidden/>
          </w:rPr>
          <w:fldChar w:fldCharType="separate"/>
        </w:r>
        <w:r>
          <w:rPr>
            <w:noProof/>
            <w:webHidden/>
          </w:rPr>
          <w:t>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5" w:history="1">
        <w:r w:rsidRPr="00837E92">
          <w:rPr>
            <w:rStyle w:val="Hyperlink"/>
            <w:noProof/>
          </w:rPr>
          <w:t>2.3</w:t>
        </w:r>
        <w:r>
          <w:rPr>
            <w:rFonts w:asciiTheme="minorHAnsi" w:eastAsiaTheme="minorEastAsia" w:hAnsiTheme="minorHAnsi" w:cstheme="minorBidi"/>
            <w:noProof/>
          </w:rPr>
          <w:tab/>
        </w:r>
        <w:r w:rsidRPr="00837E92">
          <w:rPr>
            <w:rStyle w:val="Hyperlink"/>
            <w:noProof/>
          </w:rPr>
          <w:t>Time &amp; Action Process flow</w:t>
        </w:r>
        <w:r>
          <w:rPr>
            <w:noProof/>
            <w:webHidden/>
          </w:rPr>
          <w:tab/>
        </w:r>
        <w:r>
          <w:rPr>
            <w:noProof/>
            <w:webHidden/>
          </w:rPr>
          <w:fldChar w:fldCharType="begin"/>
        </w:r>
        <w:r>
          <w:rPr>
            <w:noProof/>
            <w:webHidden/>
          </w:rPr>
          <w:instrText xml:space="preserve"> PAGEREF _Toc452570015 \h </w:instrText>
        </w:r>
        <w:r>
          <w:rPr>
            <w:noProof/>
            <w:webHidden/>
          </w:rPr>
        </w:r>
        <w:r>
          <w:rPr>
            <w:noProof/>
            <w:webHidden/>
          </w:rPr>
          <w:fldChar w:fldCharType="separate"/>
        </w:r>
        <w:r>
          <w:rPr>
            <w:noProof/>
            <w:webHidden/>
          </w:rPr>
          <w:t>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6" w:history="1">
        <w:r w:rsidRPr="00837E92">
          <w:rPr>
            <w:rStyle w:val="Hyperlink"/>
            <w:noProof/>
          </w:rPr>
          <w:t>2.4</w:t>
        </w:r>
        <w:r>
          <w:rPr>
            <w:rFonts w:asciiTheme="minorHAnsi" w:eastAsiaTheme="minorEastAsia" w:hAnsiTheme="minorHAnsi" w:cstheme="minorBidi"/>
            <w:noProof/>
          </w:rPr>
          <w:tab/>
        </w:r>
        <w:r w:rsidRPr="00837E92">
          <w:rPr>
            <w:rStyle w:val="Hyperlink"/>
            <w:noProof/>
          </w:rPr>
          <w:t>User Class</w:t>
        </w:r>
        <w:r>
          <w:rPr>
            <w:noProof/>
            <w:webHidden/>
          </w:rPr>
          <w:tab/>
        </w:r>
        <w:r>
          <w:rPr>
            <w:noProof/>
            <w:webHidden/>
          </w:rPr>
          <w:fldChar w:fldCharType="begin"/>
        </w:r>
        <w:r>
          <w:rPr>
            <w:noProof/>
            <w:webHidden/>
          </w:rPr>
          <w:instrText xml:space="preserve"> PAGEREF _Toc452570016 \h </w:instrText>
        </w:r>
        <w:r>
          <w:rPr>
            <w:noProof/>
            <w:webHidden/>
          </w:rPr>
        </w:r>
        <w:r>
          <w:rPr>
            <w:noProof/>
            <w:webHidden/>
          </w:rPr>
          <w:fldChar w:fldCharType="separate"/>
        </w:r>
        <w:r>
          <w:rPr>
            <w:noProof/>
            <w:webHidden/>
          </w:rPr>
          <w:t>7</w:t>
        </w:r>
        <w:r>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17" w:history="1">
        <w:r w:rsidRPr="00837E92">
          <w:rPr>
            <w:rStyle w:val="Hyperlink"/>
            <w:noProof/>
          </w:rPr>
          <w:t>3.0</w:t>
        </w:r>
        <w:r>
          <w:rPr>
            <w:rFonts w:asciiTheme="minorHAnsi" w:eastAsiaTheme="minorEastAsia" w:hAnsiTheme="minorHAnsi" w:cstheme="minorBidi"/>
            <w:noProof/>
          </w:rPr>
          <w:tab/>
        </w:r>
        <w:r w:rsidRPr="00837E92">
          <w:rPr>
            <w:rStyle w:val="Hyperlink"/>
            <w:noProof/>
          </w:rPr>
          <w:t>Process Flow:</w:t>
        </w:r>
        <w:r>
          <w:rPr>
            <w:noProof/>
            <w:webHidden/>
          </w:rPr>
          <w:tab/>
        </w:r>
        <w:r>
          <w:rPr>
            <w:noProof/>
            <w:webHidden/>
          </w:rPr>
          <w:fldChar w:fldCharType="begin"/>
        </w:r>
        <w:r>
          <w:rPr>
            <w:noProof/>
            <w:webHidden/>
          </w:rPr>
          <w:instrText xml:space="preserve"> PAGEREF _Toc452570017 \h </w:instrText>
        </w:r>
        <w:r>
          <w:rPr>
            <w:noProof/>
            <w:webHidden/>
          </w:rPr>
        </w:r>
        <w:r>
          <w:rPr>
            <w:noProof/>
            <w:webHidden/>
          </w:rPr>
          <w:fldChar w:fldCharType="separate"/>
        </w:r>
        <w:r>
          <w:rPr>
            <w:noProof/>
            <w:webHidden/>
          </w:rPr>
          <w:t>8</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8" w:history="1">
        <w:r w:rsidRPr="00837E92">
          <w:rPr>
            <w:rStyle w:val="Hyperlink"/>
            <w:noProof/>
          </w:rPr>
          <w:t>3.1</w:t>
        </w:r>
        <w:r>
          <w:rPr>
            <w:rFonts w:asciiTheme="minorHAnsi" w:eastAsiaTheme="minorEastAsia" w:hAnsiTheme="minorHAnsi" w:cstheme="minorBidi"/>
            <w:noProof/>
          </w:rPr>
          <w:tab/>
        </w:r>
        <w:r w:rsidRPr="00837E92">
          <w:rPr>
            <w:rStyle w:val="Hyperlink"/>
            <w:noProof/>
          </w:rPr>
          <w:t>Time &amp; Action Process Flow</w:t>
        </w:r>
        <w:r>
          <w:rPr>
            <w:noProof/>
            <w:webHidden/>
          </w:rPr>
          <w:tab/>
        </w:r>
        <w:r>
          <w:rPr>
            <w:noProof/>
            <w:webHidden/>
          </w:rPr>
          <w:fldChar w:fldCharType="begin"/>
        </w:r>
        <w:r>
          <w:rPr>
            <w:noProof/>
            <w:webHidden/>
          </w:rPr>
          <w:instrText xml:space="preserve"> PAGEREF _Toc452570018 \h </w:instrText>
        </w:r>
        <w:r>
          <w:rPr>
            <w:noProof/>
            <w:webHidden/>
          </w:rPr>
        </w:r>
        <w:r>
          <w:rPr>
            <w:noProof/>
            <w:webHidden/>
          </w:rPr>
          <w:fldChar w:fldCharType="separate"/>
        </w:r>
        <w:r>
          <w:rPr>
            <w:noProof/>
            <w:webHidden/>
          </w:rPr>
          <w:t>8</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19" w:history="1">
        <w:r w:rsidRPr="00837E92">
          <w:rPr>
            <w:rStyle w:val="Hyperlink"/>
            <w:noProof/>
          </w:rPr>
          <w:t>3.2</w:t>
        </w:r>
        <w:r>
          <w:rPr>
            <w:rFonts w:asciiTheme="minorHAnsi" w:eastAsiaTheme="minorEastAsia" w:hAnsiTheme="minorHAnsi" w:cstheme="minorBidi"/>
            <w:noProof/>
          </w:rPr>
          <w:tab/>
        </w:r>
        <w:r w:rsidRPr="00837E92">
          <w:rPr>
            <w:rStyle w:val="Hyperlink"/>
            <w:noProof/>
          </w:rPr>
          <w:t>Task Creation Process</w:t>
        </w:r>
        <w:r>
          <w:rPr>
            <w:noProof/>
            <w:webHidden/>
          </w:rPr>
          <w:tab/>
        </w:r>
        <w:r>
          <w:rPr>
            <w:noProof/>
            <w:webHidden/>
          </w:rPr>
          <w:fldChar w:fldCharType="begin"/>
        </w:r>
        <w:r>
          <w:rPr>
            <w:noProof/>
            <w:webHidden/>
          </w:rPr>
          <w:instrText xml:space="preserve"> PAGEREF _Toc452570019 \h </w:instrText>
        </w:r>
        <w:r>
          <w:rPr>
            <w:noProof/>
            <w:webHidden/>
          </w:rPr>
        </w:r>
        <w:r>
          <w:rPr>
            <w:noProof/>
            <w:webHidden/>
          </w:rPr>
          <w:fldChar w:fldCharType="separate"/>
        </w:r>
        <w:r>
          <w:rPr>
            <w:noProof/>
            <w:webHidden/>
          </w:rPr>
          <w:t>9</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0" w:history="1">
        <w:r w:rsidRPr="00837E92">
          <w:rPr>
            <w:rStyle w:val="Hyperlink"/>
            <w:noProof/>
          </w:rPr>
          <w:t>3.3</w:t>
        </w:r>
        <w:r>
          <w:rPr>
            <w:rFonts w:asciiTheme="minorHAnsi" w:eastAsiaTheme="minorEastAsia" w:hAnsiTheme="minorHAnsi" w:cstheme="minorBidi"/>
            <w:noProof/>
          </w:rPr>
          <w:tab/>
        </w:r>
        <w:r w:rsidRPr="00837E92">
          <w:rPr>
            <w:rStyle w:val="Hyperlink"/>
            <w:noProof/>
          </w:rPr>
          <w:t>Task Template Creation Process</w:t>
        </w:r>
        <w:r>
          <w:rPr>
            <w:noProof/>
            <w:webHidden/>
          </w:rPr>
          <w:tab/>
        </w:r>
        <w:r>
          <w:rPr>
            <w:noProof/>
            <w:webHidden/>
          </w:rPr>
          <w:fldChar w:fldCharType="begin"/>
        </w:r>
        <w:r>
          <w:rPr>
            <w:noProof/>
            <w:webHidden/>
          </w:rPr>
          <w:instrText xml:space="preserve"> PAGEREF _Toc452570020 \h </w:instrText>
        </w:r>
        <w:r>
          <w:rPr>
            <w:noProof/>
            <w:webHidden/>
          </w:rPr>
        </w:r>
        <w:r>
          <w:rPr>
            <w:noProof/>
            <w:webHidden/>
          </w:rPr>
          <w:fldChar w:fldCharType="separate"/>
        </w:r>
        <w:r>
          <w:rPr>
            <w:noProof/>
            <w:webHidden/>
          </w:rPr>
          <w:t>10</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1" w:history="1">
        <w:r w:rsidRPr="00837E92">
          <w:rPr>
            <w:rStyle w:val="Hyperlink"/>
            <w:noProof/>
          </w:rPr>
          <w:t>3.4</w:t>
        </w:r>
        <w:r>
          <w:rPr>
            <w:rFonts w:asciiTheme="minorHAnsi" w:eastAsiaTheme="minorEastAsia" w:hAnsiTheme="minorHAnsi" w:cstheme="minorBidi"/>
            <w:noProof/>
          </w:rPr>
          <w:tab/>
        </w:r>
        <w:r w:rsidRPr="00837E92">
          <w:rPr>
            <w:rStyle w:val="Hyperlink"/>
            <w:noProof/>
          </w:rPr>
          <w:t>Task Template Attachment Process</w:t>
        </w:r>
        <w:r>
          <w:rPr>
            <w:noProof/>
            <w:webHidden/>
          </w:rPr>
          <w:tab/>
        </w:r>
        <w:r>
          <w:rPr>
            <w:noProof/>
            <w:webHidden/>
          </w:rPr>
          <w:fldChar w:fldCharType="begin"/>
        </w:r>
        <w:r>
          <w:rPr>
            <w:noProof/>
            <w:webHidden/>
          </w:rPr>
          <w:instrText xml:space="preserve"> PAGEREF _Toc452570021 \h </w:instrText>
        </w:r>
        <w:r>
          <w:rPr>
            <w:noProof/>
            <w:webHidden/>
          </w:rPr>
        </w:r>
        <w:r>
          <w:rPr>
            <w:noProof/>
            <w:webHidden/>
          </w:rPr>
          <w:fldChar w:fldCharType="separate"/>
        </w:r>
        <w:r>
          <w:rPr>
            <w:noProof/>
            <w:webHidden/>
          </w:rPr>
          <w:t>11</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2" w:history="1">
        <w:r w:rsidRPr="00837E92">
          <w:rPr>
            <w:rStyle w:val="Hyperlink"/>
            <w:noProof/>
          </w:rPr>
          <w:t>3.5</w:t>
        </w:r>
        <w:r>
          <w:rPr>
            <w:rFonts w:asciiTheme="minorHAnsi" w:eastAsiaTheme="minorEastAsia" w:hAnsiTheme="minorHAnsi" w:cstheme="minorBidi"/>
            <w:noProof/>
          </w:rPr>
          <w:tab/>
        </w:r>
        <w:r w:rsidRPr="00837E92">
          <w:rPr>
            <w:rStyle w:val="Hyperlink"/>
            <w:noProof/>
          </w:rPr>
          <w:t>Task Generation Process</w:t>
        </w:r>
        <w:r>
          <w:rPr>
            <w:noProof/>
            <w:webHidden/>
          </w:rPr>
          <w:tab/>
        </w:r>
        <w:r>
          <w:rPr>
            <w:noProof/>
            <w:webHidden/>
          </w:rPr>
          <w:fldChar w:fldCharType="begin"/>
        </w:r>
        <w:r>
          <w:rPr>
            <w:noProof/>
            <w:webHidden/>
          </w:rPr>
          <w:instrText xml:space="preserve"> PAGEREF _Toc452570022 \h </w:instrText>
        </w:r>
        <w:r>
          <w:rPr>
            <w:noProof/>
            <w:webHidden/>
          </w:rPr>
        </w:r>
        <w:r>
          <w:rPr>
            <w:noProof/>
            <w:webHidden/>
          </w:rPr>
          <w:fldChar w:fldCharType="separate"/>
        </w:r>
        <w:r>
          <w:rPr>
            <w:noProof/>
            <w:webHidden/>
          </w:rPr>
          <w:t>12</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3" w:history="1">
        <w:r w:rsidRPr="00837E92">
          <w:rPr>
            <w:rStyle w:val="Hyperlink"/>
            <w:noProof/>
          </w:rPr>
          <w:t>3.6</w:t>
        </w:r>
        <w:r>
          <w:rPr>
            <w:rFonts w:asciiTheme="minorHAnsi" w:eastAsiaTheme="minorEastAsia" w:hAnsiTheme="minorHAnsi" w:cstheme="minorBidi"/>
            <w:noProof/>
          </w:rPr>
          <w:tab/>
        </w:r>
        <w:r w:rsidRPr="00837E92">
          <w:rPr>
            <w:rStyle w:val="Hyperlink"/>
            <w:noProof/>
          </w:rPr>
          <w:t>Task Distribution Process</w:t>
        </w:r>
        <w:r>
          <w:rPr>
            <w:noProof/>
            <w:webHidden/>
          </w:rPr>
          <w:tab/>
        </w:r>
        <w:r>
          <w:rPr>
            <w:noProof/>
            <w:webHidden/>
          </w:rPr>
          <w:fldChar w:fldCharType="begin"/>
        </w:r>
        <w:r>
          <w:rPr>
            <w:noProof/>
            <w:webHidden/>
          </w:rPr>
          <w:instrText xml:space="preserve"> PAGEREF _Toc452570023 \h </w:instrText>
        </w:r>
        <w:r>
          <w:rPr>
            <w:noProof/>
            <w:webHidden/>
          </w:rPr>
        </w:r>
        <w:r>
          <w:rPr>
            <w:noProof/>
            <w:webHidden/>
          </w:rPr>
          <w:fldChar w:fldCharType="separate"/>
        </w:r>
        <w:r>
          <w:rPr>
            <w:noProof/>
            <w:webHidden/>
          </w:rPr>
          <w:t>13</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4" w:history="1">
        <w:r w:rsidRPr="00837E92">
          <w:rPr>
            <w:rStyle w:val="Hyperlink"/>
            <w:noProof/>
          </w:rPr>
          <w:t>3.7</w:t>
        </w:r>
        <w:r>
          <w:rPr>
            <w:rFonts w:asciiTheme="minorHAnsi" w:eastAsiaTheme="minorEastAsia" w:hAnsiTheme="minorHAnsi" w:cstheme="minorBidi"/>
            <w:noProof/>
          </w:rPr>
          <w:tab/>
        </w:r>
        <w:r w:rsidRPr="00837E92">
          <w:rPr>
            <w:rStyle w:val="Hyperlink"/>
            <w:noProof/>
          </w:rPr>
          <w:t>Task Completion Process</w:t>
        </w:r>
        <w:r>
          <w:rPr>
            <w:noProof/>
            <w:webHidden/>
          </w:rPr>
          <w:tab/>
        </w:r>
        <w:r>
          <w:rPr>
            <w:noProof/>
            <w:webHidden/>
          </w:rPr>
          <w:fldChar w:fldCharType="begin"/>
        </w:r>
        <w:r>
          <w:rPr>
            <w:noProof/>
            <w:webHidden/>
          </w:rPr>
          <w:instrText xml:space="preserve"> PAGEREF _Toc452570024 \h </w:instrText>
        </w:r>
        <w:r>
          <w:rPr>
            <w:noProof/>
            <w:webHidden/>
          </w:rPr>
        </w:r>
        <w:r>
          <w:rPr>
            <w:noProof/>
            <w:webHidden/>
          </w:rPr>
          <w:fldChar w:fldCharType="separate"/>
        </w:r>
        <w:r>
          <w:rPr>
            <w:noProof/>
            <w:webHidden/>
          </w:rPr>
          <w:t>14</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5" w:history="1">
        <w:r w:rsidRPr="00837E92">
          <w:rPr>
            <w:rStyle w:val="Hyperlink"/>
            <w:noProof/>
          </w:rPr>
          <w:t>3.8</w:t>
        </w:r>
        <w:r>
          <w:rPr>
            <w:rFonts w:asciiTheme="minorHAnsi" w:eastAsiaTheme="minorEastAsia" w:hAnsiTheme="minorHAnsi" w:cstheme="minorBidi"/>
            <w:noProof/>
          </w:rPr>
          <w:tab/>
        </w:r>
        <w:r w:rsidRPr="00837E92">
          <w:rPr>
            <w:rStyle w:val="Hyperlink"/>
            <w:noProof/>
          </w:rPr>
          <w:t>Task Monitoring Process</w:t>
        </w:r>
        <w:r>
          <w:rPr>
            <w:noProof/>
            <w:webHidden/>
          </w:rPr>
          <w:tab/>
        </w:r>
        <w:r>
          <w:rPr>
            <w:noProof/>
            <w:webHidden/>
          </w:rPr>
          <w:fldChar w:fldCharType="begin"/>
        </w:r>
        <w:r>
          <w:rPr>
            <w:noProof/>
            <w:webHidden/>
          </w:rPr>
          <w:instrText xml:space="preserve"> PAGEREF _Toc452570025 \h </w:instrText>
        </w:r>
        <w:r>
          <w:rPr>
            <w:noProof/>
            <w:webHidden/>
          </w:rPr>
        </w:r>
        <w:r>
          <w:rPr>
            <w:noProof/>
            <w:webHidden/>
          </w:rPr>
          <w:fldChar w:fldCharType="separate"/>
        </w:r>
        <w:r>
          <w:rPr>
            <w:noProof/>
            <w:webHidden/>
          </w:rPr>
          <w:t>15</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6" w:history="1">
        <w:r w:rsidRPr="00837E92">
          <w:rPr>
            <w:rStyle w:val="Hyperlink"/>
            <w:noProof/>
          </w:rPr>
          <w:t>3.9</w:t>
        </w:r>
        <w:r>
          <w:rPr>
            <w:rFonts w:asciiTheme="minorHAnsi" w:eastAsiaTheme="minorEastAsia" w:hAnsiTheme="minorHAnsi" w:cstheme="minorBidi"/>
            <w:noProof/>
          </w:rPr>
          <w:tab/>
        </w:r>
        <w:r w:rsidRPr="00837E92">
          <w:rPr>
            <w:rStyle w:val="Hyperlink"/>
            <w:noProof/>
          </w:rPr>
          <w:t>Task Assignee Alteration Process</w:t>
        </w:r>
        <w:r>
          <w:rPr>
            <w:noProof/>
            <w:webHidden/>
          </w:rPr>
          <w:tab/>
        </w:r>
        <w:r>
          <w:rPr>
            <w:noProof/>
            <w:webHidden/>
          </w:rPr>
          <w:fldChar w:fldCharType="begin"/>
        </w:r>
        <w:r>
          <w:rPr>
            <w:noProof/>
            <w:webHidden/>
          </w:rPr>
          <w:instrText xml:space="preserve"> PAGEREF _Toc452570026 \h </w:instrText>
        </w:r>
        <w:r>
          <w:rPr>
            <w:noProof/>
            <w:webHidden/>
          </w:rPr>
        </w:r>
        <w:r>
          <w:rPr>
            <w:noProof/>
            <w:webHidden/>
          </w:rPr>
          <w:fldChar w:fldCharType="separate"/>
        </w:r>
        <w:r>
          <w:rPr>
            <w:noProof/>
            <w:webHidden/>
          </w:rPr>
          <w:t>16</w:t>
        </w:r>
        <w:r>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27" w:history="1">
        <w:r w:rsidRPr="00837E92">
          <w:rPr>
            <w:rStyle w:val="Hyperlink"/>
            <w:noProof/>
          </w:rPr>
          <w:t>4.0</w:t>
        </w:r>
        <w:r>
          <w:rPr>
            <w:rFonts w:asciiTheme="minorHAnsi" w:eastAsiaTheme="minorEastAsia" w:hAnsiTheme="minorHAnsi" w:cstheme="minorBidi"/>
            <w:noProof/>
          </w:rPr>
          <w:tab/>
        </w:r>
        <w:r w:rsidRPr="00837E92">
          <w:rPr>
            <w:rStyle w:val="Hyperlink"/>
            <w:noProof/>
          </w:rPr>
          <w:t>USE CASE Diagram</w:t>
        </w:r>
        <w:r>
          <w:rPr>
            <w:noProof/>
            <w:webHidden/>
          </w:rPr>
          <w:tab/>
        </w:r>
        <w:r>
          <w:rPr>
            <w:noProof/>
            <w:webHidden/>
          </w:rPr>
          <w:fldChar w:fldCharType="begin"/>
        </w:r>
        <w:r>
          <w:rPr>
            <w:noProof/>
            <w:webHidden/>
          </w:rPr>
          <w:instrText xml:space="preserve"> PAGEREF _Toc452570027 \h </w:instrText>
        </w:r>
        <w:r>
          <w:rPr>
            <w:noProof/>
            <w:webHidden/>
          </w:rPr>
        </w:r>
        <w:r>
          <w:rPr>
            <w:noProof/>
            <w:webHidden/>
          </w:rPr>
          <w:fldChar w:fldCharType="separate"/>
        </w:r>
        <w:r>
          <w:rPr>
            <w:noProof/>
            <w:webHidden/>
          </w:rPr>
          <w:t>17</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8" w:history="1">
        <w:r w:rsidRPr="00837E92">
          <w:rPr>
            <w:rStyle w:val="Hyperlink"/>
            <w:noProof/>
          </w:rPr>
          <w:t>4.1</w:t>
        </w:r>
        <w:r>
          <w:rPr>
            <w:rFonts w:asciiTheme="minorHAnsi" w:eastAsiaTheme="minorEastAsia" w:hAnsiTheme="minorHAnsi" w:cstheme="minorBidi"/>
            <w:noProof/>
          </w:rPr>
          <w:tab/>
        </w:r>
        <w:r w:rsidRPr="00837E92">
          <w:rPr>
            <w:rStyle w:val="Hyperlink"/>
            <w:noProof/>
          </w:rPr>
          <w:t>Task Template Creation</w:t>
        </w:r>
        <w:r>
          <w:rPr>
            <w:noProof/>
            <w:webHidden/>
          </w:rPr>
          <w:tab/>
        </w:r>
        <w:r>
          <w:rPr>
            <w:noProof/>
            <w:webHidden/>
          </w:rPr>
          <w:fldChar w:fldCharType="begin"/>
        </w:r>
        <w:r>
          <w:rPr>
            <w:noProof/>
            <w:webHidden/>
          </w:rPr>
          <w:instrText xml:space="preserve"> PAGEREF _Toc452570028 \h </w:instrText>
        </w:r>
        <w:r>
          <w:rPr>
            <w:noProof/>
            <w:webHidden/>
          </w:rPr>
        </w:r>
        <w:r>
          <w:rPr>
            <w:noProof/>
            <w:webHidden/>
          </w:rPr>
          <w:fldChar w:fldCharType="separate"/>
        </w:r>
        <w:r>
          <w:rPr>
            <w:noProof/>
            <w:webHidden/>
          </w:rPr>
          <w:t>17</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29" w:history="1">
        <w:r w:rsidRPr="00837E92">
          <w:rPr>
            <w:rStyle w:val="Hyperlink"/>
            <w:rFonts w:cs="Arial"/>
            <w:noProof/>
          </w:rPr>
          <w:t>4.2</w:t>
        </w:r>
        <w:r>
          <w:rPr>
            <w:rFonts w:asciiTheme="minorHAnsi" w:eastAsiaTheme="minorEastAsia" w:hAnsiTheme="minorHAnsi" w:cstheme="minorBidi"/>
            <w:noProof/>
          </w:rPr>
          <w:tab/>
        </w:r>
        <w:r w:rsidRPr="00837E92">
          <w:rPr>
            <w:rStyle w:val="Hyperlink"/>
            <w:rFonts w:cs="Arial"/>
            <w:noProof/>
          </w:rPr>
          <w:t>Task Generation, Distribution &amp; Assignee Alteration</w:t>
        </w:r>
        <w:r>
          <w:rPr>
            <w:noProof/>
            <w:webHidden/>
          </w:rPr>
          <w:tab/>
        </w:r>
        <w:r>
          <w:rPr>
            <w:noProof/>
            <w:webHidden/>
          </w:rPr>
          <w:fldChar w:fldCharType="begin"/>
        </w:r>
        <w:r>
          <w:rPr>
            <w:noProof/>
            <w:webHidden/>
          </w:rPr>
          <w:instrText xml:space="preserve"> PAGEREF _Toc452570029 \h </w:instrText>
        </w:r>
        <w:r>
          <w:rPr>
            <w:noProof/>
            <w:webHidden/>
          </w:rPr>
        </w:r>
        <w:r>
          <w:rPr>
            <w:noProof/>
            <w:webHidden/>
          </w:rPr>
          <w:fldChar w:fldCharType="separate"/>
        </w:r>
        <w:r>
          <w:rPr>
            <w:noProof/>
            <w:webHidden/>
          </w:rPr>
          <w:t>18</w:t>
        </w:r>
        <w:r>
          <w:rPr>
            <w:noProof/>
            <w:webHidden/>
          </w:rPr>
          <w:fldChar w:fldCharType="end"/>
        </w:r>
      </w:hyperlink>
      <w:bookmarkStart w:id="0" w:name="_GoBack"/>
      <w:bookmarkEnd w:id="0"/>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0" w:history="1">
        <w:r w:rsidRPr="00837E92">
          <w:rPr>
            <w:rStyle w:val="Hyperlink"/>
            <w:noProof/>
          </w:rPr>
          <w:t>4.3</w:t>
        </w:r>
        <w:r>
          <w:rPr>
            <w:rFonts w:asciiTheme="minorHAnsi" w:eastAsiaTheme="minorEastAsia" w:hAnsiTheme="minorHAnsi" w:cstheme="minorBidi"/>
            <w:noProof/>
          </w:rPr>
          <w:tab/>
        </w:r>
        <w:r w:rsidRPr="00837E92">
          <w:rPr>
            <w:rStyle w:val="Hyperlink"/>
            <w:noProof/>
          </w:rPr>
          <w:t>Task Completion</w:t>
        </w:r>
        <w:r>
          <w:rPr>
            <w:noProof/>
            <w:webHidden/>
          </w:rPr>
          <w:tab/>
        </w:r>
        <w:r>
          <w:rPr>
            <w:noProof/>
            <w:webHidden/>
          </w:rPr>
          <w:fldChar w:fldCharType="begin"/>
        </w:r>
        <w:r>
          <w:rPr>
            <w:noProof/>
            <w:webHidden/>
          </w:rPr>
          <w:instrText xml:space="preserve"> PAGEREF _Toc452570030 \h </w:instrText>
        </w:r>
        <w:r>
          <w:rPr>
            <w:noProof/>
            <w:webHidden/>
          </w:rPr>
        </w:r>
        <w:r>
          <w:rPr>
            <w:noProof/>
            <w:webHidden/>
          </w:rPr>
          <w:fldChar w:fldCharType="separate"/>
        </w:r>
        <w:r>
          <w:rPr>
            <w:noProof/>
            <w:webHidden/>
          </w:rPr>
          <w:t>19</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1" w:history="1">
        <w:r w:rsidRPr="00837E92">
          <w:rPr>
            <w:rStyle w:val="Hyperlink"/>
            <w:noProof/>
          </w:rPr>
          <w:t>4.4</w:t>
        </w:r>
        <w:r>
          <w:rPr>
            <w:rFonts w:asciiTheme="minorHAnsi" w:eastAsiaTheme="minorEastAsia" w:hAnsiTheme="minorHAnsi" w:cstheme="minorBidi"/>
            <w:noProof/>
          </w:rPr>
          <w:tab/>
        </w:r>
        <w:r w:rsidRPr="00837E92">
          <w:rPr>
            <w:rStyle w:val="Hyperlink"/>
            <w:noProof/>
          </w:rPr>
          <w:t>Task Monitoring</w:t>
        </w:r>
        <w:r>
          <w:rPr>
            <w:noProof/>
            <w:webHidden/>
          </w:rPr>
          <w:tab/>
        </w:r>
        <w:r>
          <w:rPr>
            <w:noProof/>
            <w:webHidden/>
          </w:rPr>
          <w:fldChar w:fldCharType="begin"/>
        </w:r>
        <w:r>
          <w:rPr>
            <w:noProof/>
            <w:webHidden/>
          </w:rPr>
          <w:instrText xml:space="preserve"> PAGEREF _Toc452570031 \h </w:instrText>
        </w:r>
        <w:r>
          <w:rPr>
            <w:noProof/>
            <w:webHidden/>
          </w:rPr>
        </w:r>
        <w:r>
          <w:rPr>
            <w:noProof/>
            <w:webHidden/>
          </w:rPr>
          <w:fldChar w:fldCharType="separate"/>
        </w:r>
        <w:r>
          <w:rPr>
            <w:noProof/>
            <w:webHidden/>
          </w:rPr>
          <w:t>20</w:t>
        </w:r>
        <w:r>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32" w:history="1">
        <w:r w:rsidRPr="00837E92">
          <w:rPr>
            <w:rStyle w:val="Hyperlink"/>
            <w:noProof/>
          </w:rPr>
          <w:t>5.0</w:t>
        </w:r>
        <w:r>
          <w:rPr>
            <w:rFonts w:asciiTheme="minorHAnsi" w:eastAsiaTheme="minorEastAsia" w:hAnsiTheme="minorHAnsi" w:cstheme="minorBidi"/>
            <w:noProof/>
          </w:rPr>
          <w:tab/>
        </w:r>
        <w:r w:rsidRPr="00837E92">
          <w:rPr>
            <w:rStyle w:val="Hyperlink"/>
            <w:noProof/>
          </w:rPr>
          <w:t>USE CASE Details</w:t>
        </w:r>
        <w:r>
          <w:rPr>
            <w:noProof/>
            <w:webHidden/>
          </w:rPr>
          <w:tab/>
        </w:r>
        <w:r>
          <w:rPr>
            <w:noProof/>
            <w:webHidden/>
          </w:rPr>
          <w:fldChar w:fldCharType="begin"/>
        </w:r>
        <w:r>
          <w:rPr>
            <w:noProof/>
            <w:webHidden/>
          </w:rPr>
          <w:instrText xml:space="preserve"> PAGEREF _Toc452570032 \h </w:instrText>
        </w:r>
        <w:r>
          <w:rPr>
            <w:noProof/>
            <w:webHidden/>
          </w:rPr>
        </w:r>
        <w:r>
          <w:rPr>
            <w:noProof/>
            <w:webHidden/>
          </w:rPr>
          <w:fldChar w:fldCharType="separate"/>
        </w:r>
        <w:r>
          <w:rPr>
            <w:noProof/>
            <w:webHidden/>
          </w:rPr>
          <w:t>21</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3" w:history="1">
        <w:r w:rsidRPr="00837E92">
          <w:rPr>
            <w:rStyle w:val="Hyperlink"/>
            <w:noProof/>
          </w:rPr>
          <w:t>5.1</w:t>
        </w:r>
        <w:r>
          <w:rPr>
            <w:rFonts w:asciiTheme="minorHAnsi" w:eastAsiaTheme="minorEastAsia" w:hAnsiTheme="minorHAnsi" w:cstheme="minorBidi"/>
            <w:noProof/>
          </w:rPr>
          <w:tab/>
        </w:r>
        <w:r w:rsidRPr="00837E92">
          <w:rPr>
            <w:rStyle w:val="Hyperlink"/>
            <w:rFonts w:cs="Arial"/>
            <w:noProof/>
          </w:rPr>
          <w:t>UC/T&amp;A/001/</w:t>
        </w:r>
        <w:r w:rsidRPr="00837E92">
          <w:rPr>
            <w:rStyle w:val="Hyperlink"/>
            <w:rFonts w:cs="Arial"/>
            <w:bCs/>
            <w:noProof/>
          </w:rPr>
          <w:t>Create Task</w:t>
        </w:r>
        <w:r>
          <w:rPr>
            <w:noProof/>
            <w:webHidden/>
          </w:rPr>
          <w:tab/>
        </w:r>
        <w:r>
          <w:rPr>
            <w:noProof/>
            <w:webHidden/>
          </w:rPr>
          <w:fldChar w:fldCharType="begin"/>
        </w:r>
        <w:r>
          <w:rPr>
            <w:noProof/>
            <w:webHidden/>
          </w:rPr>
          <w:instrText xml:space="preserve"> PAGEREF _Toc452570033 \h </w:instrText>
        </w:r>
        <w:r>
          <w:rPr>
            <w:noProof/>
            <w:webHidden/>
          </w:rPr>
        </w:r>
        <w:r>
          <w:rPr>
            <w:noProof/>
            <w:webHidden/>
          </w:rPr>
          <w:fldChar w:fldCharType="separate"/>
        </w:r>
        <w:r>
          <w:rPr>
            <w:noProof/>
            <w:webHidden/>
          </w:rPr>
          <w:t>21</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4" w:history="1">
        <w:r w:rsidRPr="00837E92">
          <w:rPr>
            <w:rStyle w:val="Hyperlink"/>
            <w:noProof/>
          </w:rPr>
          <w:t>5.2</w:t>
        </w:r>
        <w:r>
          <w:rPr>
            <w:rFonts w:asciiTheme="minorHAnsi" w:eastAsiaTheme="minorEastAsia" w:hAnsiTheme="minorHAnsi" w:cstheme="minorBidi"/>
            <w:noProof/>
          </w:rPr>
          <w:tab/>
        </w:r>
        <w:r w:rsidRPr="00837E92">
          <w:rPr>
            <w:rStyle w:val="Hyperlink"/>
            <w:rFonts w:cs="Arial"/>
            <w:noProof/>
          </w:rPr>
          <w:t>UC/T&amp;A/002/</w:t>
        </w:r>
        <w:r w:rsidRPr="00837E92">
          <w:rPr>
            <w:rStyle w:val="Hyperlink"/>
            <w:rFonts w:cs="Arial"/>
            <w:bCs/>
            <w:noProof/>
          </w:rPr>
          <w:t>Update Task</w:t>
        </w:r>
        <w:r>
          <w:rPr>
            <w:noProof/>
            <w:webHidden/>
          </w:rPr>
          <w:tab/>
        </w:r>
        <w:r>
          <w:rPr>
            <w:noProof/>
            <w:webHidden/>
          </w:rPr>
          <w:fldChar w:fldCharType="begin"/>
        </w:r>
        <w:r>
          <w:rPr>
            <w:noProof/>
            <w:webHidden/>
          </w:rPr>
          <w:instrText xml:space="preserve"> PAGEREF _Toc452570034 \h </w:instrText>
        </w:r>
        <w:r>
          <w:rPr>
            <w:noProof/>
            <w:webHidden/>
          </w:rPr>
        </w:r>
        <w:r>
          <w:rPr>
            <w:noProof/>
            <w:webHidden/>
          </w:rPr>
          <w:fldChar w:fldCharType="separate"/>
        </w:r>
        <w:r>
          <w:rPr>
            <w:noProof/>
            <w:webHidden/>
          </w:rPr>
          <w:t>22</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5" w:history="1">
        <w:r w:rsidRPr="00837E92">
          <w:rPr>
            <w:rStyle w:val="Hyperlink"/>
            <w:noProof/>
          </w:rPr>
          <w:t>5.3</w:t>
        </w:r>
        <w:r>
          <w:rPr>
            <w:rFonts w:asciiTheme="minorHAnsi" w:eastAsiaTheme="minorEastAsia" w:hAnsiTheme="minorHAnsi" w:cstheme="minorBidi"/>
            <w:noProof/>
          </w:rPr>
          <w:tab/>
        </w:r>
        <w:r w:rsidRPr="00837E92">
          <w:rPr>
            <w:rStyle w:val="Hyperlink"/>
            <w:rFonts w:cs="Arial"/>
            <w:noProof/>
          </w:rPr>
          <w:t>UC/T&amp;A/003/</w:t>
        </w:r>
        <w:r w:rsidRPr="00837E92">
          <w:rPr>
            <w:rStyle w:val="Hyperlink"/>
            <w:rFonts w:cs="Arial"/>
            <w:bCs/>
            <w:noProof/>
          </w:rPr>
          <w:t>Create Task Template</w:t>
        </w:r>
        <w:r>
          <w:rPr>
            <w:noProof/>
            <w:webHidden/>
          </w:rPr>
          <w:tab/>
        </w:r>
        <w:r>
          <w:rPr>
            <w:noProof/>
            <w:webHidden/>
          </w:rPr>
          <w:fldChar w:fldCharType="begin"/>
        </w:r>
        <w:r>
          <w:rPr>
            <w:noProof/>
            <w:webHidden/>
          </w:rPr>
          <w:instrText xml:space="preserve"> PAGEREF _Toc452570035 \h </w:instrText>
        </w:r>
        <w:r>
          <w:rPr>
            <w:noProof/>
            <w:webHidden/>
          </w:rPr>
        </w:r>
        <w:r>
          <w:rPr>
            <w:noProof/>
            <w:webHidden/>
          </w:rPr>
          <w:fldChar w:fldCharType="separate"/>
        </w:r>
        <w:r>
          <w:rPr>
            <w:noProof/>
            <w:webHidden/>
          </w:rPr>
          <w:t>23</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6" w:history="1">
        <w:r w:rsidRPr="00837E92">
          <w:rPr>
            <w:rStyle w:val="Hyperlink"/>
            <w:noProof/>
          </w:rPr>
          <w:t>5.4</w:t>
        </w:r>
        <w:r>
          <w:rPr>
            <w:rFonts w:asciiTheme="minorHAnsi" w:eastAsiaTheme="minorEastAsia" w:hAnsiTheme="minorHAnsi" w:cstheme="minorBidi"/>
            <w:noProof/>
          </w:rPr>
          <w:tab/>
        </w:r>
        <w:r w:rsidRPr="00837E92">
          <w:rPr>
            <w:rStyle w:val="Hyperlink"/>
            <w:rFonts w:cs="Arial"/>
            <w:noProof/>
          </w:rPr>
          <w:t>UC/T&amp;A/004/</w:t>
        </w:r>
        <w:r w:rsidRPr="00837E92">
          <w:rPr>
            <w:rStyle w:val="Hyperlink"/>
            <w:rFonts w:cs="Arial"/>
            <w:bCs/>
            <w:noProof/>
          </w:rPr>
          <w:t>Update Task Template</w:t>
        </w:r>
        <w:r>
          <w:rPr>
            <w:noProof/>
            <w:webHidden/>
          </w:rPr>
          <w:tab/>
        </w:r>
        <w:r>
          <w:rPr>
            <w:noProof/>
            <w:webHidden/>
          </w:rPr>
          <w:fldChar w:fldCharType="begin"/>
        </w:r>
        <w:r>
          <w:rPr>
            <w:noProof/>
            <w:webHidden/>
          </w:rPr>
          <w:instrText xml:space="preserve"> PAGEREF _Toc452570036 \h </w:instrText>
        </w:r>
        <w:r>
          <w:rPr>
            <w:noProof/>
            <w:webHidden/>
          </w:rPr>
        </w:r>
        <w:r>
          <w:rPr>
            <w:noProof/>
            <w:webHidden/>
          </w:rPr>
          <w:fldChar w:fldCharType="separate"/>
        </w:r>
        <w:r>
          <w:rPr>
            <w:noProof/>
            <w:webHidden/>
          </w:rPr>
          <w:t>24</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7" w:history="1">
        <w:r w:rsidRPr="00837E92">
          <w:rPr>
            <w:rStyle w:val="Hyperlink"/>
            <w:noProof/>
          </w:rPr>
          <w:t>5.5</w:t>
        </w:r>
        <w:r>
          <w:rPr>
            <w:rFonts w:asciiTheme="minorHAnsi" w:eastAsiaTheme="minorEastAsia" w:hAnsiTheme="minorHAnsi" w:cstheme="minorBidi"/>
            <w:noProof/>
          </w:rPr>
          <w:tab/>
        </w:r>
        <w:r w:rsidRPr="00837E92">
          <w:rPr>
            <w:rStyle w:val="Hyperlink"/>
            <w:rFonts w:cs="Arial"/>
            <w:noProof/>
          </w:rPr>
          <w:t>UC/T&amp;A/005/</w:t>
        </w:r>
        <w:r w:rsidRPr="00837E92">
          <w:rPr>
            <w:rStyle w:val="Hyperlink"/>
            <w:rFonts w:cs="Arial"/>
            <w:bCs/>
            <w:noProof/>
          </w:rPr>
          <w:t>Attach Task Template</w:t>
        </w:r>
        <w:r>
          <w:rPr>
            <w:noProof/>
            <w:webHidden/>
          </w:rPr>
          <w:tab/>
        </w:r>
        <w:r>
          <w:rPr>
            <w:noProof/>
            <w:webHidden/>
          </w:rPr>
          <w:fldChar w:fldCharType="begin"/>
        </w:r>
        <w:r>
          <w:rPr>
            <w:noProof/>
            <w:webHidden/>
          </w:rPr>
          <w:instrText xml:space="preserve"> PAGEREF _Toc452570037 \h </w:instrText>
        </w:r>
        <w:r>
          <w:rPr>
            <w:noProof/>
            <w:webHidden/>
          </w:rPr>
        </w:r>
        <w:r>
          <w:rPr>
            <w:noProof/>
            <w:webHidden/>
          </w:rPr>
          <w:fldChar w:fldCharType="separate"/>
        </w:r>
        <w:r>
          <w:rPr>
            <w:noProof/>
            <w:webHidden/>
          </w:rPr>
          <w:t>24</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8" w:history="1">
        <w:r w:rsidRPr="00837E92">
          <w:rPr>
            <w:rStyle w:val="Hyperlink"/>
            <w:noProof/>
          </w:rPr>
          <w:t>5.6</w:t>
        </w:r>
        <w:r>
          <w:rPr>
            <w:rFonts w:asciiTheme="minorHAnsi" w:eastAsiaTheme="minorEastAsia" w:hAnsiTheme="minorHAnsi" w:cstheme="minorBidi"/>
            <w:noProof/>
          </w:rPr>
          <w:tab/>
        </w:r>
        <w:r w:rsidRPr="00837E92">
          <w:rPr>
            <w:rStyle w:val="Hyperlink"/>
            <w:rFonts w:cs="Arial"/>
            <w:noProof/>
          </w:rPr>
          <w:t>UC/T&amp;A/006/</w:t>
        </w:r>
        <w:r w:rsidRPr="00837E92">
          <w:rPr>
            <w:rStyle w:val="Hyperlink"/>
            <w:rFonts w:cs="Arial"/>
            <w:bCs/>
            <w:noProof/>
          </w:rPr>
          <w:t>Generate Task</w:t>
        </w:r>
        <w:r>
          <w:rPr>
            <w:noProof/>
            <w:webHidden/>
          </w:rPr>
          <w:tab/>
        </w:r>
        <w:r>
          <w:rPr>
            <w:noProof/>
            <w:webHidden/>
          </w:rPr>
          <w:fldChar w:fldCharType="begin"/>
        </w:r>
        <w:r>
          <w:rPr>
            <w:noProof/>
            <w:webHidden/>
          </w:rPr>
          <w:instrText xml:space="preserve"> PAGEREF _Toc452570038 \h </w:instrText>
        </w:r>
        <w:r>
          <w:rPr>
            <w:noProof/>
            <w:webHidden/>
          </w:rPr>
        </w:r>
        <w:r>
          <w:rPr>
            <w:noProof/>
            <w:webHidden/>
          </w:rPr>
          <w:fldChar w:fldCharType="separate"/>
        </w:r>
        <w:r>
          <w:rPr>
            <w:noProof/>
            <w:webHidden/>
          </w:rPr>
          <w:t>26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39" w:history="1">
        <w:r w:rsidRPr="00837E92">
          <w:rPr>
            <w:rStyle w:val="Hyperlink"/>
            <w:noProof/>
          </w:rPr>
          <w:t>5.7</w:t>
        </w:r>
        <w:r>
          <w:rPr>
            <w:rFonts w:asciiTheme="minorHAnsi" w:eastAsiaTheme="minorEastAsia" w:hAnsiTheme="minorHAnsi" w:cstheme="minorBidi"/>
            <w:noProof/>
          </w:rPr>
          <w:tab/>
        </w:r>
        <w:r w:rsidRPr="00837E92">
          <w:rPr>
            <w:rStyle w:val="Hyperlink"/>
            <w:rFonts w:cs="Arial"/>
            <w:noProof/>
          </w:rPr>
          <w:t>UC/T&amp;A/007/Distribute Task</w:t>
        </w:r>
        <w:r>
          <w:rPr>
            <w:noProof/>
            <w:webHidden/>
          </w:rPr>
          <w:tab/>
        </w:r>
        <w:r>
          <w:rPr>
            <w:noProof/>
            <w:webHidden/>
          </w:rPr>
          <w:fldChar w:fldCharType="begin"/>
        </w:r>
        <w:r>
          <w:rPr>
            <w:noProof/>
            <w:webHidden/>
          </w:rPr>
          <w:instrText xml:space="preserve"> PAGEREF _Toc452570039 \h </w:instrText>
        </w:r>
        <w:r>
          <w:rPr>
            <w:noProof/>
            <w:webHidden/>
          </w:rPr>
        </w:r>
        <w:r>
          <w:rPr>
            <w:noProof/>
            <w:webHidden/>
          </w:rPr>
          <w:fldChar w:fldCharType="separate"/>
        </w:r>
        <w:r>
          <w:rPr>
            <w:noProof/>
            <w:webHidden/>
          </w:rPr>
          <w:t>26</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0" w:history="1">
        <w:r w:rsidRPr="00837E92">
          <w:rPr>
            <w:rStyle w:val="Hyperlink"/>
            <w:rFonts w:cs="Arial"/>
            <w:noProof/>
          </w:rPr>
          <w:t>5.8</w:t>
        </w:r>
        <w:r>
          <w:rPr>
            <w:rFonts w:asciiTheme="minorHAnsi" w:eastAsiaTheme="minorEastAsia" w:hAnsiTheme="minorHAnsi" w:cstheme="minorBidi"/>
            <w:noProof/>
          </w:rPr>
          <w:tab/>
        </w:r>
        <w:r w:rsidRPr="00837E92">
          <w:rPr>
            <w:rStyle w:val="Hyperlink"/>
            <w:rFonts w:cs="Arial"/>
            <w:noProof/>
          </w:rPr>
          <w:t>UC/T&amp;A/008/</w:t>
        </w:r>
        <w:r w:rsidRPr="00837E92">
          <w:rPr>
            <w:rStyle w:val="Hyperlink"/>
            <w:rFonts w:cs="Arial"/>
            <w:bCs/>
            <w:noProof/>
          </w:rPr>
          <w:t>Seen Task</w:t>
        </w:r>
        <w:r>
          <w:rPr>
            <w:noProof/>
            <w:webHidden/>
          </w:rPr>
          <w:tab/>
        </w:r>
        <w:r>
          <w:rPr>
            <w:noProof/>
            <w:webHidden/>
          </w:rPr>
          <w:fldChar w:fldCharType="begin"/>
        </w:r>
        <w:r>
          <w:rPr>
            <w:noProof/>
            <w:webHidden/>
          </w:rPr>
          <w:instrText xml:space="preserve"> PAGEREF _Toc452570040 \h </w:instrText>
        </w:r>
        <w:r>
          <w:rPr>
            <w:noProof/>
            <w:webHidden/>
          </w:rPr>
        </w:r>
        <w:r>
          <w:rPr>
            <w:noProof/>
            <w:webHidden/>
          </w:rPr>
          <w:fldChar w:fldCharType="separate"/>
        </w:r>
        <w:r>
          <w:rPr>
            <w:noProof/>
            <w:webHidden/>
          </w:rPr>
          <w:t>27</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1" w:history="1">
        <w:r w:rsidRPr="00837E92">
          <w:rPr>
            <w:rStyle w:val="Hyperlink"/>
            <w:rFonts w:cs="Arial"/>
            <w:noProof/>
          </w:rPr>
          <w:t>5.9</w:t>
        </w:r>
        <w:r>
          <w:rPr>
            <w:rFonts w:asciiTheme="minorHAnsi" w:eastAsiaTheme="minorEastAsia" w:hAnsiTheme="minorHAnsi" w:cstheme="minorBidi"/>
            <w:noProof/>
          </w:rPr>
          <w:tab/>
        </w:r>
        <w:r w:rsidRPr="00837E92">
          <w:rPr>
            <w:rStyle w:val="Hyperlink"/>
            <w:rFonts w:cs="Arial"/>
            <w:noProof/>
          </w:rPr>
          <w:t>UC/T&amp;A/009/Commit Task</w:t>
        </w:r>
        <w:r>
          <w:rPr>
            <w:noProof/>
            <w:webHidden/>
          </w:rPr>
          <w:tab/>
        </w:r>
        <w:r>
          <w:rPr>
            <w:noProof/>
            <w:webHidden/>
          </w:rPr>
          <w:fldChar w:fldCharType="begin"/>
        </w:r>
        <w:r>
          <w:rPr>
            <w:noProof/>
            <w:webHidden/>
          </w:rPr>
          <w:instrText xml:space="preserve"> PAGEREF _Toc452570041 \h </w:instrText>
        </w:r>
        <w:r>
          <w:rPr>
            <w:noProof/>
            <w:webHidden/>
          </w:rPr>
        </w:r>
        <w:r>
          <w:rPr>
            <w:noProof/>
            <w:webHidden/>
          </w:rPr>
          <w:fldChar w:fldCharType="separate"/>
        </w:r>
        <w:r>
          <w:rPr>
            <w:noProof/>
            <w:webHidden/>
          </w:rPr>
          <w:t>28</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2" w:history="1">
        <w:r w:rsidRPr="00837E92">
          <w:rPr>
            <w:rStyle w:val="Hyperlink"/>
            <w:rFonts w:cs="Arial"/>
            <w:noProof/>
          </w:rPr>
          <w:t>5.10</w:t>
        </w:r>
        <w:r>
          <w:rPr>
            <w:rFonts w:asciiTheme="minorHAnsi" w:eastAsiaTheme="minorEastAsia" w:hAnsiTheme="minorHAnsi" w:cstheme="minorBidi"/>
            <w:noProof/>
          </w:rPr>
          <w:tab/>
        </w:r>
        <w:r w:rsidRPr="00837E92">
          <w:rPr>
            <w:rStyle w:val="Hyperlink"/>
            <w:rFonts w:cs="Arial"/>
            <w:noProof/>
          </w:rPr>
          <w:t>UC/T&amp;A/010/Complete Task</w:t>
        </w:r>
        <w:r>
          <w:rPr>
            <w:noProof/>
            <w:webHidden/>
          </w:rPr>
          <w:tab/>
        </w:r>
        <w:r>
          <w:rPr>
            <w:noProof/>
            <w:webHidden/>
          </w:rPr>
          <w:fldChar w:fldCharType="begin"/>
        </w:r>
        <w:r>
          <w:rPr>
            <w:noProof/>
            <w:webHidden/>
          </w:rPr>
          <w:instrText xml:space="preserve"> PAGEREF _Toc452570042 \h </w:instrText>
        </w:r>
        <w:r>
          <w:rPr>
            <w:noProof/>
            <w:webHidden/>
          </w:rPr>
        </w:r>
        <w:r>
          <w:rPr>
            <w:noProof/>
            <w:webHidden/>
          </w:rPr>
          <w:fldChar w:fldCharType="separate"/>
        </w:r>
        <w:r>
          <w:rPr>
            <w:noProof/>
            <w:webHidden/>
          </w:rPr>
          <w:t>28</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3" w:history="1">
        <w:r w:rsidRPr="00837E92">
          <w:rPr>
            <w:rStyle w:val="Hyperlink"/>
            <w:rFonts w:cs="Arial"/>
            <w:noProof/>
          </w:rPr>
          <w:t>5.11</w:t>
        </w:r>
        <w:r>
          <w:rPr>
            <w:rFonts w:asciiTheme="minorHAnsi" w:eastAsiaTheme="minorEastAsia" w:hAnsiTheme="minorHAnsi" w:cstheme="minorBidi"/>
            <w:noProof/>
          </w:rPr>
          <w:tab/>
        </w:r>
        <w:r w:rsidRPr="00837E92">
          <w:rPr>
            <w:rStyle w:val="Hyperlink"/>
            <w:rFonts w:cs="Arial"/>
            <w:noProof/>
          </w:rPr>
          <w:t>UC/T&amp;A/011/Monitor Task</w:t>
        </w:r>
        <w:r>
          <w:rPr>
            <w:noProof/>
            <w:webHidden/>
          </w:rPr>
          <w:tab/>
        </w:r>
        <w:r>
          <w:rPr>
            <w:noProof/>
            <w:webHidden/>
          </w:rPr>
          <w:fldChar w:fldCharType="begin"/>
        </w:r>
        <w:r>
          <w:rPr>
            <w:noProof/>
            <w:webHidden/>
          </w:rPr>
          <w:instrText xml:space="preserve"> PAGEREF _Toc452570043 \h </w:instrText>
        </w:r>
        <w:r>
          <w:rPr>
            <w:noProof/>
            <w:webHidden/>
          </w:rPr>
        </w:r>
        <w:r>
          <w:rPr>
            <w:noProof/>
            <w:webHidden/>
          </w:rPr>
          <w:fldChar w:fldCharType="separate"/>
        </w:r>
        <w:r>
          <w:rPr>
            <w:noProof/>
            <w:webHidden/>
          </w:rPr>
          <w:t>29</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4" w:history="1">
        <w:r w:rsidRPr="00837E92">
          <w:rPr>
            <w:rStyle w:val="Hyperlink"/>
            <w:rFonts w:cs="Arial"/>
            <w:noProof/>
          </w:rPr>
          <w:t>5.12</w:t>
        </w:r>
        <w:r>
          <w:rPr>
            <w:rFonts w:asciiTheme="minorHAnsi" w:eastAsiaTheme="minorEastAsia" w:hAnsiTheme="minorHAnsi" w:cstheme="minorBidi"/>
            <w:noProof/>
          </w:rPr>
          <w:tab/>
        </w:r>
        <w:r w:rsidRPr="00837E92">
          <w:rPr>
            <w:rStyle w:val="Hyperlink"/>
            <w:rFonts w:cs="Arial"/>
            <w:noProof/>
          </w:rPr>
          <w:t>UC/T&amp;A/012/</w:t>
        </w:r>
        <w:r w:rsidRPr="00837E92">
          <w:rPr>
            <w:rStyle w:val="Hyperlink"/>
            <w:rFonts w:cs="Arial"/>
            <w:bCs/>
            <w:noProof/>
          </w:rPr>
          <w:t>Alter Task</w:t>
        </w:r>
        <w:r>
          <w:rPr>
            <w:noProof/>
            <w:webHidden/>
          </w:rPr>
          <w:tab/>
        </w:r>
        <w:r>
          <w:rPr>
            <w:noProof/>
            <w:webHidden/>
          </w:rPr>
          <w:fldChar w:fldCharType="begin"/>
        </w:r>
        <w:r>
          <w:rPr>
            <w:noProof/>
            <w:webHidden/>
          </w:rPr>
          <w:instrText xml:space="preserve"> PAGEREF _Toc452570044 \h </w:instrText>
        </w:r>
        <w:r>
          <w:rPr>
            <w:noProof/>
            <w:webHidden/>
          </w:rPr>
        </w:r>
        <w:r>
          <w:rPr>
            <w:noProof/>
            <w:webHidden/>
          </w:rPr>
          <w:fldChar w:fldCharType="separate"/>
        </w:r>
        <w:r>
          <w:rPr>
            <w:noProof/>
            <w:webHidden/>
          </w:rPr>
          <w:t>30</w:t>
        </w:r>
        <w:r>
          <w:rPr>
            <w:noProof/>
            <w:webHidden/>
          </w:rPr>
          <w:fldChar w:fldCharType="end"/>
        </w:r>
      </w:hyperlink>
    </w:p>
    <w:p w:rsidR="0044560D" w:rsidRDefault="0044560D">
      <w:pPr>
        <w:pStyle w:val="TOC1"/>
        <w:rPr>
          <w:rFonts w:asciiTheme="minorHAnsi" w:eastAsiaTheme="minorEastAsia" w:hAnsiTheme="minorHAnsi" w:cstheme="minorBidi"/>
          <w:noProof/>
        </w:rPr>
      </w:pPr>
      <w:hyperlink w:anchor="_Toc452570045" w:history="1">
        <w:r w:rsidRPr="00837E92">
          <w:rPr>
            <w:rStyle w:val="Hyperlink"/>
            <w:noProof/>
            <w:lang w:val="en-GB"/>
          </w:rPr>
          <w:t>6.0</w:t>
        </w:r>
        <w:r>
          <w:rPr>
            <w:rFonts w:asciiTheme="minorHAnsi" w:eastAsiaTheme="minorEastAsia" w:hAnsiTheme="minorHAnsi" w:cstheme="minorBidi"/>
            <w:noProof/>
          </w:rPr>
          <w:tab/>
        </w:r>
        <w:r w:rsidRPr="00837E92">
          <w:rPr>
            <w:rStyle w:val="Hyperlink"/>
            <w:noProof/>
            <w:lang w:val="en-GB"/>
          </w:rPr>
          <w:t>Time &amp; Action Mock-up</w:t>
        </w:r>
        <w:r>
          <w:rPr>
            <w:noProof/>
            <w:webHidden/>
          </w:rPr>
          <w:tab/>
        </w:r>
        <w:r>
          <w:rPr>
            <w:noProof/>
            <w:webHidden/>
          </w:rPr>
          <w:fldChar w:fldCharType="begin"/>
        </w:r>
        <w:r>
          <w:rPr>
            <w:noProof/>
            <w:webHidden/>
          </w:rPr>
          <w:instrText xml:space="preserve"> PAGEREF _Toc452570045 \h </w:instrText>
        </w:r>
        <w:r>
          <w:rPr>
            <w:noProof/>
            <w:webHidden/>
          </w:rPr>
        </w:r>
        <w:r>
          <w:rPr>
            <w:noProof/>
            <w:webHidden/>
          </w:rPr>
          <w:fldChar w:fldCharType="separate"/>
        </w:r>
        <w:r>
          <w:rPr>
            <w:noProof/>
            <w:webHidden/>
          </w:rPr>
          <w:t>32</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6" w:history="1">
        <w:r w:rsidRPr="00837E92">
          <w:rPr>
            <w:rStyle w:val="Hyperlink"/>
            <w:noProof/>
            <w:lang w:val="en-GB"/>
          </w:rPr>
          <w:t>6.1</w:t>
        </w:r>
        <w:r>
          <w:rPr>
            <w:rFonts w:asciiTheme="minorHAnsi" w:eastAsiaTheme="minorEastAsia" w:hAnsiTheme="minorHAnsi" w:cstheme="minorBidi"/>
            <w:noProof/>
          </w:rPr>
          <w:tab/>
        </w:r>
        <w:r w:rsidRPr="00837E92">
          <w:rPr>
            <w:rStyle w:val="Hyperlink"/>
            <w:noProof/>
            <w:lang w:val="en-GB"/>
          </w:rPr>
          <w:t>Task Creation</w:t>
        </w:r>
        <w:r>
          <w:rPr>
            <w:noProof/>
            <w:webHidden/>
          </w:rPr>
          <w:tab/>
        </w:r>
        <w:r>
          <w:rPr>
            <w:noProof/>
            <w:webHidden/>
          </w:rPr>
          <w:fldChar w:fldCharType="begin"/>
        </w:r>
        <w:r>
          <w:rPr>
            <w:noProof/>
            <w:webHidden/>
          </w:rPr>
          <w:instrText xml:space="preserve"> PAGEREF _Toc452570046 \h </w:instrText>
        </w:r>
        <w:r>
          <w:rPr>
            <w:noProof/>
            <w:webHidden/>
          </w:rPr>
        </w:r>
        <w:r>
          <w:rPr>
            <w:noProof/>
            <w:webHidden/>
          </w:rPr>
          <w:fldChar w:fldCharType="separate"/>
        </w:r>
        <w:r>
          <w:rPr>
            <w:noProof/>
            <w:webHidden/>
          </w:rPr>
          <w:t>32</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7" w:history="1">
        <w:r w:rsidRPr="00837E92">
          <w:rPr>
            <w:rStyle w:val="Hyperlink"/>
            <w:noProof/>
            <w:lang w:val="en-GB"/>
          </w:rPr>
          <w:t>6.2</w:t>
        </w:r>
        <w:r>
          <w:rPr>
            <w:rFonts w:asciiTheme="minorHAnsi" w:eastAsiaTheme="minorEastAsia" w:hAnsiTheme="minorHAnsi" w:cstheme="minorBidi"/>
            <w:noProof/>
          </w:rPr>
          <w:tab/>
        </w:r>
        <w:r w:rsidRPr="00837E92">
          <w:rPr>
            <w:rStyle w:val="Hyperlink"/>
            <w:noProof/>
            <w:lang w:val="en-GB"/>
          </w:rPr>
          <w:t>Task template Creation</w:t>
        </w:r>
        <w:r>
          <w:rPr>
            <w:noProof/>
            <w:webHidden/>
          </w:rPr>
          <w:tab/>
        </w:r>
        <w:r>
          <w:rPr>
            <w:noProof/>
            <w:webHidden/>
          </w:rPr>
          <w:fldChar w:fldCharType="begin"/>
        </w:r>
        <w:r>
          <w:rPr>
            <w:noProof/>
            <w:webHidden/>
          </w:rPr>
          <w:instrText xml:space="preserve"> PAGEREF _Toc452570047 \h </w:instrText>
        </w:r>
        <w:r>
          <w:rPr>
            <w:noProof/>
            <w:webHidden/>
          </w:rPr>
        </w:r>
        <w:r>
          <w:rPr>
            <w:noProof/>
            <w:webHidden/>
          </w:rPr>
          <w:fldChar w:fldCharType="separate"/>
        </w:r>
        <w:r>
          <w:rPr>
            <w:noProof/>
            <w:webHidden/>
          </w:rPr>
          <w:t>33</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8" w:history="1">
        <w:r w:rsidRPr="00837E92">
          <w:rPr>
            <w:rStyle w:val="Hyperlink"/>
            <w:noProof/>
            <w:lang w:val="en-GB"/>
          </w:rPr>
          <w:t>6.3</w:t>
        </w:r>
        <w:r>
          <w:rPr>
            <w:rFonts w:asciiTheme="minorHAnsi" w:eastAsiaTheme="minorEastAsia" w:hAnsiTheme="minorHAnsi" w:cstheme="minorBidi"/>
            <w:noProof/>
          </w:rPr>
          <w:tab/>
        </w:r>
        <w:r w:rsidRPr="00837E92">
          <w:rPr>
            <w:rStyle w:val="Hyperlink"/>
            <w:noProof/>
            <w:lang w:val="en-GB"/>
          </w:rPr>
          <w:t>Task Template Attachment</w:t>
        </w:r>
        <w:r>
          <w:rPr>
            <w:noProof/>
            <w:webHidden/>
          </w:rPr>
          <w:tab/>
        </w:r>
        <w:r>
          <w:rPr>
            <w:noProof/>
            <w:webHidden/>
          </w:rPr>
          <w:fldChar w:fldCharType="begin"/>
        </w:r>
        <w:r>
          <w:rPr>
            <w:noProof/>
            <w:webHidden/>
          </w:rPr>
          <w:instrText xml:space="preserve"> PAGEREF _Toc452570048 \h </w:instrText>
        </w:r>
        <w:r>
          <w:rPr>
            <w:noProof/>
            <w:webHidden/>
          </w:rPr>
        </w:r>
        <w:r>
          <w:rPr>
            <w:noProof/>
            <w:webHidden/>
          </w:rPr>
          <w:fldChar w:fldCharType="separate"/>
        </w:r>
        <w:r>
          <w:rPr>
            <w:noProof/>
            <w:webHidden/>
          </w:rPr>
          <w:t>34</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49" w:history="1">
        <w:r w:rsidRPr="00837E92">
          <w:rPr>
            <w:rStyle w:val="Hyperlink"/>
            <w:noProof/>
            <w:lang w:val="en-GB"/>
          </w:rPr>
          <w:t>6.4</w:t>
        </w:r>
        <w:r>
          <w:rPr>
            <w:rFonts w:asciiTheme="minorHAnsi" w:eastAsiaTheme="minorEastAsia" w:hAnsiTheme="minorHAnsi" w:cstheme="minorBidi"/>
            <w:noProof/>
          </w:rPr>
          <w:tab/>
        </w:r>
        <w:r w:rsidRPr="00837E92">
          <w:rPr>
            <w:rStyle w:val="Hyperlink"/>
            <w:noProof/>
            <w:lang w:val="en-GB"/>
          </w:rPr>
          <w:t>Task Manager</w:t>
        </w:r>
        <w:r>
          <w:rPr>
            <w:noProof/>
            <w:webHidden/>
          </w:rPr>
          <w:tab/>
        </w:r>
        <w:r>
          <w:rPr>
            <w:noProof/>
            <w:webHidden/>
          </w:rPr>
          <w:fldChar w:fldCharType="begin"/>
        </w:r>
        <w:r>
          <w:rPr>
            <w:noProof/>
            <w:webHidden/>
          </w:rPr>
          <w:instrText xml:space="preserve"> PAGEREF _Toc452570049 \h </w:instrText>
        </w:r>
        <w:r>
          <w:rPr>
            <w:noProof/>
            <w:webHidden/>
          </w:rPr>
        </w:r>
        <w:r>
          <w:rPr>
            <w:noProof/>
            <w:webHidden/>
          </w:rPr>
          <w:fldChar w:fldCharType="separate"/>
        </w:r>
        <w:r>
          <w:rPr>
            <w:noProof/>
            <w:webHidden/>
          </w:rPr>
          <w:t>34</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50" w:history="1">
        <w:r w:rsidRPr="00837E92">
          <w:rPr>
            <w:rStyle w:val="Hyperlink"/>
            <w:noProof/>
            <w:lang w:val="en-GB"/>
          </w:rPr>
          <w:t>6.5</w:t>
        </w:r>
        <w:r>
          <w:rPr>
            <w:rFonts w:asciiTheme="minorHAnsi" w:eastAsiaTheme="minorEastAsia" w:hAnsiTheme="minorHAnsi" w:cstheme="minorBidi"/>
            <w:noProof/>
          </w:rPr>
          <w:tab/>
        </w:r>
        <w:r w:rsidRPr="00837E92">
          <w:rPr>
            <w:rStyle w:val="Hyperlink"/>
            <w:noProof/>
            <w:lang w:val="en-GB"/>
          </w:rPr>
          <w:t>My Task</w:t>
        </w:r>
        <w:r>
          <w:rPr>
            <w:noProof/>
            <w:webHidden/>
          </w:rPr>
          <w:tab/>
        </w:r>
        <w:r>
          <w:rPr>
            <w:noProof/>
            <w:webHidden/>
          </w:rPr>
          <w:fldChar w:fldCharType="begin"/>
        </w:r>
        <w:r>
          <w:rPr>
            <w:noProof/>
            <w:webHidden/>
          </w:rPr>
          <w:instrText xml:space="preserve"> PAGEREF _Toc452570050 \h </w:instrText>
        </w:r>
        <w:r>
          <w:rPr>
            <w:noProof/>
            <w:webHidden/>
          </w:rPr>
        </w:r>
        <w:r>
          <w:rPr>
            <w:noProof/>
            <w:webHidden/>
          </w:rPr>
          <w:fldChar w:fldCharType="separate"/>
        </w:r>
        <w:r>
          <w:rPr>
            <w:noProof/>
            <w:webHidden/>
          </w:rPr>
          <w:t>35</w:t>
        </w:r>
        <w:r>
          <w:rPr>
            <w:noProof/>
            <w:webHidden/>
          </w:rPr>
          <w:fldChar w:fldCharType="end"/>
        </w:r>
      </w:hyperlink>
    </w:p>
    <w:p w:rsidR="0044560D" w:rsidRDefault="0044560D">
      <w:pPr>
        <w:pStyle w:val="TOC2"/>
        <w:tabs>
          <w:tab w:val="left" w:pos="880"/>
          <w:tab w:val="right" w:leader="dot" w:pos="9350"/>
        </w:tabs>
        <w:rPr>
          <w:rFonts w:asciiTheme="minorHAnsi" w:eastAsiaTheme="minorEastAsia" w:hAnsiTheme="minorHAnsi" w:cstheme="minorBidi"/>
          <w:noProof/>
        </w:rPr>
      </w:pPr>
      <w:hyperlink w:anchor="_Toc452570051" w:history="1">
        <w:r w:rsidRPr="00837E92">
          <w:rPr>
            <w:rStyle w:val="Hyperlink"/>
            <w:noProof/>
            <w:lang w:val="en-GB"/>
          </w:rPr>
          <w:t>6.6</w:t>
        </w:r>
        <w:r>
          <w:rPr>
            <w:rFonts w:asciiTheme="minorHAnsi" w:eastAsiaTheme="minorEastAsia" w:hAnsiTheme="minorHAnsi" w:cstheme="minorBidi"/>
            <w:noProof/>
          </w:rPr>
          <w:tab/>
        </w:r>
        <w:r w:rsidRPr="00837E92">
          <w:rPr>
            <w:rStyle w:val="Hyperlink"/>
            <w:noProof/>
            <w:lang w:val="en-GB"/>
          </w:rPr>
          <w:t>Task Assignee Alteration</w:t>
        </w:r>
        <w:r>
          <w:rPr>
            <w:noProof/>
            <w:webHidden/>
          </w:rPr>
          <w:tab/>
        </w:r>
        <w:r>
          <w:rPr>
            <w:noProof/>
            <w:webHidden/>
          </w:rPr>
          <w:fldChar w:fldCharType="begin"/>
        </w:r>
        <w:r>
          <w:rPr>
            <w:noProof/>
            <w:webHidden/>
          </w:rPr>
          <w:instrText xml:space="preserve"> PAGEREF _Toc452570051 \h </w:instrText>
        </w:r>
        <w:r>
          <w:rPr>
            <w:noProof/>
            <w:webHidden/>
          </w:rPr>
        </w:r>
        <w:r>
          <w:rPr>
            <w:noProof/>
            <w:webHidden/>
          </w:rPr>
          <w:fldChar w:fldCharType="separate"/>
        </w:r>
        <w:r>
          <w:rPr>
            <w:noProof/>
            <w:webHidden/>
          </w:rPr>
          <w:t>35</w:t>
        </w:r>
        <w:r>
          <w:rPr>
            <w:noProof/>
            <w:webHidden/>
          </w:rPr>
          <w:fldChar w:fldCharType="end"/>
        </w:r>
      </w:hyperlink>
    </w:p>
    <w:p w:rsidR="00E73221" w:rsidRPr="004B64F0" w:rsidRDefault="005374F2">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52570009"/>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6C303D" w:rsidP="00310B2A">
            <w:pPr>
              <w:pStyle w:val="TableText"/>
              <w:rPr>
                <w:rFonts w:asciiTheme="minorHAnsi" w:hAnsiTheme="minorHAnsi" w:cs="Tahoma"/>
                <w:lang w:val="es-SV"/>
              </w:rPr>
            </w:pPr>
            <w:r>
              <w:rPr>
                <w:rFonts w:asciiTheme="minorHAnsi" w:hAnsiTheme="minorHAnsi" w:cs="Tahoma"/>
                <w:lang w:val="es-SV"/>
              </w:rPr>
              <w:t>19</w:t>
            </w:r>
            <w:r w:rsidR="00310B2A">
              <w:rPr>
                <w:rFonts w:asciiTheme="minorHAnsi" w:hAnsiTheme="minorHAnsi" w:cs="Tahoma"/>
                <w:lang w:val="es-SV"/>
              </w:rPr>
              <w:t>th</w:t>
            </w:r>
            <w:r w:rsidR="00352DDC">
              <w:rPr>
                <w:rFonts w:asciiTheme="minorHAnsi" w:hAnsiTheme="minorHAnsi" w:cs="Tahoma"/>
                <w:lang w:val="es-SV"/>
              </w:rPr>
              <w:t xml:space="preserve"> </w:t>
            </w:r>
            <w:proofErr w:type="spellStart"/>
            <w:r w:rsidR="00352DDC">
              <w:rPr>
                <w:rFonts w:asciiTheme="minorHAnsi" w:hAnsiTheme="minorHAnsi" w:cs="Tahoma"/>
                <w:lang w:val="es-SV"/>
              </w:rPr>
              <w:t>May</w:t>
            </w:r>
            <w:proofErr w:type="spellEnd"/>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352DDC">
              <w:rPr>
                <w:rFonts w:asciiTheme="minorHAnsi" w:hAnsiTheme="minorHAnsi" w:cs="Tahoma"/>
                <w:lang w:val="es-SV"/>
              </w:rPr>
              <w:t>6</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352DDC" w:rsidP="00BC1A80">
            <w:pPr>
              <w:pStyle w:val="TableText"/>
              <w:rPr>
                <w:rFonts w:asciiTheme="minorHAnsi" w:hAnsiTheme="minorHAnsi" w:cs="Tahoma"/>
                <w:lang w:val="es-SV"/>
              </w:rPr>
            </w:pPr>
            <w:r>
              <w:rPr>
                <w:rFonts w:asciiTheme="minorHAnsi" w:hAnsiTheme="minorHAnsi" w:cs="Tahoma"/>
                <w:lang w:val="es-SV"/>
              </w:rPr>
              <w:t xml:space="preserve">Md. </w:t>
            </w:r>
            <w:proofErr w:type="spellStart"/>
            <w:r>
              <w:rPr>
                <w:rFonts w:asciiTheme="minorHAnsi" w:hAnsiTheme="minorHAnsi" w:cs="Tahoma"/>
                <w:lang w:val="es-SV"/>
              </w:rPr>
              <w:t>Assalatuzzaman</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52570010"/>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52570011"/>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6" w:name="_Toc452570012"/>
      <w:r>
        <w:rPr>
          <w:rFonts w:asciiTheme="minorHAnsi" w:hAnsiTheme="minorHAnsi"/>
        </w:rPr>
        <w:lastRenderedPageBreak/>
        <w:t>Procurement</w:t>
      </w:r>
      <w:bookmarkEnd w:id="6"/>
    </w:p>
    <w:p w:rsidR="001D3290" w:rsidRDefault="001D3290" w:rsidP="001D3290">
      <w:pPr>
        <w:pStyle w:val="Heading2"/>
      </w:pPr>
      <w:bookmarkStart w:id="7" w:name="_Toc452570013"/>
      <w:r>
        <w:t>Overview</w:t>
      </w:r>
      <w:bookmarkEnd w:id="7"/>
    </w:p>
    <w:p w:rsidR="00463B10" w:rsidRPr="00F80FD0" w:rsidRDefault="00463B10" w:rsidP="00463B10">
      <w:pPr>
        <w:pStyle w:val="NoSpacing"/>
        <w:rPr>
          <w:rFonts w:ascii="Trebuchet MS" w:hAnsi="Trebuchet MS"/>
          <w:sz w:val="18"/>
          <w:szCs w:val="18"/>
        </w:rPr>
      </w:pPr>
      <w:bookmarkStart w:id="8" w:name="_Toc431747238"/>
      <w:r>
        <w:rPr>
          <w:rFonts w:ascii="Arial" w:hAnsi="Arial" w:cs="Arial"/>
          <w:sz w:val="20"/>
          <w:szCs w:val="20"/>
        </w:rPr>
        <w:t>Time &amp; Action module is for manage tasks in a vast way.</w:t>
      </w:r>
      <w:r w:rsidRPr="00F80FD0">
        <w:rPr>
          <w:rFonts w:ascii="Arial" w:hAnsi="Arial" w:cs="Arial"/>
          <w:sz w:val="20"/>
          <w:szCs w:val="20"/>
        </w:rPr>
        <w:t xml:space="preserve"> Complete task level monitoring and Critical Path Analysis are handled through this module. Different templates with predefined tasks and relationships may be kept in the system. The system provides enough flexibility to the user to create Templates for different Product Types and Order Lead Times Woven, Woven with Wash, Knit, Sweater, etc. Upon attaching the templates at Style or Order level, the system populates the start &amp; end dates against individual task. Against the relevant predefined task for the Order, the concerned person assigned to the task needs to put the commitment date.</w:t>
      </w:r>
    </w:p>
    <w:p w:rsidR="00463B10" w:rsidRPr="00F80FD0" w:rsidRDefault="00463B10" w:rsidP="00463B10">
      <w:pPr>
        <w:pStyle w:val="NoSpacing"/>
        <w:rPr>
          <w:rFonts w:ascii="Trebuchet MS" w:hAnsi="Trebuchet MS"/>
          <w:sz w:val="18"/>
          <w:szCs w:val="18"/>
        </w:rPr>
      </w:pPr>
      <w:r w:rsidRPr="00F80FD0">
        <w:rPr>
          <w:rFonts w:ascii="Arial" w:hAnsi="Arial" w:cs="Arial"/>
          <w:sz w:val="20"/>
          <w:szCs w:val="20"/>
        </w:rPr>
        <w:t>The system provides Critical Path for an Order and also task to do list for each individual employee and keeps track of the completion status. Any deviation on the Critical Path can be immediately picked up. The system also sends out email reminders for upcoming critical tasks</w:t>
      </w:r>
      <w:r w:rsidRPr="00F80FD0">
        <w:rPr>
          <w:rFonts w:ascii="Trebuchet MS" w:hAnsi="Trebuchet MS"/>
          <w:sz w:val="18"/>
          <w:szCs w:val="18"/>
        </w:rPr>
        <w:t> </w:t>
      </w:r>
      <w:r w:rsidRPr="00F80FD0">
        <w:rPr>
          <w:rFonts w:ascii="Arial" w:hAnsi="Arial" w:cs="Arial"/>
          <w:sz w:val="20"/>
          <w:szCs w:val="20"/>
        </w:rPr>
        <w:t>and</w:t>
      </w:r>
      <w:r w:rsidRPr="00F80FD0">
        <w:rPr>
          <w:rFonts w:ascii="Trebuchet MS" w:hAnsi="Trebuchet MS"/>
          <w:sz w:val="18"/>
          <w:szCs w:val="18"/>
        </w:rPr>
        <w:t> </w:t>
      </w:r>
      <w:r w:rsidRPr="00F80FD0">
        <w:rPr>
          <w:rFonts w:ascii="Arial" w:hAnsi="Arial" w:cs="Arial"/>
          <w:sz w:val="20"/>
          <w:szCs w:val="20"/>
        </w:rPr>
        <w:t>alerts for missed tasks. Through this module, the system provides some important information which is very</w:t>
      </w:r>
      <w:r>
        <w:rPr>
          <w:rFonts w:ascii="Arial" w:hAnsi="Arial" w:cs="Arial"/>
          <w:sz w:val="20"/>
          <w:szCs w:val="20"/>
        </w:rPr>
        <w:t xml:space="preserve"> much helpful for employee’s </w:t>
      </w:r>
      <w:r w:rsidRPr="00F80FD0">
        <w:rPr>
          <w:rFonts w:ascii="Arial" w:hAnsi="Arial" w:cs="Arial"/>
          <w:sz w:val="20"/>
          <w:szCs w:val="20"/>
        </w:rPr>
        <w:t>performance appraisal.</w:t>
      </w:r>
    </w:p>
    <w:p w:rsidR="00463B10" w:rsidRPr="00F80FD0" w:rsidRDefault="00463B10" w:rsidP="00463B10">
      <w:pPr>
        <w:pStyle w:val="NoSpacing"/>
        <w:rPr>
          <w:rFonts w:ascii="Trebuchet MS" w:hAnsi="Trebuchet MS"/>
          <w:sz w:val="18"/>
          <w:szCs w:val="18"/>
        </w:rPr>
      </w:pPr>
      <w:r w:rsidRPr="00F80FD0">
        <w:t>Different Predefined Task Templates can be mai</w:t>
      </w:r>
      <w:r>
        <w:t>ntained by Buyer</w:t>
      </w:r>
      <w:r w:rsidRPr="00F80FD0">
        <w:t>, Lead Time, etc. When Orders are confirmed, appropriate Template can be attached to easily create the required Tasks.</w:t>
      </w:r>
    </w:p>
    <w:p w:rsidR="00463B10" w:rsidRPr="00F80FD0" w:rsidRDefault="00463B10" w:rsidP="00463B10">
      <w:pPr>
        <w:pStyle w:val="NoSpacing"/>
        <w:rPr>
          <w:rFonts w:ascii="Trebuchet MS" w:hAnsi="Trebuchet MS"/>
          <w:sz w:val="18"/>
          <w:szCs w:val="18"/>
        </w:rPr>
      </w:pPr>
      <w:r w:rsidRPr="00F80FD0">
        <w:t>Assigning Order Tasks to Employees ensures no task is left unattended.</w:t>
      </w:r>
    </w:p>
    <w:p w:rsidR="00463B10" w:rsidRPr="00F80FD0" w:rsidRDefault="00463B10" w:rsidP="00463B10">
      <w:pPr>
        <w:pStyle w:val="NoSpacing"/>
        <w:rPr>
          <w:rFonts w:ascii="Trebuchet MS" w:hAnsi="Trebuchet MS"/>
          <w:sz w:val="18"/>
          <w:szCs w:val="18"/>
        </w:rPr>
      </w:pPr>
      <w:r w:rsidRPr="00F80FD0">
        <w:t>An Employee can see and act upon all his/her Assigned tasks from one single place.</w:t>
      </w:r>
    </w:p>
    <w:p w:rsidR="00463B10" w:rsidRPr="00F80FD0" w:rsidRDefault="00463B10" w:rsidP="00463B10">
      <w:pPr>
        <w:pStyle w:val="NoSpacing"/>
        <w:rPr>
          <w:rFonts w:ascii="Trebuchet MS" w:hAnsi="Trebuchet MS"/>
          <w:sz w:val="18"/>
          <w:szCs w:val="18"/>
        </w:rPr>
      </w:pPr>
      <w:r w:rsidRPr="00F80FD0">
        <w:t>Regular follow up reminders from the System ensures that no task is left unattended which goes a long way to completing an Order on time.</w:t>
      </w:r>
    </w:p>
    <w:p w:rsidR="00463B10" w:rsidRPr="00F80FD0" w:rsidRDefault="00463B10" w:rsidP="00463B10">
      <w:pPr>
        <w:pStyle w:val="NoSpacing"/>
        <w:rPr>
          <w:rFonts w:ascii="Trebuchet MS" w:hAnsi="Trebuchet MS"/>
          <w:sz w:val="18"/>
          <w:szCs w:val="18"/>
        </w:rPr>
      </w:pPr>
      <w:r w:rsidRPr="00F80FD0">
        <w:t>System facilitates the Top Management to intervene on Critical Tasks before they go beyond manageable state.</w:t>
      </w:r>
    </w:p>
    <w:p w:rsidR="00463B10" w:rsidRPr="00F80FD0" w:rsidRDefault="00463B10" w:rsidP="00463B10">
      <w:pPr>
        <w:pStyle w:val="NoSpacing"/>
        <w:rPr>
          <w:rFonts w:ascii="Trebuchet MS" w:hAnsi="Trebuchet MS"/>
          <w:sz w:val="18"/>
          <w:szCs w:val="18"/>
        </w:rPr>
      </w:pPr>
      <w:r w:rsidRPr="00F80FD0">
        <w:t>Top Management can easily check the status of all Tasks for an Order, thus enabling them to address Buyer inquiries about existing Orders.</w:t>
      </w:r>
    </w:p>
    <w:p w:rsidR="00463B10" w:rsidRDefault="00463B10" w:rsidP="00463B10">
      <w:pPr>
        <w:pStyle w:val="NoSpacing"/>
      </w:pPr>
      <w:r w:rsidRPr="00F80FD0">
        <w:t>On time Completion of Assigned tasks by Individual Employee can be reflected in the Employee's Performance Appraisal.</w:t>
      </w:r>
    </w:p>
    <w:p w:rsidR="003904FC" w:rsidRPr="00F80FD0" w:rsidRDefault="003904FC" w:rsidP="00463B10">
      <w:pPr>
        <w:pStyle w:val="NoSpacing"/>
        <w:rPr>
          <w:rFonts w:ascii="Trebuchet MS" w:hAnsi="Trebuchet MS"/>
          <w:sz w:val="18"/>
          <w:szCs w:val="18"/>
        </w:rPr>
      </w:pPr>
    </w:p>
    <w:p w:rsidR="003904FC" w:rsidRDefault="009F4D36" w:rsidP="0059671C">
      <w:pPr>
        <w:pStyle w:val="Heading2"/>
      </w:pPr>
      <w:bookmarkStart w:id="9" w:name="_Toc452570014"/>
      <w:r w:rsidRPr="0005191F">
        <w:t>Functional features</w:t>
      </w:r>
      <w:r>
        <w:t xml:space="preserve"> of </w:t>
      </w:r>
      <w:r w:rsidR="003904FC">
        <w:t>Time &amp; Action</w:t>
      </w:r>
      <w:r>
        <w:t xml:space="preserve"> modules are given below</w:t>
      </w:r>
      <w:bookmarkEnd w:id="8"/>
      <w:bookmarkEnd w:id="9"/>
    </w:p>
    <w:p w:rsidR="003904FC" w:rsidRDefault="003904FC" w:rsidP="0028771C">
      <w:pPr>
        <w:pStyle w:val="ListParagraph"/>
        <w:numPr>
          <w:ilvl w:val="0"/>
          <w:numId w:val="43"/>
        </w:numPr>
      </w:pPr>
      <w:r>
        <w:t>Task Creation Option with dependency and Calculation Logic</w:t>
      </w:r>
    </w:p>
    <w:p w:rsidR="003904FC" w:rsidRDefault="003904FC" w:rsidP="0028771C">
      <w:pPr>
        <w:pStyle w:val="ListParagraph"/>
        <w:numPr>
          <w:ilvl w:val="0"/>
          <w:numId w:val="43"/>
        </w:numPr>
      </w:pPr>
      <w:r>
        <w:t>Task Template facility to use the Template as require</w:t>
      </w:r>
    </w:p>
    <w:p w:rsidR="003904FC" w:rsidRDefault="003904FC" w:rsidP="0028771C">
      <w:pPr>
        <w:pStyle w:val="ListParagraph"/>
        <w:numPr>
          <w:ilvl w:val="0"/>
          <w:numId w:val="43"/>
        </w:numPr>
      </w:pPr>
      <w:r>
        <w:t>System automated Task generation process</w:t>
      </w:r>
    </w:p>
    <w:p w:rsidR="003904FC" w:rsidRDefault="0059671C" w:rsidP="0028771C">
      <w:pPr>
        <w:pStyle w:val="ListParagraph"/>
        <w:numPr>
          <w:ilvl w:val="0"/>
          <w:numId w:val="43"/>
        </w:numPr>
      </w:pPr>
      <w:r>
        <w:t>Real time notification for Task generation and Status update</w:t>
      </w:r>
    </w:p>
    <w:p w:rsidR="003904FC" w:rsidRDefault="0059671C" w:rsidP="0028771C">
      <w:pPr>
        <w:pStyle w:val="ListParagraph"/>
        <w:numPr>
          <w:ilvl w:val="0"/>
          <w:numId w:val="43"/>
        </w:numPr>
      </w:pPr>
      <w:r>
        <w:t>Easy Task Monitoring Facility</w:t>
      </w:r>
    </w:p>
    <w:p w:rsidR="0059671C" w:rsidRDefault="0059671C" w:rsidP="0028771C">
      <w:pPr>
        <w:pStyle w:val="ListParagraph"/>
        <w:numPr>
          <w:ilvl w:val="0"/>
          <w:numId w:val="43"/>
        </w:numPr>
      </w:pPr>
      <w:r>
        <w:t>Task Assignee Alteration Facility</w:t>
      </w:r>
    </w:p>
    <w:p w:rsidR="001D3290" w:rsidRDefault="0059671C" w:rsidP="001D3290">
      <w:pPr>
        <w:pStyle w:val="Heading2"/>
      </w:pPr>
      <w:bookmarkStart w:id="10" w:name="_Toc452570015"/>
      <w:r>
        <w:t>Time &amp; Action</w:t>
      </w:r>
      <w:r w:rsidR="001D3290">
        <w:t xml:space="preserve"> Process flow</w:t>
      </w:r>
      <w:bookmarkEnd w:id="10"/>
    </w:p>
    <w:p w:rsidR="00287344" w:rsidRDefault="0059671C" w:rsidP="00D955B9">
      <w:pPr>
        <w:pStyle w:val="ListParagraph"/>
        <w:numPr>
          <w:ilvl w:val="0"/>
          <w:numId w:val="13"/>
        </w:numPr>
      </w:pPr>
      <w:r>
        <w:t>Create Task</w:t>
      </w:r>
    </w:p>
    <w:p w:rsidR="00287344" w:rsidRDefault="0059671C" w:rsidP="00D955B9">
      <w:pPr>
        <w:pStyle w:val="ListParagraph"/>
        <w:numPr>
          <w:ilvl w:val="0"/>
          <w:numId w:val="13"/>
        </w:numPr>
      </w:pPr>
      <w:r>
        <w:t>Create Task Template</w:t>
      </w:r>
    </w:p>
    <w:p w:rsidR="00287344" w:rsidRDefault="0059671C" w:rsidP="00D955B9">
      <w:pPr>
        <w:pStyle w:val="ListParagraph"/>
        <w:numPr>
          <w:ilvl w:val="0"/>
          <w:numId w:val="13"/>
        </w:numPr>
      </w:pPr>
      <w:r>
        <w:t>Attach Task Template</w:t>
      </w:r>
    </w:p>
    <w:p w:rsidR="00287344" w:rsidRDefault="0059671C" w:rsidP="00D955B9">
      <w:pPr>
        <w:pStyle w:val="ListParagraph"/>
        <w:numPr>
          <w:ilvl w:val="0"/>
          <w:numId w:val="13"/>
        </w:numPr>
      </w:pPr>
      <w:r>
        <w:t>Generate &amp; Distribute Task (System Generated)</w:t>
      </w:r>
    </w:p>
    <w:p w:rsidR="00287344" w:rsidRDefault="0059671C" w:rsidP="00D955B9">
      <w:pPr>
        <w:pStyle w:val="ListParagraph"/>
        <w:numPr>
          <w:ilvl w:val="0"/>
          <w:numId w:val="13"/>
        </w:numPr>
      </w:pPr>
      <w:r>
        <w:t>Task Status Update Option</w:t>
      </w:r>
    </w:p>
    <w:p w:rsidR="00287344" w:rsidRDefault="0059671C" w:rsidP="00D955B9">
      <w:pPr>
        <w:pStyle w:val="ListParagraph"/>
        <w:numPr>
          <w:ilvl w:val="0"/>
          <w:numId w:val="13"/>
        </w:numPr>
      </w:pPr>
      <w:r>
        <w:t>Task Assignee Alteration (If Require)</w:t>
      </w:r>
    </w:p>
    <w:p w:rsidR="006C303D" w:rsidRDefault="006C303D" w:rsidP="006C303D">
      <w:pPr>
        <w:pStyle w:val="ListParagraph"/>
        <w:ind w:left="1080"/>
      </w:pPr>
    </w:p>
    <w:p w:rsidR="00746FDA" w:rsidRDefault="00746FDA" w:rsidP="00746FDA">
      <w:pPr>
        <w:pStyle w:val="Heading2"/>
      </w:pPr>
      <w:bookmarkStart w:id="11" w:name="_Toc452570016"/>
      <w:r>
        <w:lastRenderedPageBreak/>
        <w:t>User Class</w:t>
      </w:r>
      <w:bookmarkEnd w:id="11"/>
    </w:p>
    <w:tbl>
      <w:tblPr>
        <w:tblStyle w:val="TableGrid"/>
        <w:tblW w:w="0" w:type="auto"/>
        <w:tblLook w:val="04A0" w:firstRow="1" w:lastRow="0" w:firstColumn="1" w:lastColumn="0" w:noHBand="0" w:noVBand="1"/>
      </w:tblPr>
      <w:tblGrid>
        <w:gridCol w:w="3139"/>
        <w:gridCol w:w="3112"/>
        <w:gridCol w:w="3099"/>
      </w:tblGrid>
      <w:tr w:rsidR="00DE2526" w:rsidRPr="00DB0358" w:rsidTr="0059671C">
        <w:tc>
          <w:tcPr>
            <w:tcW w:w="3139"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1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099"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59671C">
        <w:tc>
          <w:tcPr>
            <w:tcW w:w="3139" w:type="dxa"/>
          </w:tcPr>
          <w:p w:rsidR="00DB0358" w:rsidRPr="00DB0358" w:rsidRDefault="0059671C" w:rsidP="0059671C">
            <w:pPr>
              <w:rPr>
                <w:rFonts w:ascii="Arial" w:hAnsi="Arial" w:cs="Arial"/>
              </w:rPr>
            </w:pPr>
            <w:r>
              <w:rPr>
                <w:rFonts w:ascii="Arial" w:hAnsi="Arial" w:cs="Arial"/>
              </w:rPr>
              <w:t>Merchandiser</w:t>
            </w:r>
          </w:p>
        </w:tc>
        <w:tc>
          <w:tcPr>
            <w:tcW w:w="3112" w:type="dxa"/>
          </w:tcPr>
          <w:p w:rsidR="00DB0358" w:rsidRPr="00DB0358" w:rsidRDefault="0059671C" w:rsidP="00DB0358">
            <w:pPr>
              <w:pStyle w:val="ListParagraph"/>
              <w:numPr>
                <w:ilvl w:val="0"/>
                <w:numId w:val="11"/>
              </w:numPr>
              <w:tabs>
                <w:tab w:val="left" w:pos="360"/>
              </w:tabs>
              <w:spacing w:before="60" w:after="60" w:line="240" w:lineRule="auto"/>
              <w:rPr>
                <w:rFonts w:ascii="Arial" w:hAnsi="Arial" w:cs="Arial"/>
                <w:color w:val="000000"/>
              </w:rPr>
            </w:pPr>
            <w:r>
              <w:rPr>
                <w:rFonts w:ascii="Arial" w:eastAsia="Times New Roman" w:hAnsi="Arial" w:cs="Arial"/>
              </w:rPr>
              <w:t>Create Task</w:t>
            </w:r>
          </w:p>
          <w:p w:rsidR="00DB0358" w:rsidRPr="00DB0358" w:rsidRDefault="0059671C" w:rsidP="00DB0358">
            <w:pPr>
              <w:pStyle w:val="ListParagraph"/>
              <w:numPr>
                <w:ilvl w:val="0"/>
                <w:numId w:val="11"/>
              </w:numPr>
              <w:tabs>
                <w:tab w:val="left" w:pos="360"/>
              </w:tabs>
              <w:spacing w:before="60" w:after="60" w:line="240" w:lineRule="auto"/>
              <w:rPr>
                <w:rFonts w:ascii="Arial" w:hAnsi="Arial" w:cs="Arial"/>
                <w:color w:val="000000"/>
              </w:rPr>
            </w:pPr>
            <w:r>
              <w:rPr>
                <w:rFonts w:ascii="Arial" w:hAnsi="Arial" w:cs="Arial"/>
                <w:color w:val="000000"/>
              </w:rPr>
              <w:t>Create Task Template</w:t>
            </w:r>
          </w:p>
          <w:p w:rsidR="00DB0358" w:rsidRPr="00DB0358" w:rsidRDefault="0059671C" w:rsidP="00DB0358">
            <w:pPr>
              <w:pStyle w:val="ListParagraph"/>
              <w:numPr>
                <w:ilvl w:val="0"/>
                <w:numId w:val="11"/>
              </w:numPr>
              <w:spacing w:after="0"/>
              <w:rPr>
                <w:rFonts w:ascii="Arial" w:hAnsi="Arial" w:cs="Arial"/>
              </w:rPr>
            </w:pPr>
            <w:r>
              <w:rPr>
                <w:rFonts w:ascii="Arial" w:hAnsi="Arial" w:cs="Arial"/>
              </w:rPr>
              <w:t>Attach Task Template</w:t>
            </w:r>
          </w:p>
        </w:tc>
        <w:tc>
          <w:tcPr>
            <w:tcW w:w="3099"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C30E5" w:rsidRPr="00DB0358" w:rsidTr="0059671C">
        <w:tc>
          <w:tcPr>
            <w:tcW w:w="3139" w:type="dxa"/>
          </w:tcPr>
          <w:p w:rsidR="00DC30E5" w:rsidRPr="00DB0358" w:rsidRDefault="0059671C" w:rsidP="00B524A8">
            <w:pPr>
              <w:rPr>
                <w:rFonts w:ascii="Arial" w:hAnsi="Arial" w:cs="Arial"/>
              </w:rPr>
            </w:pPr>
            <w:r>
              <w:rPr>
                <w:rFonts w:ascii="Arial" w:hAnsi="Arial" w:cs="Arial"/>
              </w:rPr>
              <w:t>T&amp;A Administrator</w:t>
            </w:r>
          </w:p>
        </w:tc>
        <w:tc>
          <w:tcPr>
            <w:tcW w:w="3112" w:type="dxa"/>
          </w:tcPr>
          <w:p w:rsidR="00DC30E5" w:rsidRPr="0059671C" w:rsidRDefault="0059671C" w:rsidP="00B524A8">
            <w:pPr>
              <w:pStyle w:val="ListParagraph"/>
              <w:numPr>
                <w:ilvl w:val="0"/>
                <w:numId w:val="11"/>
              </w:numPr>
              <w:spacing w:after="0"/>
              <w:rPr>
                <w:rFonts w:ascii="Arial" w:hAnsi="Arial" w:cs="Arial"/>
              </w:rPr>
            </w:pPr>
            <w:r>
              <w:rPr>
                <w:rFonts w:ascii="Arial" w:eastAsia="Times New Roman" w:hAnsi="Arial" w:cs="Arial"/>
              </w:rPr>
              <w:t>Generate Task</w:t>
            </w:r>
          </w:p>
          <w:p w:rsidR="0059671C" w:rsidRPr="0059671C" w:rsidRDefault="0059671C" w:rsidP="00B524A8">
            <w:pPr>
              <w:pStyle w:val="ListParagraph"/>
              <w:numPr>
                <w:ilvl w:val="0"/>
                <w:numId w:val="11"/>
              </w:numPr>
              <w:spacing w:after="0"/>
              <w:rPr>
                <w:rFonts w:ascii="Arial" w:hAnsi="Arial" w:cs="Arial"/>
              </w:rPr>
            </w:pPr>
            <w:r>
              <w:rPr>
                <w:rFonts w:ascii="Arial" w:eastAsia="Times New Roman" w:hAnsi="Arial" w:cs="Arial"/>
              </w:rPr>
              <w:t>Distribute Task</w:t>
            </w:r>
          </w:p>
          <w:p w:rsidR="0059671C" w:rsidRPr="00DB0358" w:rsidRDefault="0059671C" w:rsidP="00B524A8">
            <w:pPr>
              <w:pStyle w:val="ListParagraph"/>
              <w:numPr>
                <w:ilvl w:val="0"/>
                <w:numId w:val="11"/>
              </w:numPr>
              <w:spacing w:after="0"/>
              <w:rPr>
                <w:rFonts w:ascii="Arial" w:hAnsi="Arial" w:cs="Arial"/>
              </w:rPr>
            </w:pPr>
            <w:r>
              <w:rPr>
                <w:rFonts w:ascii="Arial" w:eastAsia="Times New Roman" w:hAnsi="Arial" w:cs="Arial"/>
              </w:rPr>
              <w:t>Alter Task</w:t>
            </w:r>
          </w:p>
        </w:tc>
        <w:tc>
          <w:tcPr>
            <w:tcW w:w="3099" w:type="dxa"/>
          </w:tcPr>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C30E5" w:rsidRPr="00DB0358" w:rsidRDefault="00DC30E5" w:rsidP="00B524A8">
            <w:pPr>
              <w:pStyle w:val="ListParagraph"/>
              <w:ind w:left="360"/>
              <w:rPr>
                <w:rFonts w:ascii="Arial" w:hAnsi="Arial" w:cs="Arial"/>
              </w:rPr>
            </w:pPr>
          </w:p>
        </w:tc>
      </w:tr>
      <w:tr w:rsidR="00DC30E5" w:rsidRPr="00DB0358" w:rsidTr="0059671C">
        <w:tc>
          <w:tcPr>
            <w:tcW w:w="3139" w:type="dxa"/>
          </w:tcPr>
          <w:p w:rsidR="00DC30E5" w:rsidRPr="00DB0358" w:rsidRDefault="0059671C" w:rsidP="00DB0358">
            <w:pPr>
              <w:rPr>
                <w:rFonts w:ascii="Arial" w:hAnsi="Arial" w:cs="Arial"/>
              </w:rPr>
            </w:pPr>
            <w:r>
              <w:rPr>
                <w:rFonts w:ascii="Arial" w:hAnsi="Arial" w:cs="Arial"/>
              </w:rPr>
              <w:t>Task Assignee</w:t>
            </w:r>
          </w:p>
        </w:tc>
        <w:tc>
          <w:tcPr>
            <w:tcW w:w="3112" w:type="dxa"/>
          </w:tcPr>
          <w:p w:rsidR="00DC30E5" w:rsidRDefault="0059671C" w:rsidP="00DB0358">
            <w:pPr>
              <w:pStyle w:val="ListParagraph"/>
              <w:numPr>
                <w:ilvl w:val="0"/>
                <w:numId w:val="12"/>
              </w:numPr>
              <w:spacing w:after="0"/>
              <w:rPr>
                <w:rFonts w:ascii="Arial" w:hAnsi="Arial" w:cs="Arial"/>
              </w:rPr>
            </w:pPr>
            <w:r>
              <w:rPr>
                <w:rFonts w:ascii="Arial" w:hAnsi="Arial" w:cs="Arial"/>
              </w:rPr>
              <w:t>View Task</w:t>
            </w:r>
          </w:p>
          <w:p w:rsidR="0059671C" w:rsidRPr="00DB0358" w:rsidRDefault="0059671C" w:rsidP="00DB0358">
            <w:pPr>
              <w:pStyle w:val="ListParagraph"/>
              <w:numPr>
                <w:ilvl w:val="0"/>
                <w:numId w:val="12"/>
              </w:numPr>
              <w:spacing w:after="0"/>
              <w:rPr>
                <w:rFonts w:ascii="Arial" w:hAnsi="Arial" w:cs="Arial"/>
              </w:rPr>
            </w:pPr>
            <w:r>
              <w:rPr>
                <w:rFonts w:ascii="Arial" w:hAnsi="Arial" w:cs="Arial"/>
              </w:rPr>
              <w:t>Update Task Status</w:t>
            </w:r>
          </w:p>
          <w:p w:rsidR="00DC30E5" w:rsidRPr="00DB0358" w:rsidRDefault="00DC30E5" w:rsidP="00DB0358">
            <w:pPr>
              <w:pStyle w:val="ListParagraph"/>
              <w:ind w:left="360"/>
              <w:rPr>
                <w:rFonts w:ascii="Arial" w:hAnsi="Arial" w:cs="Arial"/>
              </w:rPr>
            </w:pPr>
          </w:p>
        </w:tc>
        <w:tc>
          <w:tcPr>
            <w:tcW w:w="3099"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C30E5" w:rsidRPr="00DB0358" w:rsidTr="0059671C">
        <w:tc>
          <w:tcPr>
            <w:tcW w:w="3139" w:type="dxa"/>
          </w:tcPr>
          <w:p w:rsidR="00DC30E5" w:rsidRPr="00DB0358" w:rsidRDefault="0059671C" w:rsidP="00DB0358">
            <w:pPr>
              <w:rPr>
                <w:rFonts w:ascii="Arial" w:hAnsi="Arial" w:cs="Arial"/>
              </w:rPr>
            </w:pPr>
            <w:r>
              <w:rPr>
                <w:rFonts w:ascii="Arial" w:hAnsi="Arial" w:cs="Arial"/>
              </w:rPr>
              <w:t>Management</w:t>
            </w:r>
          </w:p>
        </w:tc>
        <w:tc>
          <w:tcPr>
            <w:tcW w:w="3112" w:type="dxa"/>
          </w:tcPr>
          <w:p w:rsidR="00DC30E5" w:rsidRPr="00DB0358" w:rsidRDefault="0059671C" w:rsidP="0059671C">
            <w:pPr>
              <w:pStyle w:val="ListParagraph"/>
              <w:numPr>
                <w:ilvl w:val="0"/>
                <w:numId w:val="12"/>
              </w:numPr>
              <w:spacing w:after="0"/>
              <w:rPr>
                <w:rFonts w:ascii="Arial" w:hAnsi="Arial" w:cs="Arial"/>
              </w:rPr>
            </w:pPr>
            <w:r>
              <w:rPr>
                <w:rFonts w:ascii="Arial" w:hAnsi="Arial" w:cs="Arial"/>
              </w:rPr>
              <w:t>Task Monitoring</w:t>
            </w:r>
          </w:p>
        </w:tc>
        <w:tc>
          <w:tcPr>
            <w:tcW w:w="3099"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59671C" w:rsidRPr="00DB0358" w:rsidTr="0059671C">
        <w:tc>
          <w:tcPr>
            <w:tcW w:w="3139" w:type="dxa"/>
          </w:tcPr>
          <w:p w:rsidR="0059671C" w:rsidRDefault="0059671C" w:rsidP="00DB0358">
            <w:pPr>
              <w:rPr>
                <w:rFonts w:ascii="Arial" w:hAnsi="Arial" w:cs="Arial"/>
              </w:rPr>
            </w:pPr>
            <w:r>
              <w:rPr>
                <w:rFonts w:ascii="Arial" w:hAnsi="Arial" w:cs="Arial"/>
              </w:rPr>
              <w:t>Super User</w:t>
            </w:r>
          </w:p>
        </w:tc>
        <w:tc>
          <w:tcPr>
            <w:tcW w:w="3112" w:type="dxa"/>
          </w:tcPr>
          <w:p w:rsidR="0059671C" w:rsidRPr="00DB0358" w:rsidRDefault="0059671C" w:rsidP="0059671C">
            <w:pPr>
              <w:pStyle w:val="ListParagraph"/>
              <w:numPr>
                <w:ilvl w:val="0"/>
                <w:numId w:val="12"/>
              </w:numPr>
              <w:tabs>
                <w:tab w:val="left" w:pos="360"/>
              </w:tabs>
              <w:spacing w:before="60" w:after="60" w:line="240" w:lineRule="auto"/>
              <w:rPr>
                <w:rFonts w:ascii="Arial" w:hAnsi="Arial" w:cs="Arial"/>
                <w:color w:val="000000"/>
              </w:rPr>
            </w:pPr>
            <w:r>
              <w:rPr>
                <w:rFonts w:ascii="Arial" w:eastAsia="Times New Roman" w:hAnsi="Arial" w:cs="Arial"/>
              </w:rPr>
              <w:t>Create Task</w:t>
            </w:r>
          </w:p>
          <w:p w:rsidR="0059671C" w:rsidRPr="00DB0358" w:rsidRDefault="0059671C" w:rsidP="0059671C">
            <w:pPr>
              <w:pStyle w:val="ListParagraph"/>
              <w:numPr>
                <w:ilvl w:val="0"/>
                <w:numId w:val="12"/>
              </w:numPr>
              <w:tabs>
                <w:tab w:val="left" w:pos="360"/>
              </w:tabs>
              <w:spacing w:before="60" w:after="60" w:line="240" w:lineRule="auto"/>
              <w:rPr>
                <w:rFonts w:ascii="Arial" w:hAnsi="Arial" w:cs="Arial"/>
                <w:color w:val="000000"/>
              </w:rPr>
            </w:pPr>
            <w:r>
              <w:rPr>
                <w:rFonts w:ascii="Arial" w:hAnsi="Arial" w:cs="Arial"/>
                <w:color w:val="000000"/>
              </w:rPr>
              <w:t>Create Task Template</w:t>
            </w:r>
          </w:p>
          <w:p w:rsidR="0059671C" w:rsidRDefault="0059671C" w:rsidP="0059671C">
            <w:pPr>
              <w:pStyle w:val="ListParagraph"/>
              <w:numPr>
                <w:ilvl w:val="0"/>
                <w:numId w:val="12"/>
              </w:numPr>
              <w:spacing w:after="0"/>
              <w:rPr>
                <w:rFonts w:ascii="Arial" w:hAnsi="Arial" w:cs="Arial"/>
              </w:rPr>
            </w:pPr>
            <w:r>
              <w:rPr>
                <w:rFonts w:ascii="Arial" w:hAnsi="Arial" w:cs="Arial"/>
              </w:rPr>
              <w:t>Attach Task Template</w:t>
            </w:r>
          </w:p>
          <w:p w:rsidR="0059671C" w:rsidRPr="0059671C" w:rsidRDefault="0059671C" w:rsidP="0059671C">
            <w:pPr>
              <w:pStyle w:val="ListParagraph"/>
              <w:numPr>
                <w:ilvl w:val="0"/>
                <w:numId w:val="12"/>
              </w:numPr>
              <w:spacing w:after="0"/>
              <w:rPr>
                <w:rFonts w:ascii="Arial" w:hAnsi="Arial" w:cs="Arial"/>
              </w:rPr>
            </w:pPr>
            <w:r>
              <w:rPr>
                <w:rFonts w:ascii="Arial" w:eastAsia="Times New Roman" w:hAnsi="Arial" w:cs="Arial"/>
              </w:rPr>
              <w:t>Generate Task</w:t>
            </w:r>
          </w:p>
          <w:p w:rsidR="0059671C" w:rsidRPr="0059671C" w:rsidRDefault="0059671C" w:rsidP="0059671C">
            <w:pPr>
              <w:pStyle w:val="ListParagraph"/>
              <w:numPr>
                <w:ilvl w:val="0"/>
                <w:numId w:val="12"/>
              </w:numPr>
              <w:spacing w:after="0"/>
              <w:rPr>
                <w:rFonts w:ascii="Arial" w:hAnsi="Arial" w:cs="Arial"/>
              </w:rPr>
            </w:pPr>
            <w:r>
              <w:rPr>
                <w:rFonts w:ascii="Arial" w:eastAsia="Times New Roman" w:hAnsi="Arial" w:cs="Arial"/>
              </w:rPr>
              <w:t>Distribute Task</w:t>
            </w:r>
          </w:p>
          <w:p w:rsidR="0059671C" w:rsidRPr="0059671C" w:rsidRDefault="0059671C" w:rsidP="0059671C">
            <w:pPr>
              <w:pStyle w:val="ListParagraph"/>
              <w:numPr>
                <w:ilvl w:val="0"/>
                <w:numId w:val="12"/>
              </w:numPr>
              <w:spacing w:after="0"/>
              <w:rPr>
                <w:rFonts w:ascii="Arial" w:hAnsi="Arial" w:cs="Arial"/>
              </w:rPr>
            </w:pPr>
            <w:r>
              <w:rPr>
                <w:rFonts w:ascii="Arial" w:eastAsia="Times New Roman" w:hAnsi="Arial" w:cs="Arial"/>
              </w:rPr>
              <w:t>Alter Task</w:t>
            </w:r>
          </w:p>
          <w:p w:rsidR="0059671C" w:rsidRDefault="0059671C" w:rsidP="0059671C">
            <w:pPr>
              <w:pStyle w:val="ListParagraph"/>
              <w:numPr>
                <w:ilvl w:val="0"/>
                <w:numId w:val="12"/>
              </w:numPr>
              <w:spacing w:after="0"/>
              <w:rPr>
                <w:rFonts w:ascii="Arial" w:hAnsi="Arial" w:cs="Arial"/>
              </w:rPr>
            </w:pPr>
            <w:r>
              <w:rPr>
                <w:rFonts w:ascii="Arial" w:hAnsi="Arial" w:cs="Arial"/>
              </w:rPr>
              <w:t>View Task</w:t>
            </w:r>
          </w:p>
          <w:p w:rsidR="0059671C" w:rsidRPr="00DB0358" w:rsidRDefault="0059671C" w:rsidP="0059671C">
            <w:pPr>
              <w:pStyle w:val="ListParagraph"/>
              <w:numPr>
                <w:ilvl w:val="0"/>
                <w:numId w:val="12"/>
              </w:numPr>
              <w:spacing w:after="0"/>
              <w:rPr>
                <w:rFonts w:ascii="Arial" w:hAnsi="Arial" w:cs="Arial"/>
              </w:rPr>
            </w:pPr>
            <w:r>
              <w:rPr>
                <w:rFonts w:ascii="Arial" w:hAnsi="Arial" w:cs="Arial"/>
              </w:rPr>
              <w:t>Update Task Status</w:t>
            </w:r>
          </w:p>
          <w:p w:rsidR="0059671C" w:rsidRDefault="0059671C" w:rsidP="0059671C">
            <w:pPr>
              <w:pStyle w:val="ListParagraph"/>
              <w:numPr>
                <w:ilvl w:val="0"/>
                <w:numId w:val="12"/>
              </w:numPr>
              <w:spacing w:after="0"/>
              <w:rPr>
                <w:rFonts w:ascii="Arial" w:hAnsi="Arial" w:cs="Arial"/>
              </w:rPr>
            </w:pPr>
            <w:r>
              <w:rPr>
                <w:rFonts w:ascii="Arial" w:hAnsi="Arial" w:cs="Arial"/>
              </w:rPr>
              <w:t>Task Monitoring</w:t>
            </w:r>
          </w:p>
        </w:tc>
        <w:tc>
          <w:tcPr>
            <w:tcW w:w="3099" w:type="dxa"/>
          </w:tcPr>
          <w:p w:rsidR="0059671C" w:rsidRPr="00DB0358" w:rsidRDefault="0059671C" w:rsidP="0059671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59671C" w:rsidRPr="00DB0358" w:rsidRDefault="0059671C" w:rsidP="0059671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59671C" w:rsidRPr="00DB0358" w:rsidRDefault="0059671C" w:rsidP="0059671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Provide necessary comments during approval if required</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2" w:name="_Toc452570017"/>
      <w:r>
        <w:rPr>
          <w:rFonts w:asciiTheme="minorHAnsi" w:hAnsiTheme="minorHAnsi"/>
        </w:rPr>
        <w:lastRenderedPageBreak/>
        <w:t>P</w:t>
      </w:r>
      <w:r w:rsidR="004B64F0" w:rsidRPr="004B64F0">
        <w:rPr>
          <w:rFonts w:asciiTheme="minorHAnsi" w:hAnsiTheme="minorHAnsi"/>
        </w:rPr>
        <w:t>rocess Flow:</w:t>
      </w:r>
      <w:bookmarkEnd w:id="12"/>
    </w:p>
    <w:p w:rsidR="004B64F0" w:rsidRPr="004B64F0" w:rsidRDefault="004B64F0" w:rsidP="004B64F0">
      <w:pPr>
        <w:rPr>
          <w:rFonts w:asciiTheme="minorHAnsi" w:hAnsiTheme="minorHAnsi"/>
        </w:rPr>
      </w:pPr>
    </w:p>
    <w:p w:rsidR="003A5CCF" w:rsidRDefault="00352DDC" w:rsidP="003A5CCF">
      <w:pPr>
        <w:pStyle w:val="Heading2"/>
      </w:pPr>
      <w:bookmarkStart w:id="13" w:name="_Toc452570018"/>
      <w:r>
        <w:t>Time &amp; Action Process Flow</w:t>
      </w:r>
      <w:bookmarkEnd w:id="13"/>
    </w:p>
    <w:p w:rsidR="00964C6B" w:rsidRDefault="00964C6B" w:rsidP="00964C6B">
      <w:r>
        <w:rPr>
          <w:rFonts w:asciiTheme="minorHAnsi" w:hAnsiTheme="minorHAnsi"/>
          <w:noProof/>
        </w:rPr>
        <w:drawing>
          <wp:inline distT="0" distB="0" distL="0" distR="0" wp14:anchorId="4695284C" wp14:editId="6337B689">
            <wp:extent cx="5943600" cy="4060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_indent_pro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0116"/>
                    </a:xfrm>
                    <a:prstGeom prst="rect">
                      <a:avLst/>
                    </a:prstGeom>
                  </pic:spPr>
                </pic:pic>
              </a:graphicData>
            </a:graphic>
          </wp:inline>
        </w:drawing>
      </w:r>
    </w:p>
    <w:p w:rsidR="00964C6B" w:rsidRDefault="00964C6B" w:rsidP="00964C6B">
      <w:pPr>
        <w:rPr>
          <w:rFonts w:asciiTheme="minorHAnsi" w:hAnsiTheme="minorHAnsi"/>
          <w:b/>
        </w:rPr>
      </w:pPr>
      <w:r w:rsidRPr="00B32B9A">
        <w:rPr>
          <w:rFonts w:asciiTheme="minorHAnsi" w:hAnsiTheme="minorHAnsi"/>
          <w:b/>
        </w:rPr>
        <w:t>Raise Indent Process Description:</w:t>
      </w:r>
    </w:p>
    <w:p w:rsidR="00964C6B" w:rsidRDefault="004A34A9" w:rsidP="00964C6B">
      <w:pPr>
        <w:pStyle w:val="ListParagraph"/>
        <w:numPr>
          <w:ilvl w:val="0"/>
          <w:numId w:val="27"/>
        </w:numPr>
      </w:pPr>
      <w:r>
        <w:t xml:space="preserve">Merchandiser Create different type of Tasks according to task type and task generation logic </w:t>
      </w:r>
    </w:p>
    <w:p w:rsidR="00964C6B" w:rsidRDefault="004A34A9" w:rsidP="00964C6B">
      <w:pPr>
        <w:pStyle w:val="ListParagraph"/>
        <w:numPr>
          <w:ilvl w:val="0"/>
          <w:numId w:val="27"/>
        </w:numPr>
      </w:pPr>
      <w:r>
        <w:t>Merchandiser create Task Template (Set of Tasks together based on order/product/Buyer type)</w:t>
      </w:r>
    </w:p>
    <w:p w:rsidR="00964C6B" w:rsidRDefault="004A34A9" w:rsidP="00964C6B">
      <w:pPr>
        <w:pStyle w:val="ListParagraph"/>
        <w:numPr>
          <w:ilvl w:val="0"/>
          <w:numId w:val="27"/>
        </w:numPr>
      </w:pPr>
      <w:r>
        <w:t xml:space="preserve">Merchandiser Attach the Task Template To relevant Export PO </w:t>
      </w:r>
    </w:p>
    <w:p w:rsidR="00964C6B" w:rsidRDefault="004A34A9" w:rsidP="00964C6B">
      <w:pPr>
        <w:pStyle w:val="ListParagraph"/>
        <w:numPr>
          <w:ilvl w:val="0"/>
          <w:numId w:val="27"/>
        </w:numPr>
      </w:pPr>
      <w:r>
        <w:t>T&amp;A Administrator will generate Task (It is a system automated process to generate task by logic declared while creating task and amendment in template and attachment) with the assigned person name.</w:t>
      </w:r>
    </w:p>
    <w:p w:rsidR="00964C6B" w:rsidRDefault="004A34A9" w:rsidP="00964C6B">
      <w:pPr>
        <w:pStyle w:val="ListParagraph"/>
        <w:numPr>
          <w:ilvl w:val="0"/>
          <w:numId w:val="27"/>
        </w:numPr>
      </w:pPr>
      <w:r>
        <w:t>Task will be distributed automatically to the assigned person along with Start Date &amp; Deadline.</w:t>
      </w:r>
    </w:p>
    <w:p w:rsidR="004A34A9" w:rsidRDefault="004A34A9" w:rsidP="00964C6B">
      <w:pPr>
        <w:pStyle w:val="ListParagraph"/>
        <w:numPr>
          <w:ilvl w:val="0"/>
          <w:numId w:val="27"/>
        </w:numPr>
      </w:pPr>
      <w:r>
        <w:t>Assigned person will be notified for his/her new tasks.</w:t>
      </w:r>
    </w:p>
    <w:p w:rsidR="004A34A9" w:rsidRDefault="004A34A9" w:rsidP="00964C6B">
      <w:pPr>
        <w:pStyle w:val="ListParagraph"/>
        <w:numPr>
          <w:ilvl w:val="0"/>
          <w:numId w:val="27"/>
        </w:numPr>
      </w:pPr>
      <w:r>
        <w:t>Assigned person will commit his/her date for starting and end date of that task.</w:t>
      </w:r>
    </w:p>
    <w:p w:rsidR="004A34A9" w:rsidRDefault="004A34A9" w:rsidP="00964C6B">
      <w:pPr>
        <w:pStyle w:val="ListParagraph"/>
        <w:numPr>
          <w:ilvl w:val="0"/>
          <w:numId w:val="27"/>
        </w:numPr>
      </w:pPr>
      <w:r>
        <w:t>Assigned person will complete the task.</w:t>
      </w:r>
    </w:p>
    <w:p w:rsidR="004A34A9" w:rsidRDefault="004A34A9" w:rsidP="00964C6B">
      <w:pPr>
        <w:pStyle w:val="ListParagraph"/>
        <w:numPr>
          <w:ilvl w:val="0"/>
          <w:numId w:val="27"/>
        </w:numPr>
      </w:pPr>
      <w:r>
        <w:t>Management will monitor the task traffic.</w:t>
      </w:r>
    </w:p>
    <w:p w:rsidR="004A34A9" w:rsidRDefault="004A34A9" w:rsidP="00964C6B">
      <w:pPr>
        <w:pStyle w:val="ListParagraph"/>
        <w:numPr>
          <w:ilvl w:val="0"/>
          <w:numId w:val="27"/>
        </w:numPr>
      </w:pPr>
      <w:r>
        <w:t>Management &amp; Stakeholders will be notified for any overdue task</w:t>
      </w:r>
    </w:p>
    <w:p w:rsidR="004A34A9" w:rsidRDefault="004A34A9" w:rsidP="00964C6B">
      <w:pPr>
        <w:pStyle w:val="ListParagraph"/>
        <w:numPr>
          <w:ilvl w:val="0"/>
          <w:numId w:val="27"/>
        </w:numPr>
      </w:pPr>
      <w:r>
        <w:t>T&amp;A Administrator may alter the task assignee if require and related stakeholders will be notified.</w:t>
      </w:r>
    </w:p>
    <w:p w:rsidR="004B64F0" w:rsidRDefault="00352DDC" w:rsidP="00997698">
      <w:pPr>
        <w:pStyle w:val="Heading2"/>
      </w:pPr>
      <w:bookmarkStart w:id="14" w:name="_Toc452570019"/>
      <w:r>
        <w:lastRenderedPageBreak/>
        <w:t>Task Creation</w:t>
      </w:r>
      <w:r w:rsidR="00B60543">
        <w:t xml:space="preserve"> Process</w:t>
      </w:r>
      <w:bookmarkEnd w:id="14"/>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14:anchorId="6B62982F" wp14:editId="40752AED">
            <wp:extent cx="5274334" cy="36823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1">
                      <a:extLst>
                        <a:ext uri="{28A0092B-C50C-407E-A947-70E740481C1C}">
                          <a14:useLocalDpi xmlns:a14="http://schemas.microsoft.com/office/drawing/2010/main" val="0"/>
                        </a:ext>
                      </a:extLst>
                    </a:blip>
                    <a:stretch>
                      <a:fillRect/>
                    </a:stretch>
                  </pic:blipFill>
                  <pic:spPr>
                    <a:xfrm>
                      <a:off x="0" y="0"/>
                      <a:ext cx="5274334" cy="3682343"/>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9F46AD" w:rsidP="003A5CCF">
      <w:pPr>
        <w:tabs>
          <w:tab w:val="left" w:pos="4185"/>
        </w:tabs>
        <w:rPr>
          <w:b/>
        </w:rPr>
      </w:pPr>
      <w:r>
        <w:rPr>
          <w:b/>
        </w:rPr>
        <w:t>Task Creation Process</w:t>
      </w:r>
    </w:p>
    <w:p w:rsidR="00B32B9A" w:rsidRDefault="009F46AD" w:rsidP="00B32B9A">
      <w:pPr>
        <w:pStyle w:val="ListParagraph"/>
        <w:numPr>
          <w:ilvl w:val="0"/>
          <w:numId w:val="28"/>
        </w:numPr>
      </w:pPr>
      <w:r>
        <w:t>Define Task Name</w:t>
      </w:r>
    </w:p>
    <w:p w:rsidR="009F46AD" w:rsidRDefault="00E46381" w:rsidP="00B32B9A">
      <w:pPr>
        <w:pStyle w:val="ListParagraph"/>
        <w:numPr>
          <w:ilvl w:val="0"/>
          <w:numId w:val="28"/>
        </w:numPr>
      </w:pPr>
      <w:r>
        <w:t>Declare Task Process</w:t>
      </w:r>
    </w:p>
    <w:p w:rsidR="00E46381" w:rsidRDefault="00E46381" w:rsidP="00B32B9A">
      <w:pPr>
        <w:pStyle w:val="ListParagraph"/>
        <w:numPr>
          <w:ilvl w:val="0"/>
          <w:numId w:val="28"/>
        </w:numPr>
      </w:pPr>
      <w:r>
        <w:t>Declare Task Sub Proces</w:t>
      </w:r>
      <w:r w:rsidR="00941601">
        <w:t>s</w:t>
      </w:r>
    </w:p>
    <w:p w:rsidR="00E46381" w:rsidRDefault="00941601" w:rsidP="00B32B9A">
      <w:pPr>
        <w:pStyle w:val="ListParagraph"/>
        <w:numPr>
          <w:ilvl w:val="0"/>
          <w:numId w:val="28"/>
        </w:numPr>
      </w:pPr>
      <w:r>
        <w:t xml:space="preserve">Declare </w:t>
      </w:r>
      <w:r w:rsidR="00E46381">
        <w:t xml:space="preserve">Task </w:t>
      </w:r>
      <w:r>
        <w:t>Relation Factor</w:t>
      </w:r>
    </w:p>
    <w:p w:rsidR="00E46381" w:rsidRDefault="00E46381" w:rsidP="00B32B9A">
      <w:pPr>
        <w:pStyle w:val="ListParagraph"/>
        <w:numPr>
          <w:ilvl w:val="0"/>
          <w:numId w:val="28"/>
        </w:numPr>
      </w:pPr>
      <w:r>
        <w:t>Declare the Task Nature</w:t>
      </w:r>
    </w:p>
    <w:p w:rsidR="00E46381" w:rsidRDefault="00941601" w:rsidP="00B32B9A">
      <w:pPr>
        <w:pStyle w:val="ListParagraph"/>
        <w:numPr>
          <w:ilvl w:val="0"/>
          <w:numId w:val="28"/>
        </w:numPr>
      </w:pPr>
      <w:r>
        <w:t>Declare Task Priority</w:t>
      </w:r>
    </w:p>
    <w:p w:rsidR="00941601" w:rsidRDefault="00941601" w:rsidP="00B32B9A">
      <w:pPr>
        <w:pStyle w:val="ListParagraph"/>
        <w:numPr>
          <w:ilvl w:val="0"/>
          <w:numId w:val="28"/>
        </w:numPr>
      </w:pPr>
      <w:r>
        <w:t>Declare Task Dependency Logic</w:t>
      </w:r>
    </w:p>
    <w:p w:rsidR="004B64F0" w:rsidRPr="00B32B9A" w:rsidRDefault="00DF3831" w:rsidP="003A5CCF">
      <w:pPr>
        <w:tabs>
          <w:tab w:val="left" w:pos="4185"/>
        </w:tabs>
        <w:rPr>
          <w:b/>
        </w:rPr>
      </w:pPr>
      <w:r w:rsidRPr="00B32B9A">
        <w:rPr>
          <w:rFonts w:asciiTheme="minorHAnsi" w:hAnsiTheme="minorHAnsi"/>
          <w:b/>
        </w:rPr>
        <w:tab/>
      </w:r>
    </w:p>
    <w:p w:rsidR="004B64F0" w:rsidRPr="004B64F0" w:rsidRDefault="0094754E" w:rsidP="003A5CCF">
      <w:pPr>
        <w:pStyle w:val="Heading2"/>
      </w:pPr>
      <w:bookmarkStart w:id="15" w:name="_Toc452570020"/>
      <w:r>
        <w:lastRenderedPageBreak/>
        <w:t>Task Template Creation Process</w:t>
      </w:r>
      <w:bookmarkEnd w:id="15"/>
    </w:p>
    <w:p w:rsidR="004B64F0" w:rsidRDefault="003A5CCF" w:rsidP="004B64F0">
      <w:pPr>
        <w:rPr>
          <w:rFonts w:asciiTheme="minorHAnsi" w:hAnsiTheme="minorHAnsi"/>
        </w:rPr>
      </w:pPr>
      <w:r>
        <w:rPr>
          <w:rFonts w:asciiTheme="minorHAnsi" w:hAnsiTheme="minorHAnsi"/>
          <w:noProof/>
        </w:rPr>
        <w:drawing>
          <wp:inline distT="0" distB="0" distL="0" distR="0" wp14:anchorId="69FC96A5" wp14:editId="1A2C1BE6">
            <wp:extent cx="6046521" cy="284868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2">
                      <a:extLst>
                        <a:ext uri="{28A0092B-C50C-407E-A947-70E740481C1C}">
                          <a14:useLocalDpi xmlns:a14="http://schemas.microsoft.com/office/drawing/2010/main" val="0"/>
                        </a:ext>
                      </a:extLst>
                    </a:blip>
                    <a:stretch>
                      <a:fillRect/>
                    </a:stretch>
                  </pic:blipFill>
                  <pic:spPr>
                    <a:xfrm>
                      <a:off x="0" y="0"/>
                      <a:ext cx="6046521" cy="2848689"/>
                    </a:xfrm>
                    <a:prstGeom prst="rect">
                      <a:avLst/>
                    </a:prstGeom>
                  </pic:spPr>
                </pic:pic>
              </a:graphicData>
            </a:graphic>
          </wp:inline>
        </w:drawing>
      </w:r>
    </w:p>
    <w:p w:rsidR="00B32B9A" w:rsidRDefault="00B32B9A" w:rsidP="004B64F0">
      <w:pPr>
        <w:rPr>
          <w:rFonts w:asciiTheme="minorHAnsi" w:hAnsiTheme="minorHAnsi"/>
        </w:rPr>
      </w:pPr>
    </w:p>
    <w:p w:rsidR="00B32B9A" w:rsidRDefault="00941601" w:rsidP="004B64F0">
      <w:pPr>
        <w:rPr>
          <w:b/>
        </w:rPr>
      </w:pPr>
      <w:r>
        <w:rPr>
          <w:b/>
        </w:rPr>
        <w:t>Task Template Creation Process</w:t>
      </w:r>
    </w:p>
    <w:p w:rsidR="00B32B9A" w:rsidRDefault="00941601" w:rsidP="00B32B9A">
      <w:pPr>
        <w:pStyle w:val="ListParagraph"/>
        <w:numPr>
          <w:ilvl w:val="0"/>
          <w:numId w:val="29"/>
        </w:numPr>
      </w:pPr>
      <w:r>
        <w:t>Define Task Template/Cluster Name</w:t>
      </w:r>
    </w:p>
    <w:p w:rsidR="008F26DF" w:rsidRDefault="00941601" w:rsidP="00B32B9A">
      <w:pPr>
        <w:pStyle w:val="ListParagraph"/>
        <w:numPr>
          <w:ilvl w:val="0"/>
          <w:numId w:val="29"/>
        </w:numPr>
      </w:pPr>
      <w:r>
        <w:t>Declare Task Template Relative Factor</w:t>
      </w:r>
    </w:p>
    <w:p w:rsidR="008F26DF" w:rsidRDefault="00941601" w:rsidP="00B32B9A">
      <w:pPr>
        <w:pStyle w:val="ListParagraph"/>
        <w:numPr>
          <w:ilvl w:val="0"/>
          <w:numId w:val="29"/>
        </w:numPr>
      </w:pPr>
      <w:r>
        <w:t>Add Tasks to Task Template</w:t>
      </w:r>
    </w:p>
    <w:p w:rsidR="00D06690" w:rsidRDefault="0094754E" w:rsidP="003A5CCF">
      <w:pPr>
        <w:pStyle w:val="Heading2"/>
      </w:pPr>
      <w:bookmarkStart w:id="16" w:name="_Toc452570021"/>
      <w:r>
        <w:lastRenderedPageBreak/>
        <w:t>Task Template Attachment Process</w:t>
      </w:r>
      <w:bookmarkEnd w:id="16"/>
    </w:p>
    <w:p w:rsidR="003A5CCF" w:rsidRDefault="003A5CCF" w:rsidP="003A5CCF">
      <w:r>
        <w:rPr>
          <w:noProof/>
        </w:rPr>
        <w:drawing>
          <wp:inline distT="0" distB="0" distL="0" distR="0" wp14:anchorId="293705DF" wp14:editId="3EE90225">
            <wp:extent cx="6042825" cy="421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3">
                      <a:extLst>
                        <a:ext uri="{28A0092B-C50C-407E-A947-70E740481C1C}">
                          <a14:useLocalDpi xmlns:a14="http://schemas.microsoft.com/office/drawing/2010/main" val="0"/>
                        </a:ext>
                      </a:extLst>
                    </a:blip>
                    <a:stretch>
                      <a:fillRect/>
                    </a:stretch>
                  </pic:blipFill>
                  <pic:spPr>
                    <a:xfrm>
                      <a:off x="0" y="0"/>
                      <a:ext cx="6042825" cy="4218875"/>
                    </a:xfrm>
                    <a:prstGeom prst="rect">
                      <a:avLst/>
                    </a:prstGeom>
                  </pic:spPr>
                </pic:pic>
              </a:graphicData>
            </a:graphic>
          </wp:inline>
        </w:drawing>
      </w:r>
    </w:p>
    <w:p w:rsidR="00B32B9A" w:rsidRDefault="00B32B9A" w:rsidP="003A5CCF"/>
    <w:p w:rsidR="00B32B9A" w:rsidRDefault="00941601" w:rsidP="003A5CCF">
      <w:pPr>
        <w:rPr>
          <w:b/>
        </w:rPr>
      </w:pPr>
      <w:r>
        <w:rPr>
          <w:b/>
        </w:rPr>
        <w:t>Task Template Attachment Process</w:t>
      </w:r>
    </w:p>
    <w:p w:rsidR="009D0DF0" w:rsidRPr="00941601" w:rsidRDefault="00941601" w:rsidP="009D0DF0">
      <w:pPr>
        <w:pStyle w:val="ListParagraph"/>
        <w:numPr>
          <w:ilvl w:val="0"/>
          <w:numId w:val="30"/>
        </w:numPr>
        <w:rPr>
          <w:rFonts w:asciiTheme="minorHAnsi" w:hAnsiTheme="minorHAnsi"/>
          <w:b/>
        </w:rPr>
      </w:pPr>
      <w:r>
        <w:t>Map Task Relative Factor</w:t>
      </w:r>
    </w:p>
    <w:p w:rsidR="00941601" w:rsidRPr="00941601" w:rsidRDefault="00941601" w:rsidP="009D0DF0">
      <w:pPr>
        <w:pStyle w:val="ListParagraph"/>
        <w:numPr>
          <w:ilvl w:val="0"/>
          <w:numId w:val="30"/>
        </w:numPr>
        <w:rPr>
          <w:rFonts w:asciiTheme="minorHAnsi" w:hAnsiTheme="minorHAnsi"/>
          <w:b/>
        </w:rPr>
      </w:pPr>
      <w:r>
        <w:t>Define the specific Relative Factor (Style/EPO/SPO)</w:t>
      </w:r>
    </w:p>
    <w:p w:rsidR="00941601" w:rsidRPr="00941601" w:rsidRDefault="00941601" w:rsidP="009D0DF0">
      <w:pPr>
        <w:pStyle w:val="ListParagraph"/>
        <w:numPr>
          <w:ilvl w:val="0"/>
          <w:numId w:val="30"/>
        </w:numPr>
        <w:rPr>
          <w:rFonts w:asciiTheme="minorHAnsi" w:hAnsiTheme="minorHAnsi"/>
          <w:b/>
        </w:rPr>
      </w:pPr>
      <w:r>
        <w:t>Map Task Cluster</w:t>
      </w:r>
    </w:p>
    <w:p w:rsidR="00941601" w:rsidRPr="009D0DF0" w:rsidRDefault="00941601" w:rsidP="009D0DF0">
      <w:pPr>
        <w:pStyle w:val="ListParagraph"/>
        <w:numPr>
          <w:ilvl w:val="0"/>
          <w:numId w:val="30"/>
        </w:numPr>
        <w:rPr>
          <w:rFonts w:asciiTheme="minorHAnsi" w:hAnsiTheme="minorHAnsi"/>
          <w:b/>
        </w:rPr>
      </w:pPr>
      <w:r>
        <w:t>Define Task Assignee</w:t>
      </w:r>
    </w:p>
    <w:p w:rsidR="003A5CCF" w:rsidRDefault="0094754E" w:rsidP="003A5CCF">
      <w:pPr>
        <w:pStyle w:val="Heading2"/>
      </w:pPr>
      <w:bookmarkStart w:id="17" w:name="_Toc452570022"/>
      <w:r>
        <w:lastRenderedPageBreak/>
        <w:t>Task Generation Process</w:t>
      </w:r>
      <w:bookmarkEnd w:id="17"/>
    </w:p>
    <w:p w:rsidR="003A5CCF" w:rsidRDefault="003A5CCF" w:rsidP="003A5CCF">
      <w:r>
        <w:rPr>
          <w:noProof/>
        </w:rPr>
        <w:drawing>
          <wp:inline distT="0" distB="0" distL="0" distR="0" wp14:anchorId="0C041FE2" wp14:editId="1547DDCC">
            <wp:extent cx="6328654" cy="34458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4">
                      <a:extLst>
                        <a:ext uri="{28A0092B-C50C-407E-A947-70E740481C1C}">
                          <a14:useLocalDpi xmlns:a14="http://schemas.microsoft.com/office/drawing/2010/main" val="0"/>
                        </a:ext>
                      </a:extLst>
                    </a:blip>
                    <a:stretch>
                      <a:fillRect/>
                    </a:stretch>
                  </pic:blipFill>
                  <pic:spPr>
                    <a:xfrm>
                      <a:off x="0" y="0"/>
                      <a:ext cx="6328654" cy="3445850"/>
                    </a:xfrm>
                    <a:prstGeom prst="rect">
                      <a:avLst/>
                    </a:prstGeom>
                  </pic:spPr>
                </pic:pic>
              </a:graphicData>
            </a:graphic>
          </wp:inline>
        </w:drawing>
      </w:r>
    </w:p>
    <w:p w:rsidR="00EE7C0A" w:rsidRDefault="00EE7C0A" w:rsidP="003A5CCF"/>
    <w:p w:rsidR="00EE7C0A" w:rsidRDefault="00941601" w:rsidP="003A5CCF">
      <w:pPr>
        <w:rPr>
          <w:b/>
        </w:rPr>
      </w:pPr>
      <w:r>
        <w:rPr>
          <w:b/>
        </w:rPr>
        <w:t>Task Generation Process</w:t>
      </w:r>
    </w:p>
    <w:p w:rsidR="00EE7C0A" w:rsidRDefault="00941601" w:rsidP="00EE7C0A">
      <w:pPr>
        <w:pStyle w:val="ListParagraph"/>
        <w:numPr>
          <w:ilvl w:val="0"/>
          <w:numId w:val="33"/>
        </w:numPr>
      </w:pPr>
      <w:r>
        <w:t>Attach Task Template to specific Relative Factor (Style/EPO/SPO)</w:t>
      </w:r>
    </w:p>
    <w:p w:rsidR="00941601" w:rsidRDefault="00941601" w:rsidP="00EE7C0A">
      <w:pPr>
        <w:pStyle w:val="ListParagraph"/>
        <w:numPr>
          <w:ilvl w:val="0"/>
          <w:numId w:val="33"/>
        </w:numPr>
      </w:pPr>
      <w:r>
        <w:t>Generate Tasks for the specific Relative Factor</w:t>
      </w:r>
    </w:p>
    <w:p w:rsidR="003A5CCF" w:rsidRDefault="0094754E" w:rsidP="003A5CCF">
      <w:pPr>
        <w:pStyle w:val="Heading2"/>
      </w:pPr>
      <w:bookmarkStart w:id="18" w:name="_Toc452570023"/>
      <w:r>
        <w:lastRenderedPageBreak/>
        <w:t>Task Distribution Process</w:t>
      </w:r>
      <w:bookmarkEnd w:id="18"/>
    </w:p>
    <w:p w:rsidR="003A5CCF" w:rsidRDefault="00794398" w:rsidP="003A5CCF">
      <w:r>
        <w:rPr>
          <w:noProof/>
        </w:rPr>
        <w:drawing>
          <wp:inline distT="0" distB="0" distL="0" distR="0" wp14:anchorId="01149389" wp14:editId="0D6C99A2">
            <wp:extent cx="5751909" cy="402224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5">
                      <a:extLst>
                        <a:ext uri="{28A0092B-C50C-407E-A947-70E740481C1C}">
                          <a14:useLocalDpi xmlns:a14="http://schemas.microsoft.com/office/drawing/2010/main" val="0"/>
                        </a:ext>
                      </a:extLst>
                    </a:blip>
                    <a:stretch>
                      <a:fillRect/>
                    </a:stretch>
                  </pic:blipFill>
                  <pic:spPr>
                    <a:xfrm>
                      <a:off x="0" y="0"/>
                      <a:ext cx="5751909" cy="4022242"/>
                    </a:xfrm>
                    <a:prstGeom prst="rect">
                      <a:avLst/>
                    </a:prstGeom>
                  </pic:spPr>
                </pic:pic>
              </a:graphicData>
            </a:graphic>
          </wp:inline>
        </w:drawing>
      </w:r>
    </w:p>
    <w:p w:rsidR="00EE7C0A" w:rsidRDefault="00EE7C0A" w:rsidP="003A5CCF"/>
    <w:p w:rsidR="00EE7C0A" w:rsidRDefault="00941601" w:rsidP="003A5CCF">
      <w:pPr>
        <w:rPr>
          <w:b/>
        </w:rPr>
      </w:pPr>
      <w:r>
        <w:rPr>
          <w:b/>
        </w:rPr>
        <w:t>Task Distribution Process</w:t>
      </w:r>
    </w:p>
    <w:p w:rsidR="00EE7C0A" w:rsidRDefault="00941601" w:rsidP="00EE7C0A">
      <w:pPr>
        <w:pStyle w:val="ListParagraph"/>
        <w:numPr>
          <w:ilvl w:val="0"/>
          <w:numId w:val="32"/>
        </w:numPr>
      </w:pPr>
      <w:r>
        <w:t>Generate Task for the specific Relative Factor</w:t>
      </w:r>
    </w:p>
    <w:p w:rsidR="00941601" w:rsidRDefault="00941601" w:rsidP="00EE7C0A">
      <w:pPr>
        <w:pStyle w:val="ListParagraph"/>
        <w:numPr>
          <w:ilvl w:val="0"/>
          <w:numId w:val="32"/>
        </w:numPr>
      </w:pPr>
      <w:r>
        <w:t>Distribute Task to the Assignee</w:t>
      </w:r>
    </w:p>
    <w:p w:rsidR="00941601" w:rsidRDefault="006C303D" w:rsidP="00EE7C0A">
      <w:pPr>
        <w:pStyle w:val="ListParagraph"/>
        <w:numPr>
          <w:ilvl w:val="0"/>
          <w:numId w:val="32"/>
        </w:numPr>
      </w:pPr>
      <w:r>
        <w:t>Task Assignee receive the assigned Task</w:t>
      </w:r>
    </w:p>
    <w:p w:rsidR="00EE7C0A" w:rsidRPr="00EE7C0A" w:rsidRDefault="00EE7C0A" w:rsidP="003A5CCF">
      <w:pPr>
        <w:rPr>
          <w:b/>
        </w:rPr>
      </w:pPr>
    </w:p>
    <w:p w:rsidR="003A5CCF" w:rsidRDefault="0094754E" w:rsidP="003A5CCF">
      <w:pPr>
        <w:pStyle w:val="Heading2"/>
      </w:pPr>
      <w:bookmarkStart w:id="19" w:name="_Toc452570024"/>
      <w:r>
        <w:lastRenderedPageBreak/>
        <w:t>Task Completion Process</w:t>
      </w:r>
      <w:bookmarkEnd w:id="19"/>
    </w:p>
    <w:p w:rsidR="003A5CCF" w:rsidRDefault="00794398" w:rsidP="003A5CCF">
      <w:r>
        <w:rPr>
          <w:noProof/>
        </w:rPr>
        <w:drawing>
          <wp:inline distT="0" distB="0" distL="0" distR="0" wp14:anchorId="1A4E8B6F" wp14:editId="5247ED6A">
            <wp:extent cx="5070287" cy="557593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6">
                      <a:extLst>
                        <a:ext uri="{28A0092B-C50C-407E-A947-70E740481C1C}">
                          <a14:useLocalDpi xmlns:a14="http://schemas.microsoft.com/office/drawing/2010/main" val="0"/>
                        </a:ext>
                      </a:extLst>
                    </a:blip>
                    <a:stretch>
                      <a:fillRect/>
                    </a:stretch>
                  </pic:blipFill>
                  <pic:spPr>
                    <a:xfrm>
                      <a:off x="0" y="0"/>
                      <a:ext cx="5070287" cy="5575931"/>
                    </a:xfrm>
                    <a:prstGeom prst="rect">
                      <a:avLst/>
                    </a:prstGeom>
                  </pic:spPr>
                </pic:pic>
              </a:graphicData>
            </a:graphic>
          </wp:inline>
        </w:drawing>
      </w:r>
    </w:p>
    <w:p w:rsidR="00B60543" w:rsidRDefault="00B60543" w:rsidP="003A5CCF"/>
    <w:p w:rsidR="00B60543" w:rsidRDefault="006C303D" w:rsidP="003A5CCF">
      <w:pPr>
        <w:rPr>
          <w:b/>
        </w:rPr>
      </w:pPr>
      <w:r>
        <w:rPr>
          <w:b/>
        </w:rPr>
        <w:t>Task Completion Process</w:t>
      </w:r>
    </w:p>
    <w:p w:rsidR="00EE7C0A" w:rsidRDefault="006C303D" w:rsidP="00EE7C0A">
      <w:pPr>
        <w:pStyle w:val="ListParagraph"/>
        <w:numPr>
          <w:ilvl w:val="0"/>
          <w:numId w:val="35"/>
        </w:numPr>
      </w:pPr>
      <w:r>
        <w:t>Generate Task for specific Relative Factor</w:t>
      </w:r>
    </w:p>
    <w:p w:rsidR="006C303D" w:rsidRDefault="006C303D" w:rsidP="00EE7C0A">
      <w:pPr>
        <w:pStyle w:val="ListParagraph"/>
        <w:numPr>
          <w:ilvl w:val="0"/>
          <w:numId w:val="35"/>
        </w:numPr>
      </w:pPr>
      <w:r>
        <w:t>Distribute Task to the Assignee</w:t>
      </w:r>
    </w:p>
    <w:p w:rsidR="006C303D" w:rsidRDefault="006C303D" w:rsidP="00EE7C0A">
      <w:pPr>
        <w:pStyle w:val="ListParagraph"/>
        <w:numPr>
          <w:ilvl w:val="0"/>
          <w:numId w:val="35"/>
        </w:numPr>
      </w:pPr>
      <w:r>
        <w:t>Assignee receive the assigned Task</w:t>
      </w:r>
    </w:p>
    <w:p w:rsidR="006C303D" w:rsidRDefault="006C303D" w:rsidP="00EE7C0A">
      <w:pPr>
        <w:pStyle w:val="ListParagraph"/>
        <w:numPr>
          <w:ilvl w:val="0"/>
          <w:numId w:val="35"/>
        </w:numPr>
      </w:pPr>
      <w:r>
        <w:t>Assignee view the Task details</w:t>
      </w:r>
    </w:p>
    <w:p w:rsidR="006C303D" w:rsidRDefault="006C303D" w:rsidP="006C303D">
      <w:pPr>
        <w:pStyle w:val="ListParagraph"/>
        <w:numPr>
          <w:ilvl w:val="0"/>
          <w:numId w:val="35"/>
        </w:numPr>
      </w:pPr>
      <w:r>
        <w:t>Merchandiser, T&amp;A Administrator, Management get notification of Task Status</w:t>
      </w:r>
    </w:p>
    <w:p w:rsidR="006C303D" w:rsidRDefault="006C303D" w:rsidP="00EE7C0A">
      <w:pPr>
        <w:pStyle w:val="ListParagraph"/>
        <w:numPr>
          <w:ilvl w:val="0"/>
          <w:numId w:val="35"/>
        </w:numPr>
      </w:pPr>
      <w:r>
        <w:t>Assignee Commit a date for task completion</w:t>
      </w:r>
    </w:p>
    <w:p w:rsidR="006C303D" w:rsidRDefault="006C303D" w:rsidP="006C303D">
      <w:pPr>
        <w:pStyle w:val="ListParagraph"/>
        <w:numPr>
          <w:ilvl w:val="0"/>
          <w:numId w:val="35"/>
        </w:numPr>
      </w:pPr>
      <w:r>
        <w:t>Merchandiser, T&amp;A Administrator, Management get notification of Task Status</w:t>
      </w:r>
    </w:p>
    <w:p w:rsidR="006C303D" w:rsidRDefault="006C303D" w:rsidP="00EE7C0A">
      <w:pPr>
        <w:pStyle w:val="ListParagraph"/>
        <w:numPr>
          <w:ilvl w:val="0"/>
          <w:numId w:val="35"/>
        </w:numPr>
      </w:pPr>
      <w:r>
        <w:t>Assignee Complete the assigned Task</w:t>
      </w:r>
    </w:p>
    <w:p w:rsidR="006C303D" w:rsidRDefault="006C303D" w:rsidP="00EE7C0A">
      <w:pPr>
        <w:pStyle w:val="ListParagraph"/>
        <w:numPr>
          <w:ilvl w:val="0"/>
          <w:numId w:val="35"/>
        </w:numPr>
      </w:pPr>
      <w:r>
        <w:lastRenderedPageBreak/>
        <w:t>Merchandiser, T&amp;A Administrator, Management get notification of Task Status</w:t>
      </w:r>
    </w:p>
    <w:p w:rsidR="00EE7C0A" w:rsidRPr="00EE7C0A" w:rsidRDefault="00EE7C0A" w:rsidP="003A5CCF">
      <w:pPr>
        <w:rPr>
          <w:b/>
        </w:rPr>
      </w:pPr>
    </w:p>
    <w:p w:rsidR="00B60543" w:rsidRDefault="00B60543" w:rsidP="003A5CCF"/>
    <w:p w:rsidR="00B60543" w:rsidRDefault="00B60543" w:rsidP="003A5CCF"/>
    <w:p w:rsidR="003A5CCF" w:rsidRDefault="0094754E" w:rsidP="003A5CCF">
      <w:pPr>
        <w:pStyle w:val="Heading2"/>
      </w:pPr>
      <w:bookmarkStart w:id="20" w:name="_Toc452570025"/>
      <w:r>
        <w:t>Task Monitoring Process</w:t>
      </w:r>
      <w:bookmarkEnd w:id="20"/>
    </w:p>
    <w:p w:rsidR="003A5CCF" w:rsidRDefault="00B60543" w:rsidP="003A5CCF">
      <w:r>
        <w:rPr>
          <w:noProof/>
        </w:rPr>
        <w:drawing>
          <wp:inline distT="0" distB="0" distL="0" distR="0" wp14:anchorId="2C6BD3AA" wp14:editId="3FA3DBF4">
            <wp:extent cx="5943600" cy="50848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4805"/>
                    </a:xfrm>
                    <a:prstGeom prst="rect">
                      <a:avLst/>
                    </a:prstGeom>
                  </pic:spPr>
                </pic:pic>
              </a:graphicData>
            </a:graphic>
          </wp:inline>
        </w:drawing>
      </w:r>
    </w:p>
    <w:p w:rsidR="00B60543" w:rsidRDefault="00B60543" w:rsidP="003A5CCF"/>
    <w:p w:rsidR="00B60543" w:rsidRDefault="006C303D" w:rsidP="003A5CCF">
      <w:pPr>
        <w:rPr>
          <w:b/>
        </w:rPr>
      </w:pPr>
      <w:r>
        <w:rPr>
          <w:b/>
        </w:rPr>
        <w:t>Task Monitoring Process</w:t>
      </w:r>
    </w:p>
    <w:p w:rsidR="006C303D" w:rsidRDefault="006C303D" w:rsidP="006C303D">
      <w:pPr>
        <w:pStyle w:val="ListParagraph"/>
        <w:numPr>
          <w:ilvl w:val="0"/>
          <w:numId w:val="36"/>
        </w:numPr>
      </w:pPr>
      <w:r>
        <w:t>Generate Task for specific Relative Factor</w:t>
      </w:r>
    </w:p>
    <w:p w:rsidR="006C303D" w:rsidRDefault="006C303D" w:rsidP="006C303D">
      <w:pPr>
        <w:pStyle w:val="ListParagraph"/>
        <w:numPr>
          <w:ilvl w:val="0"/>
          <w:numId w:val="36"/>
        </w:numPr>
      </w:pPr>
      <w:r>
        <w:t>Distribute Task to the Assignee</w:t>
      </w:r>
    </w:p>
    <w:p w:rsidR="006C303D" w:rsidRDefault="006C303D" w:rsidP="006C303D">
      <w:pPr>
        <w:pStyle w:val="ListParagraph"/>
        <w:numPr>
          <w:ilvl w:val="0"/>
          <w:numId w:val="36"/>
        </w:numPr>
      </w:pPr>
      <w:r>
        <w:t>Assignee receive the assigned Task</w:t>
      </w:r>
    </w:p>
    <w:p w:rsidR="006C303D" w:rsidRDefault="006C303D" w:rsidP="006C303D">
      <w:pPr>
        <w:pStyle w:val="ListParagraph"/>
        <w:numPr>
          <w:ilvl w:val="0"/>
          <w:numId w:val="36"/>
        </w:numPr>
      </w:pPr>
      <w:r>
        <w:t>Assignee view the Task details</w:t>
      </w:r>
    </w:p>
    <w:p w:rsidR="006C303D" w:rsidRDefault="006C303D" w:rsidP="006C303D">
      <w:pPr>
        <w:pStyle w:val="ListParagraph"/>
        <w:numPr>
          <w:ilvl w:val="0"/>
          <w:numId w:val="36"/>
        </w:numPr>
      </w:pPr>
      <w:r>
        <w:t>Merchandiser, T&amp;A Administrator, Management get notification of Task Status</w:t>
      </w:r>
    </w:p>
    <w:p w:rsidR="006C303D" w:rsidRDefault="006C303D" w:rsidP="006C303D">
      <w:pPr>
        <w:pStyle w:val="ListParagraph"/>
        <w:numPr>
          <w:ilvl w:val="0"/>
          <w:numId w:val="36"/>
        </w:numPr>
      </w:pPr>
      <w:r>
        <w:lastRenderedPageBreak/>
        <w:t>Assignee Commit a date for task completion</w:t>
      </w:r>
    </w:p>
    <w:p w:rsidR="006C303D" w:rsidRDefault="006C303D" w:rsidP="006C303D">
      <w:pPr>
        <w:pStyle w:val="ListParagraph"/>
        <w:numPr>
          <w:ilvl w:val="0"/>
          <w:numId w:val="36"/>
        </w:numPr>
      </w:pPr>
      <w:r>
        <w:t>Merchandiser, T&amp;A Administrator, Management get notification of Task Status</w:t>
      </w:r>
    </w:p>
    <w:p w:rsidR="006C303D" w:rsidRDefault="006C303D" w:rsidP="006C303D">
      <w:pPr>
        <w:pStyle w:val="ListParagraph"/>
        <w:numPr>
          <w:ilvl w:val="0"/>
          <w:numId w:val="36"/>
        </w:numPr>
      </w:pPr>
      <w:r>
        <w:t>Assignee Complete the assigned Task</w:t>
      </w:r>
    </w:p>
    <w:p w:rsidR="006C303D" w:rsidRDefault="006C303D" w:rsidP="006C303D">
      <w:pPr>
        <w:pStyle w:val="ListParagraph"/>
        <w:numPr>
          <w:ilvl w:val="0"/>
          <w:numId w:val="36"/>
        </w:numPr>
      </w:pPr>
      <w:r>
        <w:t>Merchandiser, T&amp;A Administrator, Management get notification of Task Status</w:t>
      </w:r>
    </w:p>
    <w:p w:rsidR="006C303D" w:rsidRDefault="006C303D" w:rsidP="006C303D">
      <w:pPr>
        <w:pStyle w:val="ListParagraph"/>
      </w:pPr>
    </w:p>
    <w:p w:rsidR="003A5CCF" w:rsidRDefault="0094754E" w:rsidP="003A5CCF">
      <w:pPr>
        <w:pStyle w:val="Heading2"/>
      </w:pPr>
      <w:bookmarkStart w:id="21" w:name="_Toc452570026"/>
      <w:r>
        <w:t>Task Assignee Alteration</w:t>
      </w:r>
      <w:r w:rsidR="00C3206C">
        <w:t xml:space="preserve"> Process</w:t>
      </w:r>
      <w:bookmarkEnd w:id="21"/>
    </w:p>
    <w:p w:rsidR="003A5CCF" w:rsidRDefault="00B60543" w:rsidP="003A5CCF">
      <w:r>
        <w:rPr>
          <w:noProof/>
        </w:rPr>
        <w:drawing>
          <wp:inline distT="0" distB="0" distL="0" distR="0" wp14:anchorId="0C39E627" wp14:editId="243F16B9">
            <wp:extent cx="5943600" cy="3639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9064"/>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6C303D" w:rsidRDefault="006C303D" w:rsidP="006C303D">
      <w:pPr>
        <w:pStyle w:val="ListParagraph"/>
        <w:numPr>
          <w:ilvl w:val="0"/>
          <w:numId w:val="36"/>
        </w:numPr>
      </w:pPr>
      <w:r>
        <w:t>Generate Task for specific Relative Factor</w:t>
      </w:r>
    </w:p>
    <w:p w:rsidR="006C303D" w:rsidRDefault="006C303D" w:rsidP="006C303D">
      <w:pPr>
        <w:pStyle w:val="ListParagraph"/>
        <w:numPr>
          <w:ilvl w:val="0"/>
          <w:numId w:val="36"/>
        </w:numPr>
      </w:pPr>
      <w:r>
        <w:t>Distribute Task to the Assignee</w:t>
      </w:r>
    </w:p>
    <w:p w:rsidR="006C303D" w:rsidRDefault="006C303D" w:rsidP="006C303D">
      <w:pPr>
        <w:pStyle w:val="ListParagraph"/>
        <w:numPr>
          <w:ilvl w:val="0"/>
          <w:numId w:val="36"/>
        </w:numPr>
      </w:pPr>
      <w:r>
        <w:t>Assignee receive the assigned Task</w:t>
      </w:r>
    </w:p>
    <w:p w:rsidR="006C303D" w:rsidRDefault="006C303D" w:rsidP="006C303D">
      <w:pPr>
        <w:pStyle w:val="ListParagraph"/>
        <w:numPr>
          <w:ilvl w:val="0"/>
          <w:numId w:val="36"/>
        </w:numPr>
      </w:pPr>
      <w:r>
        <w:t>T&amp;A Administrator Alter the Task Assignee</w:t>
      </w:r>
    </w:p>
    <w:p w:rsidR="006C303D" w:rsidRDefault="006C303D" w:rsidP="006C303D">
      <w:pPr>
        <w:pStyle w:val="ListParagraph"/>
        <w:numPr>
          <w:ilvl w:val="0"/>
          <w:numId w:val="36"/>
        </w:numPr>
      </w:pPr>
      <w:r>
        <w:t>Task get removed from the earlier Assignee</w:t>
      </w:r>
    </w:p>
    <w:p w:rsidR="006C303D" w:rsidRDefault="006C303D" w:rsidP="006C303D">
      <w:pPr>
        <w:pStyle w:val="ListParagraph"/>
        <w:numPr>
          <w:ilvl w:val="0"/>
          <w:numId w:val="36"/>
        </w:numPr>
      </w:pPr>
      <w:r>
        <w:t>Altered Task assignee follow the regular Task completion process</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4B64F0" w:rsidRDefault="002A56B3" w:rsidP="004B64F0">
      <w:pPr>
        <w:pStyle w:val="Heading1"/>
        <w:rPr>
          <w:rFonts w:asciiTheme="minorHAnsi" w:hAnsiTheme="minorHAnsi"/>
        </w:rPr>
      </w:pPr>
      <w:bookmarkStart w:id="22" w:name="_Toc452570027"/>
      <w:r>
        <w:rPr>
          <w:rFonts w:asciiTheme="minorHAnsi" w:hAnsiTheme="minorHAnsi"/>
        </w:rPr>
        <w:lastRenderedPageBreak/>
        <w:t xml:space="preserve">USE </w:t>
      </w:r>
      <w:r w:rsidR="004B64F0" w:rsidRPr="004B64F0">
        <w:rPr>
          <w:rFonts w:asciiTheme="minorHAnsi" w:hAnsiTheme="minorHAnsi"/>
        </w:rPr>
        <w:t>CASE Diagram</w:t>
      </w:r>
      <w:bookmarkEnd w:id="22"/>
    </w:p>
    <w:p w:rsidR="004D2819" w:rsidRDefault="004D2819" w:rsidP="004D2819"/>
    <w:p w:rsidR="004B64F0" w:rsidRPr="004B64F0" w:rsidRDefault="00B83C57" w:rsidP="004D2819">
      <w:pPr>
        <w:pStyle w:val="Heading2"/>
        <w:rPr>
          <w:noProof/>
        </w:rPr>
      </w:pPr>
      <w:bookmarkStart w:id="23" w:name="_Toc452570028"/>
      <w:r>
        <w:rPr>
          <w:noProof/>
        </w:rPr>
        <w:t>Task Template Creation</w:t>
      </w:r>
      <w:bookmarkEnd w:id="23"/>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14:anchorId="5C531DBD" wp14:editId="7BA8CED2">
            <wp:extent cx="5963852" cy="2140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19">
                      <a:extLst>
                        <a:ext uri="{28A0092B-C50C-407E-A947-70E740481C1C}">
                          <a14:useLocalDpi xmlns:a14="http://schemas.microsoft.com/office/drawing/2010/main" val="0"/>
                        </a:ext>
                      </a:extLst>
                    </a:blip>
                    <a:stretch>
                      <a:fillRect/>
                    </a:stretch>
                  </pic:blipFill>
                  <pic:spPr>
                    <a:xfrm>
                      <a:off x="0" y="0"/>
                      <a:ext cx="5963852" cy="214087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w:t>
      </w:r>
      <w:r w:rsidR="00B83C57">
        <w:rPr>
          <w:rFonts w:asciiTheme="minorHAnsi" w:hAnsiTheme="minorHAnsi"/>
        </w:rPr>
        <w:t>Task Template Creation</w:t>
      </w: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CB2EA5" w:rsidP="004D2819">
      <w:pPr>
        <w:pStyle w:val="Heading2"/>
        <w:tabs>
          <w:tab w:val="left" w:pos="1215"/>
        </w:tabs>
        <w:rPr>
          <w:rFonts w:cs="Arial"/>
        </w:rPr>
      </w:pPr>
      <w:bookmarkStart w:id="24" w:name="_Toc452570029"/>
      <w:r>
        <w:rPr>
          <w:rFonts w:cs="Arial"/>
        </w:rPr>
        <w:lastRenderedPageBreak/>
        <w:t>Task Generation, Distribution &amp; Assignee Alteration</w:t>
      </w:r>
      <w:bookmarkEnd w:id="24"/>
    </w:p>
    <w:p w:rsidR="000A71E5" w:rsidRDefault="000A71E5" w:rsidP="000A71E5">
      <w:r>
        <w:rPr>
          <w:noProof/>
        </w:rPr>
        <w:drawing>
          <wp:inline distT="0" distB="0" distL="0" distR="0" wp14:anchorId="16135576" wp14:editId="7EC25D6A">
            <wp:extent cx="6072996" cy="4873969"/>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0">
                      <a:extLst>
                        <a:ext uri="{28A0092B-C50C-407E-A947-70E740481C1C}">
                          <a14:useLocalDpi xmlns:a14="http://schemas.microsoft.com/office/drawing/2010/main" val="0"/>
                        </a:ext>
                      </a:extLst>
                    </a:blip>
                    <a:stretch>
                      <a:fillRect/>
                    </a:stretch>
                  </pic:blipFill>
                  <pic:spPr>
                    <a:xfrm>
                      <a:off x="0" y="0"/>
                      <a:ext cx="6087055" cy="4885252"/>
                    </a:xfrm>
                    <a:prstGeom prst="rect">
                      <a:avLst/>
                    </a:prstGeom>
                  </pic:spPr>
                </pic:pic>
              </a:graphicData>
            </a:graphic>
          </wp:inline>
        </w:drawing>
      </w:r>
    </w:p>
    <w:p w:rsidR="00472609" w:rsidRPr="000A71E5" w:rsidRDefault="00472609" w:rsidP="00472609">
      <w:pPr>
        <w:jc w:val="center"/>
      </w:pPr>
      <w:r>
        <w:t xml:space="preserve">Fig: </w:t>
      </w:r>
      <w:r w:rsidR="00CB2EA5">
        <w:t>Task Generation, Distribution &amp; Assignee Alteration</w:t>
      </w:r>
    </w:p>
    <w:p w:rsidR="000A71E5" w:rsidRPr="000A71E5" w:rsidRDefault="000A71E5" w:rsidP="000A71E5"/>
    <w:p w:rsidR="004D2819" w:rsidRDefault="00CB2EA5" w:rsidP="004D2819">
      <w:pPr>
        <w:pStyle w:val="Heading2"/>
      </w:pPr>
      <w:bookmarkStart w:id="25" w:name="_Toc452570030"/>
      <w:r>
        <w:lastRenderedPageBreak/>
        <w:t>Task Completion</w:t>
      </w:r>
      <w:bookmarkEnd w:id="25"/>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14:anchorId="31E012A0" wp14:editId="7C37553B">
            <wp:extent cx="6072505" cy="337880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1">
                      <a:extLst>
                        <a:ext uri="{28A0092B-C50C-407E-A947-70E740481C1C}">
                          <a14:useLocalDpi xmlns:a14="http://schemas.microsoft.com/office/drawing/2010/main" val="0"/>
                        </a:ext>
                      </a:extLst>
                    </a:blip>
                    <a:stretch>
                      <a:fillRect/>
                    </a:stretch>
                  </pic:blipFill>
                  <pic:spPr>
                    <a:xfrm>
                      <a:off x="0" y="0"/>
                      <a:ext cx="6135630" cy="3413928"/>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 xml:space="preserve">Fig: </w:t>
      </w:r>
      <w:r w:rsidR="00CB2EA5">
        <w:rPr>
          <w:rFonts w:asciiTheme="minorHAnsi" w:hAnsiTheme="minorHAnsi"/>
        </w:rPr>
        <w:t>Task Completion</w:t>
      </w:r>
    </w:p>
    <w:p w:rsidR="004D2819" w:rsidRDefault="00CB2EA5" w:rsidP="004D2819">
      <w:pPr>
        <w:pStyle w:val="Heading2"/>
      </w:pPr>
      <w:bookmarkStart w:id="26" w:name="_Toc452570031"/>
      <w:r>
        <w:lastRenderedPageBreak/>
        <w:t>Task Monitoring</w:t>
      </w:r>
      <w:bookmarkEnd w:id="26"/>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14:anchorId="71CDBD77" wp14:editId="7CEA7E94">
            <wp:extent cx="5943947" cy="4038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2">
                      <a:extLst>
                        <a:ext uri="{28A0092B-C50C-407E-A947-70E740481C1C}">
                          <a14:useLocalDpi xmlns:a14="http://schemas.microsoft.com/office/drawing/2010/main" val="0"/>
                        </a:ext>
                      </a:extLst>
                    </a:blip>
                    <a:stretch>
                      <a:fillRect/>
                    </a:stretch>
                  </pic:blipFill>
                  <pic:spPr>
                    <a:xfrm>
                      <a:off x="0" y="0"/>
                      <a:ext cx="5955587" cy="4046744"/>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w:t>
      </w:r>
      <w:r w:rsidR="00CB2EA5">
        <w:rPr>
          <w:rFonts w:asciiTheme="minorHAnsi" w:hAnsiTheme="minorHAnsi"/>
        </w:rPr>
        <w:t>Task Monitoring</w:t>
      </w:r>
    </w:p>
    <w:p w:rsidR="004B64F0" w:rsidRDefault="004B64F0" w:rsidP="004B64F0">
      <w:pPr>
        <w:pStyle w:val="Heading1"/>
        <w:rPr>
          <w:rFonts w:asciiTheme="minorHAnsi" w:hAnsiTheme="minorHAnsi"/>
        </w:rPr>
      </w:pPr>
      <w:bookmarkStart w:id="27" w:name="_Toc452570032"/>
      <w:r w:rsidRPr="004B64F0">
        <w:rPr>
          <w:rFonts w:asciiTheme="minorHAnsi" w:hAnsiTheme="minorHAnsi"/>
        </w:rPr>
        <w:lastRenderedPageBreak/>
        <w:t>USE CASE Details</w:t>
      </w:r>
      <w:bookmarkEnd w:id="27"/>
    </w:p>
    <w:p w:rsidR="00EC133A" w:rsidRPr="00EC133A" w:rsidRDefault="0054631B" w:rsidP="00EC133A">
      <w:pPr>
        <w:pStyle w:val="Heading2"/>
      </w:pPr>
      <w:bookmarkStart w:id="28" w:name="_Toc452570033"/>
      <w:r>
        <w:rPr>
          <w:rFonts w:cs="Arial"/>
        </w:rPr>
        <w:t>UC/T&amp;A</w:t>
      </w:r>
      <w:r w:rsidR="00F95C1B">
        <w:rPr>
          <w:rFonts w:cs="Arial"/>
        </w:rPr>
        <w:t>/001</w:t>
      </w:r>
      <w:r w:rsidR="00EC133A">
        <w:rPr>
          <w:rFonts w:cs="Arial"/>
        </w:rPr>
        <w:t>/</w:t>
      </w:r>
      <w:r>
        <w:rPr>
          <w:rFonts w:cs="Arial"/>
          <w:bCs/>
        </w:rPr>
        <w:t>Create Task</w:t>
      </w:r>
      <w:bookmarkEnd w:id="2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eastAsia="Times New Roman" w:hAnsi="Arial" w:cs="Arial"/>
                <w:b/>
                <w:bCs/>
              </w:rPr>
              <w:t>Create Task</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after="0"/>
              <w:rPr>
                <w:rFonts w:ascii="Arial" w:hAnsi="Arial" w:cs="Arial"/>
              </w:rPr>
            </w:pPr>
            <w:r>
              <w:rPr>
                <w:rFonts w:ascii="Arial" w:eastAsia="Times New Roman" w:hAnsi="Arial" w:cs="Arial"/>
              </w:rPr>
              <w:t>Date Created: 16 May, 2016</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321E7C" w:rsidP="00491EA7">
            <w:pPr>
              <w:numPr>
                <w:ilvl w:val="0"/>
                <w:numId w:val="14"/>
              </w:numPr>
              <w:tabs>
                <w:tab w:val="left" w:pos="720"/>
              </w:tabs>
              <w:suppressAutoHyphens/>
              <w:spacing w:after="0" w:line="100" w:lineRule="atLeast"/>
              <w:ind w:left="342" w:hanging="342"/>
              <w:rPr>
                <w:rFonts w:ascii="Arial" w:hAnsi="Arial" w:cs="Arial"/>
              </w:rPr>
            </w:pPr>
            <w:r>
              <w:rPr>
                <w:rFonts w:ascii="Arial" w:hAnsi="Arial" w:cs="Arial"/>
                <w:color w:val="000000"/>
              </w:rPr>
              <w:t>Merchandiser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321E7C" w:rsidP="00A12ADE">
            <w:pPr>
              <w:numPr>
                <w:ilvl w:val="0"/>
                <w:numId w:val="14"/>
              </w:numPr>
              <w:tabs>
                <w:tab w:val="left" w:pos="720"/>
              </w:tabs>
              <w:suppressAutoHyphens/>
              <w:spacing w:after="0" w:line="100" w:lineRule="atLeast"/>
              <w:rPr>
                <w:rFonts w:ascii="Arial" w:hAnsi="Arial" w:cs="Arial"/>
              </w:rPr>
            </w:pPr>
            <w:r>
              <w:rPr>
                <w:rFonts w:ascii="Arial" w:hAnsi="Arial" w:cs="Arial"/>
              </w:rPr>
              <w:t>When Merchandiser Need to create a new Task for the Operation</w:t>
            </w:r>
            <w:r w:rsidR="00F403DC" w:rsidRPr="00E265F7">
              <w:rPr>
                <w:rFonts w:ascii="Arial" w:hAnsi="Arial" w:cs="Arial"/>
              </w:rPr>
              <w:t xml:space="preserve">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321E7C" w:rsidP="00844CEC">
            <w:pPr>
              <w:numPr>
                <w:ilvl w:val="0"/>
                <w:numId w:val="14"/>
              </w:numPr>
              <w:tabs>
                <w:tab w:val="left" w:pos="720"/>
              </w:tabs>
              <w:suppressAutoHyphens/>
              <w:spacing w:after="0" w:line="100" w:lineRule="atLeast"/>
              <w:rPr>
                <w:rFonts w:ascii="Arial" w:hAnsi="Arial" w:cs="Arial"/>
              </w:rPr>
            </w:pPr>
            <w:r>
              <w:rPr>
                <w:rFonts w:ascii="Arial" w:hAnsi="Arial" w:cs="Arial"/>
              </w:rPr>
              <w:t>Merchandiser Create a Task with all task generation logic.</w:t>
            </w:r>
          </w:p>
          <w:p w:rsidR="00321E7C" w:rsidRDefault="00321E7C" w:rsidP="00844CEC">
            <w:pPr>
              <w:numPr>
                <w:ilvl w:val="0"/>
                <w:numId w:val="14"/>
              </w:numPr>
              <w:tabs>
                <w:tab w:val="left" w:pos="720"/>
              </w:tabs>
              <w:suppressAutoHyphens/>
              <w:spacing w:after="0" w:line="100" w:lineRule="atLeast"/>
              <w:rPr>
                <w:rFonts w:ascii="Arial" w:hAnsi="Arial" w:cs="Arial"/>
              </w:rPr>
            </w:pPr>
            <w:r>
              <w:rPr>
                <w:rFonts w:ascii="Arial" w:hAnsi="Arial" w:cs="Arial"/>
              </w:rPr>
              <w:t>Task will be added in Task Template</w:t>
            </w:r>
          </w:p>
          <w:p w:rsidR="00321E7C" w:rsidRDefault="00321E7C" w:rsidP="00844CEC">
            <w:pPr>
              <w:numPr>
                <w:ilvl w:val="0"/>
                <w:numId w:val="14"/>
              </w:numPr>
              <w:tabs>
                <w:tab w:val="left" w:pos="720"/>
              </w:tabs>
              <w:suppressAutoHyphens/>
              <w:spacing w:after="0" w:line="100" w:lineRule="atLeast"/>
              <w:rPr>
                <w:rFonts w:ascii="Arial" w:hAnsi="Arial" w:cs="Arial"/>
              </w:rPr>
            </w:pPr>
            <w:r>
              <w:rPr>
                <w:rFonts w:ascii="Arial" w:hAnsi="Arial" w:cs="Arial"/>
              </w:rPr>
              <w:t>Task Template will be attached with the related factor (Style/EPO/SPO)</w:t>
            </w:r>
          </w:p>
          <w:p w:rsidR="00321E7C" w:rsidRPr="00E265F7" w:rsidRDefault="00321E7C" w:rsidP="00844CEC">
            <w:pPr>
              <w:numPr>
                <w:ilvl w:val="0"/>
                <w:numId w:val="14"/>
              </w:numPr>
              <w:tabs>
                <w:tab w:val="left" w:pos="720"/>
              </w:tabs>
              <w:suppressAutoHyphens/>
              <w:spacing w:after="0" w:line="100" w:lineRule="atLeast"/>
              <w:rPr>
                <w:rFonts w:ascii="Arial" w:hAnsi="Arial" w:cs="Arial"/>
              </w:rPr>
            </w:pPr>
            <w:r>
              <w:rPr>
                <w:rFonts w:ascii="Arial" w:hAnsi="Arial" w:cs="Arial"/>
              </w:rPr>
              <w:t>Task will be generated for the Attached related factor as per defined logic</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321E7C" w:rsidP="00F403DC">
            <w:pPr>
              <w:spacing w:after="0"/>
              <w:ind w:left="432"/>
              <w:rPr>
                <w:rFonts w:ascii="Arial" w:hAnsi="Arial" w:cs="Arial"/>
              </w:rPr>
            </w:pPr>
            <w:r>
              <w:rPr>
                <w:rFonts w:ascii="Arial" w:hAnsi="Arial" w:cs="Arial"/>
              </w:rPr>
              <w:t>Merchandiser Create any new task with task generation logic which will be require for executing any order. That task will be added in the Task template along with the other related tasks. After attaching the Task Template to the related factor (Style/EPO/SPO) task will be generated for the related factor as per given logic</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21E7C" w:rsidRDefault="00321E7C" w:rsidP="00C91ACB">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Task Process must exist in system</w:t>
            </w:r>
          </w:p>
          <w:p w:rsidR="00321E7C" w:rsidRPr="00E265F7" w:rsidRDefault="00321E7C" w:rsidP="00C91ACB">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Task Sub Process Must Exist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21E7C" w:rsidRDefault="00F403DC" w:rsidP="00321E7C">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321E7C">
            <w:pPr>
              <w:spacing w:after="0"/>
              <w:ind w:left="432"/>
              <w:rPr>
                <w:rFonts w:ascii="Arial" w:hAnsi="Arial" w:cs="Arial"/>
              </w:rPr>
            </w:pPr>
            <w:r w:rsidRPr="00E265F7">
              <w:rPr>
                <w:rFonts w:ascii="Arial" w:hAnsi="Arial" w:cs="Arial"/>
              </w:rPr>
              <w:t xml:space="preserve">Create </w:t>
            </w:r>
            <w:r w:rsidR="00321E7C">
              <w:rPr>
                <w:rFonts w:ascii="Arial" w:hAnsi="Arial" w:cs="Arial"/>
              </w:rPr>
              <w:t>Task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B3872"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Task will be created by Merchandiser</w:t>
            </w:r>
          </w:p>
          <w:p w:rsidR="00321E7C"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Task generation logic will be defined here.</w:t>
            </w:r>
          </w:p>
          <w:p w:rsidR="00321E7C"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Task Name will be defined by merchandiser</w:t>
            </w:r>
          </w:p>
          <w:p w:rsidR="00321E7C"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User will select the Related Process</w:t>
            </w:r>
          </w:p>
          <w:p w:rsidR="00321E7C"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User will select the related Sub Process</w:t>
            </w:r>
          </w:p>
          <w:p w:rsidR="00321E7C" w:rsidRDefault="00321E7C" w:rsidP="00CA0929">
            <w:pPr>
              <w:numPr>
                <w:ilvl w:val="0"/>
                <w:numId w:val="15"/>
              </w:numPr>
              <w:tabs>
                <w:tab w:val="left" w:pos="720"/>
              </w:tabs>
              <w:suppressAutoHyphens/>
              <w:spacing w:after="0" w:line="100" w:lineRule="atLeast"/>
              <w:rPr>
                <w:rFonts w:ascii="Arial" w:hAnsi="Arial" w:cs="Arial"/>
              </w:rPr>
            </w:pPr>
            <w:r>
              <w:rPr>
                <w:rFonts w:ascii="Arial" w:hAnsi="Arial" w:cs="Arial"/>
              </w:rPr>
              <w:t xml:space="preserve">User will select the </w:t>
            </w:r>
            <w:r w:rsidR="00E607C9">
              <w:rPr>
                <w:rFonts w:ascii="Arial" w:hAnsi="Arial" w:cs="Arial"/>
              </w:rPr>
              <w:t>Task Related Factor (Style/EPO/SPO)</w:t>
            </w:r>
          </w:p>
          <w:p w:rsidR="00E607C9" w:rsidRDefault="00E607C9" w:rsidP="00CA0929">
            <w:pPr>
              <w:numPr>
                <w:ilvl w:val="0"/>
                <w:numId w:val="15"/>
              </w:numPr>
              <w:tabs>
                <w:tab w:val="left" w:pos="720"/>
              </w:tabs>
              <w:suppressAutoHyphens/>
              <w:spacing w:after="0" w:line="100" w:lineRule="atLeast"/>
              <w:rPr>
                <w:rFonts w:ascii="Arial" w:hAnsi="Arial" w:cs="Arial"/>
              </w:rPr>
            </w:pPr>
            <w:r>
              <w:rPr>
                <w:rFonts w:ascii="Arial" w:hAnsi="Arial" w:cs="Arial"/>
              </w:rPr>
              <w:t>User will Select the Task Type whether Pre Production or Post Production</w:t>
            </w:r>
          </w:p>
          <w:p w:rsidR="00E607C9" w:rsidRDefault="00E607C9" w:rsidP="00CA0929">
            <w:pPr>
              <w:numPr>
                <w:ilvl w:val="0"/>
                <w:numId w:val="15"/>
              </w:numPr>
              <w:tabs>
                <w:tab w:val="left" w:pos="720"/>
              </w:tabs>
              <w:suppressAutoHyphens/>
              <w:spacing w:after="0" w:line="100" w:lineRule="atLeast"/>
              <w:rPr>
                <w:rFonts w:ascii="Arial" w:hAnsi="Arial" w:cs="Arial"/>
              </w:rPr>
            </w:pPr>
            <w:r>
              <w:rPr>
                <w:rFonts w:ascii="Arial" w:hAnsi="Arial" w:cs="Arial"/>
              </w:rPr>
              <w:t>User will defined whether it is milestone Task or not</w:t>
            </w:r>
          </w:p>
          <w:p w:rsidR="00E607C9" w:rsidRDefault="00E607C9" w:rsidP="00CA0929">
            <w:pPr>
              <w:numPr>
                <w:ilvl w:val="0"/>
                <w:numId w:val="15"/>
              </w:numPr>
              <w:tabs>
                <w:tab w:val="left" w:pos="720"/>
              </w:tabs>
              <w:suppressAutoHyphens/>
              <w:spacing w:after="0" w:line="100" w:lineRule="atLeast"/>
              <w:rPr>
                <w:rFonts w:ascii="Arial" w:hAnsi="Arial" w:cs="Arial"/>
              </w:rPr>
            </w:pPr>
            <w:r>
              <w:rPr>
                <w:rFonts w:ascii="Arial" w:hAnsi="Arial" w:cs="Arial"/>
              </w:rPr>
              <w:t>Declare Task Dependency Logic:</w:t>
            </w:r>
          </w:p>
          <w:p w:rsidR="00E607C9" w:rsidRDefault="00E607C9" w:rsidP="00E607C9">
            <w:pPr>
              <w:numPr>
                <w:ilvl w:val="1"/>
                <w:numId w:val="15"/>
              </w:numPr>
              <w:tabs>
                <w:tab w:val="left" w:pos="720"/>
              </w:tabs>
              <w:suppressAutoHyphens/>
              <w:spacing w:after="0" w:line="100" w:lineRule="atLeast"/>
              <w:rPr>
                <w:rFonts w:ascii="Arial" w:hAnsi="Arial" w:cs="Arial"/>
              </w:rPr>
            </w:pPr>
            <w:r>
              <w:rPr>
                <w:rFonts w:ascii="Arial" w:hAnsi="Arial" w:cs="Arial"/>
              </w:rPr>
              <w:t>If it is an Independent Task (No way dependent to any date or any other task) then user will select the dependency as Independent and Standard Days for completion of the Task will be declared.</w:t>
            </w:r>
          </w:p>
          <w:p w:rsidR="00E607C9" w:rsidRDefault="00E607C9" w:rsidP="00E607C9">
            <w:pPr>
              <w:numPr>
                <w:ilvl w:val="1"/>
                <w:numId w:val="15"/>
              </w:numPr>
              <w:tabs>
                <w:tab w:val="left" w:pos="720"/>
              </w:tabs>
              <w:suppressAutoHyphens/>
              <w:spacing w:after="0" w:line="100" w:lineRule="atLeast"/>
              <w:rPr>
                <w:rFonts w:ascii="Arial" w:hAnsi="Arial" w:cs="Arial"/>
              </w:rPr>
            </w:pPr>
            <w:r>
              <w:rPr>
                <w:rFonts w:ascii="Arial" w:hAnsi="Arial" w:cs="Arial"/>
              </w:rPr>
              <w:t xml:space="preserve">Is the task is dependent on a predefined date then user will select the Dependency type Predefined Event Date. Event Date name must be selected. Lag date from the event date will be defined with the value of calculation logic like </w:t>
            </w:r>
            <w:r>
              <w:rPr>
                <w:rFonts w:ascii="Arial" w:hAnsi="Arial" w:cs="Arial"/>
              </w:rPr>
              <w:lastRenderedPageBreak/>
              <w:t>Backward or forward must be selected. Standard days for completion the task will be defined here.</w:t>
            </w:r>
          </w:p>
          <w:p w:rsidR="00E607C9" w:rsidRPr="00E607C9" w:rsidRDefault="00E607C9" w:rsidP="00E607C9">
            <w:pPr>
              <w:numPr>
                <w:ilvl w:val="1"/>
                <w:numId w:val="15"/>
              </w:numPr>
              <w:tabs>
                <w:tab w:val="left" w:pos="720"/>
              </w:tabs>
              <w:suppressAutoHyphens/>
              <w:spacing w:after="0" w:line="100" w:lineRule="atLeast"/>
              <w:rPr>
                <w:rFonts w:ascii="Arial" w:hAnsi="Arial" w:cs="Arial"/>
              </w:rPr>
            </w:pPr>
            <w:r>
              <w:rPr>
                <w:rFonts w:ascii="Arial" w:hAnsi="Arial" w:cs="Arial"/>
              </w:rPr>
              <w:t>If the task is dependent on any other task then the user will select the Dependency Type Presiding Task Dependent. Lag Days from the dependent Task will be declared here with the Calculation Type S-S (Start to Start) or E-S (End to start). Standard days of completion of the task will be defined here.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w:t>
            </w:r>
            <w:r w:rsidR="00E607C9">
              <w:rPr>
                <w:rFonts w:ascii="Arial" w:eastAsia="Times New Roman" w:hAnsi="Arial" w:cs="Arial"/>
              </w:rPr>
              <w:t>ge should be displayed if Task</w:t>
            </w:r>
            <w:r w:rsidRPr="00E265F7">
              <w:rPr>
                <w:rFonts w:ascii="Arial" w:eastAsia="Times New Roman" w:hAnsi="Arial" w:cs="Arial"/>
              </w:rPr>
              <w:t xml:space="preserve">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C7DF7">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N/A</w:t>
            </w:r>
          </w:p>
        </w:tc>
      </w:tr>
    </w:tbl>
    <w:p w:rsidR="00F95C1B" w:rsidRDefault="00F95C1B" w:rsidP="00F95C1B"/>
    <w:p w:rsidR="00F95C1B" w:rsidRDefault="0054631B" w:rsidP="00F95C1B">
      <w:pPr>
        <w:pStyle w:val="Heading2"/>
      </w:pPr>
      <w:bookmarkStart w:id="29" w:name="_Toc452570034"/>
      <w:r>
        <w:rPr>
          <w:rFonts w:cs="Arial"/>
        </w:rPr>
        <w:t>UC/T&amp;A</w:t>
      </w:r>
      <w:r w:rsidR="00F95C1B">
        <w:rPr>
          <w:rFonts w:cs="Arial"/>
        </w:rPr>
        <w:t>/002/</w:t>
      </w:r>
      <w:r>
        <w:rPr>
          <w:rFonts w:cs="Arial"/>
          <w:bCs/>
          <w:color w:val="000000"/>
        </w:rPr>
        <w:t>Update Task</w:t>
      </w:r>
      <w:bookmarkEnd w:id="2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Update Task</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after="0"/>
              <w:rPr>
                <w:rFonts w:ascii="Arial" w:hAnsi="Arial" w:cs="Arial"/>
              </w:rPr>
            </w:pPr>
            <w:r>
              <w:rPr>
                <w:rFonts w:ascii="Arial" w:eastAsia="Times New Roman" w:hAnsi="Arial" w:cs="Arial"/>
              </w:rPr>
              <w:t>Date Created: 16 May, 2016</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E607C9" w:rsidP="00D955B9">
            <w:pPr>
              <w:numPr>
                <w:ilvl w:val="0"/>
                <w:numId w:val="14"/>
              </w:numPr>
              <w:tabs>
                <w:tab w:val="left" w:pos="432"/>
              </w:tabs>
              <w:suppressAutoHyphens/>
              <w:spacing w:after="0" w:line="100" w:lineRule="atLeast"/>
              <w:ind w:left="432" w:hanging="432"/>
              <w:rPr>
                <w:rFonts w:ascii="Arial" w:hAnsi="Arial" w:cs="Arial"/>
              </w:rPr>
            </w:pPr>
            <w:r>
              <w:rPr>
                <w:rFonts w:ascii="Arial" w:hAnsi="Arial" w:cs="Arial"/>
                <w:color w:val="000000"/>
              </w:rPr>
              <w:t>Merchandiser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E607C9" w:rsidP="001A38A2">
            <w:pPr>
              <w:numPr>
                <w:ilvl w:val="0"/>
                <w:numId w:val="14"/>
              </w:numPr>
              <w:tabs>
                <w:tab w:val="left" w:pos="720"/>
              </w:tabs>
              <w:suppressAutoHyphens/>
              <w:spacing w:after="0" w:line="100" w:lineRule="atLeast"/>
              <w:ind w:left="432" w:hanging="432"/>
              <w:rPr>
                <w:rFonts w:ascii="Arial" w:hAnsi="Arial" w:cs="Arial"/>
              </w:rPr>
            </w:pPr>
            <w:r>
              <w:rPr>
                <w:rFonts w:ascii="Arial" w:eastAsia="Times New Roman" w:hAnsi="Arial" w:cs="Arial"/>
              </w:rPr>
              <w:t>When an</w:t>
            </w:r>
            <w:r w:rsidR="008D2D4B">
              <w:rPr>
                <w:rFonts w:ascii="Arial" w:eastAsia="Times New Roman" w:hAnsi="Arial" w:cs="Arial"/>
              </w:rPr>
              <w:t>y Task need to be updated for modify any information</w:t>
            </w:r>
            <w:r w:rsidR="00F403DC" w:rsidRPr="00E265F7">
              <w:rPr>
                <w:rFonts w:ascii="Arial" w:eastAsia="Times New Roman" w:hAnsi="Arial" w:cs="Arial"/>
              </w:rPr>
              <w: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8D2D4B" w:rsidP="00D955B9">
            <w:pPr>
              <w:numPr>
                <w:ilvl w:val="0"/>
                <w:numId w:val="14"/>
              </w:numPr>
              <w:tabs>
                <w:tab w:val="left" w:pos="720"/>
              </w:tabs>
              <w:spacing w:after="0" w:line="100" w:lineRule="atLeast"/>
              <w:rPr>
                <w:rFonts w:ascii="Arial" w:hAnsi="Arial" w:cs="Arial"/>
              </w:rPr>
            </w:pPr>
            <w:r>
              <w:rPr>
                <w:rFonts w:ascii="Arial" w:hAnsi="Arial" w:cs="Arial"/>
              </w:rPr>
              <w:t>Merchandiser has created the Task</w:t>
            </w:r>
          </w:p>
          <w:p w:rsidR="008D2D4B" w:rsidRPr="00E265F7" w:rsidRDefault="008D2D4B" w:rsidP="00D955B9">
            <w:pPr>
              <w:numPr>
                <w:ilvl w:val="0"/>
                <w:numId w:val="14"/>
              </w:numPr>
              <w:tabs>
                <w:tab w:val="left" w:pos="720"/>
              </w:tabs>
              <w:spacing w:after="0" w:line="100" w:lineRule="atLeast"/>
              <w:rPr>
                <w:rFonts w:ascii="Arial" w:hAnsi="Arial" w:cs="Arial"/>
              </w:rPr>
            </w:pPr>
            <w:r>
              <w:rPr>
                <w:rFonts w:ascii="Arial" w:hAnsi="Arial" w:cs="Arial"/>
              </w:rPr>
              <w:t>Merchandiser will update the Task logic</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C37FEC">
            <w:pPr>
              <w:spacing w:after="0"/>
              <w:ind w:left="399"/>
              <w:rPr>
                <w:rFonts w:ascii="Arial" w:hAnsi="Arial" w:cs="Arial"/>
              </w:rPr>
            </w:pPr>
            <w:r>
              <w:rPr>
                <w:rFonts w:ascii="Arial" w:eastAsia="Times New Roman" w:hAnsi="Arial" w:cs="Arial"/>
              </w:rPr>
              <w:t>If any Task need to be updated for further operation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D2D4B" w:rsidRDefault="008D2D4B" w:rsidP="008D2D4B">
            <w:pPr>
              <w:numPr>
                <w:ilvl w:val="0"/>
                <w:numId w:val="14"/>
              </w:numPr>
              <w:tabs>
                <w:tab w:val="left" w:pos="720"/>
              </w:tabs>
              <w:spacing w:after="0" w:line="100" w:lineRule="atLeast"/>
              <w:rPr>
                <w:rFonts w:ascii="Arial" w:hAnsi="Arial" w:cs="Arial"/>
              </w:rPr>
            </w:pPr>
            <w:r>
              <w:rPr>
                <w:rFonts w:ascii="Arial" w:eastAsia="Times New Roman" w:hAnsi="Arial" w:cs="Arial"/>
              </w:rPr>
              <w:t>Task</w:t>
            </w:r>
            <w:r w:rsidR="00F403DC" w:rsidRPr="00E265F7">
              <w:rPr>
                <w:rFonts w:ascii="Arial" w:eastAsia="Times New Roman" w:hAnsi="Arial" w:cs="Arial"/>
              </w:rPr>
              <w:t xml:space="preserve"> must exist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w:t>
            </w:r>
            <w:r w:rsidR="007B781B">
              <w:rPr>
                <w:rFonts w:ascii="Arial" w:eastAsia="Times New Roman" w:hAnsi="Arial" w:cs="Arial"/>
              </w:rPr>
              <w:t xml:space="preserve"> </w:t>
            </w:r>
            <w:r w:rsidRPr="00E265F7">
              <w:rPr>
                <w:rFonts w:ascii="Arial" w:eastAsia="Times New Roman" w:hAnsi="Arial" w:cs="Arial"/>
              </w:rPr>
              <w:t>updated.</w:t>
            </w:r>
          </w:p>
          <w:p w:rsidR="00F403DC" w:rsidRPr="002F5BA6"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edit/modify again.</w:t>
            </w:r>
          </w:p>
          <w:p w:rsidR="002F5BA6" w:rsidRPr="00E265F7" w:rsidRDefault="008D2D4B" w:rsidP="00D955B9">
            <w:pPr>
              <w:numPr>
                <w:ilvl w:val="0"/>
                <w:numId w:val="14"/>
              </w:numPr>
              <w:tabs>
                <w:tab w:val="left" w:pos="720"/>
              </w:tabs>
              <w:spacing w:after="0" w:line="100" w:lineRule="atLeast"/>
              <w:rPr>
                <w:rFonts w:ascii="Arial" w:hAnsi="Arial" w:cs="Arial"/>
              </w:rPr>
            </w:pPr>
            <w:r>
              <w:rPr>
                <w:rFonts w:ascii="Arial" w:hAnsi="Arial" w:cs="Arial"/>
              </w:rPr>
              <w:t>Task will be Updated with the updated information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E778CF">
            <w:pPr>
              <w:spacing w:after="0"/>
              <w:ind w:left="342"/>
              <w:rPr>
                <w:rFonts w:ascii="Arial" w:hAnsi="Arial" w:cs="Arial"/>
              </w:rPr>
            </w:pPr>
            <w:r>
              <w:rPr>
                <w:rFonts w:ascii="Arial" w:eastAsia="Times New Roman" w:hAnsi="Arial" w:cs="Arial"/>
              </w:rPr>
              <w:t>Update the Task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778CF" w:rsidRPr="008D2D4B" w:rsidRDefault="008D2D4B" w:rsidP="00E778CF">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Merchandiser has already created the Task.</w:t>
            </w:r>
          </w:p>
          <w:p w:rsidR="008D2D4B" w:rsidRPr="00E778CF" w:rsidRDefault="008D2D4B" w:rsidP="00E778CF">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 xml:space="preserve">For any reason Merchandiser need to update the </w:t>
            </w:r>
            <w:proofErr w:type="gramStart"/>
            <w:r>
              <w:rPr>
                <w:rFonts w:ascii="Arial" w:eastAsia="Times New Roman" w:hAnsi="Arial" w:cs="Arial"/>
              </w:rPr>
              <w:t>task ;for</w:t>
            </w:r>
            <w:proofErr w:type="gramEnd"/>
            <w:r>
              <w:rPr>
                <w:rFonts w:ascii="Arial" w:eastAsia="Times New Roman" w:hAnsi="Arial" w:cs="Arial"/>
              </w:rPr>
              <w:t xml:space="preserve"> further operation.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603BA4" w:rsidP="00C91ACB">
            <w:pPr>
              <w:pStyle w:val="ListParagraph"/>
              <w:numPr>
                <w:ilvl w:val="0"/>
                <w:numId w:val="18"/>
              </w:numPr>
              <w:tabs>
                <w:tab w:val="left" w:pos="342"/>
                <w:tab w:val="left" w:pos="1152"/>
              </w:tabs>
              <w:spacing w:after="0"/>
              <w:ind w:left="342" w:hanging="342"/>
              <w:contextualSpacing w:val="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 xml:space="preserve">Proper message should be displayed if </w:t>
            </w:r>
            <w:r w:rsidR="008D2D4B">
              <w:rPr>
                <w:rFonts w:ascii="Arial" w:eastAsia="Times New Roman" w:hAnsi="Arial" w:cs="Arial"/>
              </w:rPr>
              <w:t>Task can’t be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 xml:space="preserve">Use Case ID: </w:t>
            </w:r>
            <w:r w:rsidR="008D2D4B">
              <w:rPr>
                <w:rFonts w:ascii="Arial" w:eastAsia="Times New Roman" w:hAnsi="Arial" w:cs="Arial"/>
              </w:rPr>
              <w:t>UC/T&amp;A/001</w:t>
            </w:r>
          </w:p>
        </w:tc>
      </w:tr>
    </w:tbl>
    <w:p w:rsidR="00F95C1B" w:rsidRDefault="00F95C1B" w:rsidP="00F95C1B"/>
    <w:p w:rsidR="00F95C1B" w:rsidRDefault="0054631B" w:rsidP="00F95C1B">
      <w:pPr>
        <w:pStyle w:val="Heading2"/>
      </w:pPr>
      <w:bookmarkStart w:id="30" w:name="_Toc452570035"/>
      <w:r>
        <w:rPr>
          <w:rFonts w:cs="Arial"/>
        </w:rPr>
        <w:t>UC/T&amp;A</w:t>
      </w:r>
      <w:r w:rsidR="00F95C1B" w:rsidRPr="00F95C1B">
        <w:rPr>
          <w:rFonts w:cs="Arial"/>
        </w:rPr>
        <w:t>/003/</w:t>
      </w:r>
      <w:r>
        <w:rPr>
          <w:rFonts w:cs="Arial"/>
          <w:bCs/>
          <w:color w:val="000000"/>
        </w:rPr>
        <w:t>Create Task Template</w:t>
      </w:r>
      <w:bookmarkEnd w:id="30"/>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Create Task Template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after="0"/>
              <w:rPr>
                <w:rFonts w:ascii="Arial" w:hAnsi="Arial" w:cs="Arial"/>
              </w:rPr>
            </w:pPr>
            <w:r>
              <w:rPr>
                <w:rFonts w:ascii="Arial" w:eastAsia="Times New Roman" w:hAnsi="Arial" w:cs="Arial"/>
              </w:rPr>
              <w:t>Date Created: 16 May, 2016</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A94E58">
            <w:pPr>
              <w:numPr>
                <w:ilvl w:val="0"/>
                <w:numId w:val="14"/>
              </w:numPr>
              <w:tabs>
                <w:tab w:val="left" w:pos="342"/>
              </w:tabs>
              <w:suppressAutoHyphens/>
              <w:spacing w:after="0" w:line="100" w:lineRule="atLeast"/>
              <w:ind w:left="-18" w:firstLine="0"/>
              <w:rPr>
                <w:rFonts w:ascii="Arial" w:hAnsi="Arial" w:cs="Arial"/>
              </w:rPr>
            </w:pPr>
            <w:r>
              <w:rPr>
                <w:rFonts w:ascii="Arial" w:hAnsi="Arial" w:cs="Arial"/>
                <w:color w:val="000000"/>
              </w:rPr>
              <w:t>Merchandiser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A94E58">
            <w:pPr>
              <w:numPr>
                <w:ilvl w:val="0"/>
                <w:numId w:val="14"/>
              </w:numPr>
              <w:tabs>
                <w:tab w:val="left" w:pos="342"/>
              </w:tabs>
              <w:suppressAutoHyphens/>
              <w:spacing w:after="0" w:line="100" w:lineRule="atLeast"/>
              <w:ind w:left="-18" w:firstLine="0"/>
              <w:rPr>
                <w:rFonts w:ascii="Arial" w:hAnsi="Arial" w:cs="Arial"/>
              </w:rPr>
            </w:pPr>
            <w:r>
              <w:rPr>
                <w:rFonts w:ascii="Arial" w:eastAsia="Times New Roman" w:hAnsi="Arial" w:cs="Arial"/>
              </w:rPr>
              <w:t>When Merchandiser create any Task Template for a set of Task require to execute any Order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8D2D4B">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Merchandiser create individual Task then Merchandiser create any Task Template for a set of Task require to execute any Order</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186D2C">
            <w:pPr>
              <w:spacing w:after="0"/>
              <w:ind w:left="360"/>
              <w:rPr>
                <w:rFonts w:ascii="Arial" w:hAnsi="Arial" w:cs="Arial"/>
              </w:rPr>
            </w:pPr>
            <w:r>
              <w:rPr>
                <w:rFonts w:ascii="Arial" w:eastAsia="Times New Roman" w:hAnsi="Arial" w:cs="Arial"/>
              </w:rPr>
              <w:t>Merchandiser create tasks and then create Task Template for a set of task to execute any order</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186D2C">
            <w:pPr>
              <w:numPr>
                <w:ilvl w:val="0"/>
                <w:numId w:val="14"/>
              </w:numPr>
              <w:spacing w:after="0"/>
              <w:rPr>
                <w:rFonts w:ascii="Arial" w:hAnsi="Arial" w:cs="Arial"/>
              </w:rPr>
            </w:pPr>
            <w:r>
              <w:rPr>
                <w:rFonts w:ascii="Arial" w:eastAsia="Times New Roman" w:hAnsi="Arial" w:cs="Arial"/>
              </w:rPr>
              <w:t>Tasks must be exist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A94E58">
            <w:pPr>
              <w:numPr>
                <w:ilvl w:val="0"/>
                <w:numId w:val="5"/>
              </w:numPr>
              <w:spacing w:after="0"/>
              <w:ind w:left="342"/>
              <w:rPr>
                <w:rFonts w:ascii="Arial" w:eastAsia="Times New Roman" w:hAnsi="Arial" w:cs="Arial"/>
              </w:rPr>
            </w:pPr>
            <w:r>
              <w:rPr>
                <w:rFonts w:ascii="Arial" w:eastAsia="Times New Roman" w:hAnsi="Arial" w:cs="Arial"/>
              </w:rPr>
              <w:t>Task Template will be saved</w:t>
            </w:r>
          </w:p>
          <w:p w:rsidR="00F403DC" w:rsidRPr="00E265F7" w:rsidRDefault="008D2D4B" w:rsidP="00A94E58">
            <w:pPr>
              <w:numPr>
                <w:ilvl w:val="0"/>
                <w:numId w:val="5"/>
              </w:numPr>
              <w:spacing w:after="0"/>
              <w:ind w:left="342"/>
              <w:rPr>
                <w:rFonts w:ascii="Arial" w:eastAsia="Times New Roman" w:hAnsi="Arial" w:cs="Arial"/>
              </w:rPr>
            </w:pPr>
            <w:r>
              <w:rPr>
                <w:rFonts w:ascii="Arial" w:eastAsia="Times New Roman" w:hAnsi="Arial" w:cs="Arial"/>
              </w:rPr>
              <w:t>Task Template will be available to attach with the relative factor (Style/EPO/SPO)</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9C36C1">
            <w:pPr>
              <w:numPr>
                <w:ilvl w:val="0"/>
                <w:numId w:val="14"/>
              </w:numPr>
              <w:tabs>
                <w:tab w:val="left" w:pos="720"/>
              </w:tabs>
              <w:suppressAutoHyphens/>
              <w:spacing w:after="0" w:line="100" w:lineRule="atLeast"/>
              <w:rPr>
                <w:rFonts w:ascii="Arial" w:hAnsi="Arial" w:cs="Arial"/>
              </w:rPr>
            </w:pPr>
            <w:r>
              <w:rPr>
                <w:rFonts w:ascii="Arial"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8D2D4B" w:rsidP="009C36C1">
            <w:pPr>
              <w:spacing w:after="0"/>
              <w:ind w:left="342"/>
              <w:rPr>
                <w:rFonts w:ascii="Arial" w:hAnsi="Arial" w:cs="Arial"/>
              </w:rPr>
            </w:pPr>
            <w:r>
              <w:rPr>
                <w:rFonts w:ascii="Arial" w:eastAsia="Times New Roman" w:hAnsi="Arial" w:cs="Arial"/>
              </w:rPr>
              <w:t>To Create Task Template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8D2D4B" w:rsidP="00083824">
            <w:pPr>
              <w:numPr>
                <w:ilvl w:val="0"/>
                <w:numId w:val="7"/>
              </w:numPr>
              <w:spacing w:after="0"/>
              <w:rPr>
                <w:rFonts w:ascii="Arial" w:eastAsia="Times New Roman" w:hAnsi="Arial" w:cs="Arial"/>
              </w:rPr>
            </w:pPr>
            <w:r>
              <w:rPr>
                <w:rFonts w:ascii="Arial" w:eastAsia="Times New Roman" w:hAnsi="Arial" w:cs="Arial"/>
              </w:rPr>
              <w:t>Tasks already created in system by the Merchandiser</w:t>
            </w:r>
          </w:p>
          <w:p w:rsidR="008D2D4B" w:rsidRDefault="008D2D4B" w:rsidP="00083824">
            <w:pPr>
              <w:numPr>
                <w:ilvl w:val="0"/>
                <w:numId w:val="7"/>
              </w:numPr>
              <w:spacing w:after="0"/>
              <w:rPr>
                <w:rFonts w:ascii="Arial" w:eastAsia="Times New Roman" w:hAnsi="Arial" w:cs="Arial"/>
              </w:rPr>
            </w:pPr>
            <w:r>
              <w:rPr>
                <w:rFonts w:ascii="Arial" w:eastAsia="Times New Roman" w:hAnsi="Arial" w:cs="Arial"/>
              </w:rPr>
              <w:t>In the Task Template Set of Tasks will be added.</w:t>
            </w:r>
          </w:p>
          <w:p w:rsidR="008D2D4B" w:rsidRDefault="008D2D4B" w:rsidP="00083824">
            <w:pPr>
              <w:numPr>
                <w:ilvl w:val="0"/>
                <w:numId w:val="7"/>
              </w:numPr>
              <w:spacing w:after="0"/>
              <w:rPr>
                <w:rFonts w:ascii="Arial" w:eastAsia="Times New Roman" w:hAnsi="Arial" w:cs="Arial"/>
              </w:rPr>
            </w:pPr>
            <w:r>
              <w:rPr>
                <w:rFonts w:ascii="Arial" w:eastAsia="Times New Roman" w:hAnsi="Arial" w:cs="Arial"/>
              </w:rPr>
              <w:t xml:space="preserve">Task Cluster/Template name will be </w:t>
            </w:r>
            <w:r w:rsidR="00A320FC">
              <w:rPr>
                <w:rFonts w:ascii="Arial" w:eastAsia="Times New Roman" w:hAnsi="Arial" w:cs="Arial"/>
              </w:rPr>
              <w:t>defined</w:t>
            </w:r>
            <w:r>
              <w:rPr>
                <w:rFonts w:ascii="Arial" w:eastAsia="Times New Roman" w:hAnsi="Arial" w:cs="Arial"/>
              </w:rPr>
              <w:t xml:space="preserve"> by the User</w:t>
            </w:r>
          </w:p>
          <w:p w:rsidR="008D2D4B" w:rsidRDefault="008D2D4B" w:rsidP="00083824">
            <w:pPr>
              <w:numPr>
                <w:ilvl w:val="0"/>
                <w:numId w:val="7"/>
              </w:numPr>
              <w:spacing w:after="0"/>
              <w:rPr>
                <w:rFonts w:ascii="Arial" w:eastAsia="Times New Roman" w:hAnsi="Arial" w:cs="Arial"/>
              </w:rPr>
            </w:pPr>
            <w:r>
              <w:rPr>
                <w:rFonts w:ascii="Arial" w:eastAsia="Times New Roman" w:hAnsi="Arial" w:cs="Arial"/>
              </w:rPr>
              <w:t>Task Relation Factor will be selected (Style/EPO/SPO)</w:t>
            </w:r>
          </w:p>
          <w:p w:rsidR="008D2D4B" w:rsidRDefault="008D2D4B" w:rsidP="00083824">
            <w:pPr>
              <w:numPr>
                <w:ilvl w:val="0"/>
                <w:numId w:val="7"/>
              </w:numPr>
              <w:spacing w:after="0"/>
              <w:rPr>
                <w:rFonts w:ascii="Arial" w:eastAsia="Times New Roman" w:hAnsi="Arial" w:cs="Arial"/>
              </w:rPr>
            </w:pPr>
            <w:r>
              <w:rPr>
                <w:rFonts w:ascii="Arial" w:eastAsia="Times New Roman" w:hAnsi="Arial" w:cs="Arial"/>
              </w:rPr>
              <w:t>Only same related factor task will be available to add in the Template</w:t>
            </w:r>
            <w:r w:rsidR="00A320FC">
              <w:rPr>
                <w:rFonts w:ascii="Arial" w:eastAsia="Times New Roman" w:hAnsi="Arial" w:cs="Arial"/>
              </w:rPr>
              <w:t>.</w:t>
            </w:r>
          </w:p>
          <w:p w:rsidR="00A320FC" w:rsidRDefault="00A320FC" w:rsidP="00083824">
            <w:pPr>
              <w:numPr>
                <w:ilvl w:val="0"/>
                <w:numId w:val="7"/>
              </w:numPr>
              <w:spacing w:after="0"/>
              <w:rPr>
                <w:rFonts w:ascii="Arial" w:eastAsia="Times New Roman" w:hAnsi="Arial" w:cs="Arial"/>
              </w:rPr>
            </w:pPr>
            <w:r>
              <w:rPr>
                <w:rFonts w:ascii="Arial" w:eastAsia="Times New Roman" w:hAnsi="Arial" w:cs="Arial"/>
              </w:rPr>
              <w:t>If task Template Relation Factor modified then all the added tasks will be removed.</w:t>
            </w:r>
          </w:p>
          <w:p w:rsidR="00A320FC" w:rsidRDefault="00A320FC" w:rsidP="00083824">
            <w:pPr>
              <w:numPr>
                <w:ilvl w:val="0"/>
                <w:numId w:val="7"/>
              </w:numPr>
              <w:spacing w:after="0"/>
              <w:rPr>
                <w:rFonts w:ascii="Arial" w:eastAsia="Times New Roman" w:hAnsi="Arial" w:cs="Arial"/>
              </w:rPr>
            </w:pPr>
            <w:r>
              <w:rPr>
                <w:rFonts w:ascii="Arial" w:eastAsia="Times New Roman" w:hAnsi="Arial" w:cs="Arial"/>
              </w:rPr>
              <w:t>User will select the require tasks.</w:t>
            </w:r>
          </w:p>
          <w:p w:rsidR="00A320FC" w:rsidRDefault="00A320FC" w:rsidP="00083824">
            <w:pPr>
              <w:numPr>
                <w:ilvl w:val="0"/>
                <w:numId w:val="7"/>
              </w:numPr>
              <w:spacing w:after="0"/>
              <w:rPr>
                <w:rFonts w:ascii="Arial" w:eastAsia="Times New Roman" w:hAnsi="Arial" w:cs="Arial"/>
              </w:rPr>
            </w:pPr>
            <w:r>
              <w:rPr>
                <w:rFonts w:ascii="Arial" w:eastAsia="Times New Roman" w:hAnsi="Arial" w:cs="Arial"/>
              </w:rPr>
              <w:t>If user select any task what is based on presiding task Dependent then user must select the dependent task name from the upper tasks. First task from the list can’t be a presiding Task Dependent one.</w:t>
            </w:r>
          </w:p>
          <w:p w:rsidR="00A320FC" w:rsidRPr="00E265F7" w:rsidRDefault="00A320FC" w:rsidP="00083824">
            <w:pPr>
              <w:numPr>
                <w:ilvl w:val="0"/>
                <w:numId w:val="7"/>
              </w:numPr>
              <w:spacing w:after="0"/>
              <w:rPr>
                <w:rFonts w:ascii="Arial" w:eastAsia="Times New Roman" w:hAnsi="Arial" w:cs="Arial"/>
              </w:rPr>
            </w:pPr>
            <w:r>
              <w:rPr>
                <w:rFonts w:ascii="Arial" w:eastAsia="Times New Roman" w:hAnsi="Arial" w:cs="Arial"/>
              </w:rPr>
              <w:t>User will save the Task Template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26BF" w:rsidP="00D955B9">
            <w:pPr>
              <w:pStyle w:val="ListParagraph"/>
              <w:numPr>
                <w:ilvl w:val="0"/>
                <w:numId w:val="8"/>
              </w:numPr>
              <w:spacing w:after="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 xml:space="preserve">Proper message should be displayed if </w:t>
            </w:r>
            <w:r w:rsidR="00A320FC">
              <w:rPr>
                <w:rFonts w:ascii="Arial" w:eastAsia="Times New Roman" w:hAnsi="Arial" w:cs="Arial"/>
              </w:rPr>
              <w:t>Task Template can’t be saved</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320F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 xml:space="preserve">Use Case ID: </w:t>
            </w:r>
            <w:r>
              <w:rPr>
                <w:rFonts w:ascii="Arial" w:eastAsia="Times New Roman" w:hAnsi="Arial" w:cs="Arial"/>
              </w:rPr>
              <w:t>UC/T&amp;A/001</w:t>
            </w:r>
          </w:p>
        </w:tc>
      </w:tr>
    </w:tbl>
    <w:p w:rsidR="00F95C1B" w:rsidRDefault="00F95C1B" w:rsidP="00F95C1B"/>
    <w:p w:rsidR="00F95C1B" w:rsidRDefault="0054631B" w:rsidP="00F95C1B">
      <w:pPr>
        <w:pStyle w:val="Heading2"/>
      </w:pPr>
      <w:bookmarkStart w:id="31" w:name="_Toc452570036"/>
      <w:r>
        <w:rPr>
          <w:rFonts w:cs="Arial"/>
        </w:rPr>
        <w:t>UC/T&amp;A</w:t>
      </w:r>
      <w:r w:rsidR="00F95C1B">
        <w:rPr>
          <w:rFonts w:cs="Arial"/>
        </w:rPr>
        <w:t>/004/</w:t>
      </w:r>
      <w:r>
        <w:rPr>
          <w:rFonts w:cs="Arial"/>
          <w:bCs/>
          <w:color w:val="000000"/>
        </w:rPr>
        <w:t>Update Task Template</w:t>
      </w:r>
      <w:bookmarkEnd w:id="31"/>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eastAsia="Times New Roman" w:hAnsi="Arial" w:cs="Arial"/>
                <w:b/>
                <w:bCs/>
                <w:color w:val="000000"/>
              </w:rPr>
              <w:t>Update Task Template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after="0"/>
              <w:rPr>
                <w:rFonts w:ascii="Arial" w:hAnsi="Arial" w:cs="Arial"/>
              </w:rPr>
            </w:pPr>
            <w:r>
              <w:rPr>
                <w:rFonts w:ascii="Arial" w:eastAsia="Times New Roman" w:hAnsi="Arial" w:cs="Arial"/>
              </w:rPr>
              <w:t>Date Created: 16 May, 2016</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432"/>
              </w:tabs>
              <w:suppressAutoHyphens/>
              <w:spacing w:after="0" w:line="100" w:lineRule="atLeast"/>
              <w:ind w:left="432" w:hanging="432"/>
              <w:rPr>
                <w:rFonts w:ascii="Arial" w:hAnsi="Arial" w:cs="Arial"/>
              </w:rPr>
            </w:pPr>
            <w:r>
              <w:rPr>
                <w:rFonts w:ascii="Arial" w:hAnsi="Arial" w:cs="Arial"/>
                <w:color w:val="000000"/>
              </w:rPr>
              <w:t>Merchandiser</w:t>
            </w:r>
          </w:p>
        </w:tc>
      </w:tr>
      <w:tr w:rsidR="00A320F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720"/>
              </w:tabs>
              <w:suppressAutoHyphens/>
              <w:spacing w:after="0" w:line="100" w:lineRule="atLeast"/>
              <w:ind w:left="432" w:hanging="432"/>
              <w:rPr>
                <w:rFonts w:ascii="Arial" w:hAnsi="Arial" w:cs="Arial"/>
              </w:rPr>
            </w:pPr>
            <w:r>
              <w:rPr>
                <w:rFonts w:ascii="Arial" w:eastAsia="Times New Roman" w:hAnsi="Arial" w:cs="Arial"/>
              </w:rPr>
              <w:t>When any Task Template needs to be updated for modify any information</w:t>
            </w:r>
            <w:r w:rsidRPr="00E265F7">
              <w:rPr>
                <w:rFonts w:ascii="Arial" w:eastAsia="Times New Roman" w:hAnsi="Arial" w:cs="Arial"/>
              </w:rPr>
              <w:t>.</w:t>
            </w:r>
          </w:p>
        </w:tc>
      </w:tr>
      <w:tr w:rsidR="00A320F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Default="00A320FC" w:rsidP="00A320FC">
            <w:pPr>
              <w:numPr>
                <w:ilvl w:val="0"/>
                <w:numId w:val="14"/>
              </w:numPr>
              <w:tabs>
                <w:tab w:val="left" w:pos="720"/>
              </w:tabs>
              <w:spacing w:after="0" w:line="100" w:lineRule="atLeast"/>
              <w:rPr>
                <w:rFonts w:ascii="Arial" w:hAnsi="Arial" w:cs="Arial"/>
              </w:rPr>
            </w:pPr>
            <w:r>
              <w:rPr>
                <w:rFonts w:ascii="Arial" w:hAnsi="Arial" w:cs="Arial"/>
              </w:rPr>
              <w:t>Merchandiser has created the Task Template</w:t>
            </w:r>
          </w:p>
          <w:p w:rsidR="00A320FC" w:rsidRPr="00E265F7" w:rsidRDefault="00A320FC" w:rsidP="00A320FC">
            <w:pPr>
              <w:numPr>
                <w:ilvl w:val="0"/>
                <w:numId w:val="14"/>
              </w:numPr>
              <w:tabs>
                <w:tab w:val="left" w:pos="720"/>
              </w:tabs>
              <w:spacing w:after="0" w:line="100" w:lineRule="atLeast"/>
              <w:rPr>
                <w:rFonts w:ascii="Arial" w:hAnsi="Arial" w:cs="Arial"/>
              </w:rPr>
            </w:pPr>
            <w:r>
              <w:rPr>
                <w:rFonts w:ascii="Arial" w:hAnsi="Arial" w:cs="Arial"/>
              </w:rPr>
              <w:t>Merchandiser will update the Task Template</w:t>
            </w:r>
          </w:p>
        </w:tc>
      </w:tr>
      <w:tr w:rsidR="00A320F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ind w:left="399"/>
              <w:rPr>
                <w:rFonts w:ascii="Arial" w:hAnsi="Arial" w:cs="Arial"/>
              </w:rPr>
            </w:pPr>
            <w:r>
              <w:rPr>
                <w:rFonts w:ascii="Arial" w:eastAsia="Times New Roman" w:hAnsi="Arial" w:cs="Arial"/>
              </w:rPr>
              <w:t>If any Task Template needs to be updated for further operation</w:t>
            </w:r>
          </w:p>
        </w:tc>
      </w:tr>
      <w:tr w:rsidR="00A320F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ind w:left="399"/>
              <w:rPr>
                <w:rFonts w:ascii="Arial" w:hAnsi="Arial" w:cs="Arial"/>
              </w:rPr>
            </w:pPr>
            <w:r w:rsidRPr="00E265F7">
              <w:rPr>
                <w:rFonts w:ascii="Arial" w:eastAsia="Times New Roman" w:hAnsi="Arial" w:cs="Arial"/>
              </w:rPr>
              <w:t xml:space="preserve">Medium </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8D2D4B" w:rsidRDefault="00A320FC" w:rsidP="00A320FC">
            <w:pPr>
              <w:numPr>
                <w:ilvl w:val="0"/>
                <w:numId w:val="14"/>
              </w:numPr>
              <w:tabs>
                <w:tab w:val="left" w:pos="720"/>
              </w:tabs>
              <w:spacing w:after="0" w:line="100" w:lineRule="atLeast"/>
              <w:rPr>
                <w:rFonts w:ascii="Arial" w:hAnsi="Arial" w:cs="Arial"/>
              </w:rPr>
            </w:pPr>
            <w:r>
              <w:rPr>
                <w:rFonts w:ascii="Arial" w:eastAsia="Times New Roman" w:hAnsi="Arial" w:cs="Arial"/>
              </w:rPr>
              <w:t>Task</w:t>
            </w:r>
            <w:r w:rsidRPr="00E265F7">
              <w:rPr>
                <w:rFonts w:ascii="Arial" w:eastAsia="Times New Roman" w:hAnsi="Arial" w:cs="Arial"/>
              </w:rPr>
              <w:t xml:space="preserve"> </w:t>
            </w:r>
            <w:r>
              <w:rPr>
                <w:rFonts w:ascii="Arial" w:eastAsia="Times New Roman" w:hAnsi="Arial" w:cs="Arial"/>
              </w:rPr>
              <w:t xml:space="preserve">Template </w:t>
            </w:r>
            <w:r w:rsidRPr="00E265F7">
              <w:rPr>
                <w:rFonts w:ascii="Arial" w:eastAsia="Times New Roman" w:hAnsi="Arial" w:cs="Arial"/>
              </w:rPr>
              <w:t>must exist in System.</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w:t>
            </w:r>
            <w:r>
              <w:rPr>
                <w:rFonts w:ascii="Arial" w:eastAsia="Times New Roman" w:hAnsi="Arial" w:cs="Arial"/>
              </w:rPr>
              <w:t xml:space="preserve"> </w:t>
            </w:r>
            <w:r w:rsidRPr="00E265F7">
              <w:rPr>
                <w:rFonts w:ascii="Arial" w:eastAsia="Times New Roman" w:hAnsi="Arial" w:cs="Arial"/>
              </w:rPr>
              <w:t>updated.</w:t>
            </w:r>
          </w:p>
          <w:p w:rsidR="00A320FC" w:rsidRPr="002F5BA6" w:rsidRDefault="00A320FC" w:rsidP="00A320FC">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edit/modify again.</w:t>
            </w:r>
          </w:p>
          <w:p w:rsidR="00A320FC" w:rsidRPr="00E265F7" w:rsidRDefault="00A320FC" w:rsidP="00A320FC">
            <w:pPr>
              <w:numPr>
                <w:ilvl w:val="0"/>
                <w:numId w:val="14"/>
              </w:numPr>
              <w:tabs>
                <w:tab w:val="left" w:pos="720"/>
              </w:tabs>
              <w:spacing w:after="0" w:line="100" w:lineRule="atLeast"/>
              <w:rPr>
                <w:rFonts w:ascii="Arial" w:hAnsi="Arial" w:cs="Arial"/>
              </w:rPr>
            </w:pPr>
            <w:r>
              <w:rPr>
                <w:rFonts w:ascii="Arial" w:hAnsi="Arial" w:cs="Arial"/>
              </w:rPr>
              <w:t>Task Template will be Updated with the updated information</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ind w:left="342"/>
              <w:rPr>
                <w:rFonts w:ascii="Arial" w:hAnsi="Arial" w:cs="Arial"/>
              </w:rPr>
            </w:pPr>
            <w:r>
              <w:rPr>
                <w:rFonts w:ascii="Arial" w:eastAsia="Times New Roman" w:hAnsi="Arial" w:cs="Arial"/>
              </w:rPr>
              <w:t>Update the Task Template in System</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8D2D4B" w:rsidRDefault="00A320FC" w:rsidP="00A320FC">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Merchandiser has already created the Task Template.</w:t>
            </w:r>
          </w:p>
          <w:p w:rsidR="00A320FC" w:rsidRPr="00E778CF" w:rsidRDefault="00A320FC" w:rsidP="00A320FC">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For any reason Merchandiser need to update the task Template for further operation.</w:t>
            </w:r>
          </w:p>
        </w:tc>
      </w:tr>
      <w:tr w:rsidR="00A320F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pStyle w:val="ListParagraph"/>
              <w:numPr>
                <w:ilvl w:val="0"/>
                <w:numId w:val="18"/>
              </w:numPr>
              <w:tabs>
                <w:tab w:val="left" w:pos="342"/>
                <w:tab w:val="left" w:pos="1152"/>
              </w:tabs>
              <w:spacing w:after="0"/>
              <w:ind w:left="342" w:hanging="342"/>
              <w:contextualSpacing w:val="0"/>
              <w:rPr>
                <w:rFonts w:ascii="Arial" w:hAnsi="Arial" w:cs="Arial"/>
              </w:rPr>
            </w:pPr>
            <w:r>
              <w:rPr>
                <w:rFonts w:ascii="Arial" w:hAnsi="Arial" w:cs="Arial"/>
              </w:rPr>
              <w:t>N/A</w:t>
            </w:r>
          </w:p>
        </w:tc>
      </w:tr>
      <w:tr w:rsidR="00A320F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720"/>
              </w:tabs>
              <w:spacing w:after="0" w:line="100" w:lineRule="atLeast"/>
              <w:rPr>
                <w:rFonts w:ascii="Arial" w:hAnsi="Arial" w:cs="Arial"/>
              </w:rPr>
            </w:pPr>
            <w:r w:rsidRPr="00E265F7">
              <w:rPr>
                <w:rFonts w:ascii="Arial" w:eastAsia="Times New Roman" w:hAnsi="Arial" w:cs="Arial"/>
              </w:rPr>
              <w:t xml:space="preserve">Proper message should be displayed if </w:t>
            </w:r>
            <w:r>
              <w:rPr>
                <w:rFonts w:ascii="Arial" w:eastAsia="Times New Roman" w:hAnsi="Arial" w:cs="Arial"/>
              </w:rPr>
              <w:t>Task Template can’t be updated</w:t>
            </w:r>
          </w:p>
          <w:p w:rsidR="00A320FC" w:rsidRPr="00E265F7" w:rsidRDefault="00A320FC" w:rsidP="00A320FC">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A320FC" w:rsidRPr="00E265F7" w:rsidRDefault="00A320FC" w:rsidP="00A320FC">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A320F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A320FC" w:rsidRPr="00E265F7" w:rsidRDefault="00A320FC" w:rsidP="00A320FC">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 xml:space="preserve">Use Case ID: </w:t>
            </w:r>
            <w:r>
              <w:rPr>
                <w:rFonts w:ascii="Arial" w:eastAsia="Times New Roman" w:hAnsi="Arial" w:cs="Arial"/>
              </w:rPr>
              <w:t>UC/T&amp;A/003</w:t>
            </w:r>
          </w:p>
        </w:tc>
      </w:tr>
    </w:tbl>
    <w:p w:rsidR="00F95C1B" w:rsidRDefault="0054631B" w:rsidP="00D0569B">
      <w:pPr>
        <w:pStyle w:val="Heading2"/>
      </w:pPr>
      <w:bookmarkStart w:id="32" w:name="_Toc452570037"/>
      <w:r>
        <w:rPr>
          <w:rFonts w:cs="Arial"/>
        </w:rPr>
        <w:t>UC/T&amp;A</w:t>
      </w:r>
      <w:r w:rsidR="00D0569B">
        <w:rPr>
          <w:rFonts w:cs="Arial"/>
        </w:rPr>
        <w:t>/005/</w:t>
      </w:r>
      <w:r>
        <w:rPr>
          <w:rFonts w:cs="Arial"/>
          <w:bCs/>
          <w:color w:val="000000"/>
        </w:rPr>
        <w:t>Attach Task Template</w:t>
      </w:r>
      <w:bookmarkEnd w:id="32"/>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lastRenderedPageBreak/>
              <w:t>Use Case ID: UC/T&amp;A</w:t>
            </w:r>
            <w:r w:rsidR="00F403DC" w:rsidRPr="00E265F7">
              <w:rPr>
                <w:rFonts w:ascii="Arial" w:eastAsia="Times New Roman" w:hAnsi="Arial" w:cs="Arial"/>
              </w:rPr>
              <w:t>/005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4631B">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eastAsia="Times New Roman" w:hAnsi="Arial" w:cs="Arial"/>
                <w:b/>
              </w:rPr>
              <w:t>Attach Task Template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320FC" w:rsidP="004C0FBF">
            <w:pPr>
              <w:numPr>
                <w:ilvl w:val="0"/>
                <w:numId w:val="14"/>
              </w:numPr>
              <w:tabs>
                <w:tab w:val="left" w:pos="342"/>
              </w:tabs>
              <w:suppressAutoHyphens/>
              <w:spacing w:after="0" w:line="100" w:lineRule="atLeast"/>
              <w:ind w:left="0" w:firstLine="0"/>
              <w:rPr>
                <w:rFonts w:ascii="Arial" w:hAnsi="Arial" w:cs="Arial"/>
              </w:rPr>
            </w:pPr>
            <w:r>
              <w:rPr>
                <w:rFonts w:ascii="Arial" w:hAnsi="Arial" w:cs="Arial"/>
                <w:color w:val="000000"/>
              </w:rPr>
              <w:t>Merchandiser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320FC">
            <w:pPr>
              <w:spacing w:after="0"/>
              <w:ind w:left="342"/>
              <w:rPr>
                <w:rFonts w:ascii="Arial" w:hAnsi="Arial" w:cs="Arial"/>
              </w:rPr>
            </w:pPr>
            <w:r w:rsidRPr="00E265F7">
              <w:rPr>
                <w:rFonts w:ascii="Arial" w:eastAsia="Times New Roman" w:hAnsi="Arial" w:cs="Arial"/>
              </w:rPr>
              <w:t xml:space="preserve">When </w:t>
            </w:r>
            <w:r w:rsidR="00A320FC">
              <w:rPr>
                <w:rFonts w:ascii="Arial" w:eastAsia="Times New Roman" w:hAnsi="Arial" w:cs="Arial"/>
              </w:rPr>
              <w:t>Merchandiser attach any task to any related factor (Style/EPO/SPO)</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320FC" w:rsidRDefault="00A320FC" w:rsidP="00C95825">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Merchandiser already created Tasks.</w:t>
            </w:r>
          </w:p>
          <w:p w:rsidR="00A320FC" w:rsidRPr="00A320FC" w:rsidRDefault="00A320FC" w:rsidP="00C95825">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Merchandiser has created the Task Template.</w:t>
            </w:r>
          </w:p>
          <w:p w:rsidR="00A320FC" w:rsidRPr="00E265F7" w:rsidRDefault="00A320FC" w:rsidP="00C95825">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Now Merchandiser will attach the Task Template to The related factor (Style/EPO/SPO)</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320FC" w:rsidP="00A320FC">
            <w:pPr>
              <w:spacing w:after="0"/>
              <w:ind w:left="342"/>
              <w:rPr>
                <w:rFonts w:ascii="Arial" w:hAnsi="Arial" w:cs="Arial"/>
              </w:rPr>
            </w:pPr>
            <w:r>
              <w:rPr>
                <w:rFonts w:ascii="Arial" w:eastAsia="Times New Roman" w:hAnsi="Arial" w:cs="Arial"/>
              </w:rPr>
              <w:t>Merchandiser has create the Task Template for a set of Task which is require to execute any order</w:t>
            </w:r>
            <w:r w:rsidR="00F21DEA">
              <w:rPr>
                <w:rFonts w:ascii="Arial" w:eastAsia="Times New Roman" w:hAnsi="Arial" w:cs="Arial"/>
              </w:rPr>
              <w:t>. Then Merchandiser will attach the Task template to the Related Factor (Style/EPO/SPO)</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21DEA" w:rsidP="00D955B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21DEA" w:rsidP="00D955B9">
            <w:pPr>
              <w:numPr>
                <w:ilvl w:val="0"/>
                <w:numId w:val="14"/>
              </w:numPr>
              <w:spacing w:after="0"/>
              <w:rPr>
                <w:rFonts w:ascii="Arial" w:eastAsia="Times New Roman" w:hAnsi="Arial" w:cs="Arial"/>
              </w:rPr>
            </w:pPr>
            <w:r>
              <w:rPr>
                <w:rFonts w:ascii="Arial" w:eastAsia="Times New Roman" w:hAnsi="Arial" w:cs="Arial"/>
              </w:rPr>
              <w:t>Task Template must exist in System</w:t>
            </w:r>
          </w:p>
          <w:p w:rsidR="00F403DC" w:rsidRDefault="00F21DEA" w:rsidP="004C0FBF">
            <w:pPr>
              <w:numPr>
                <w:ilvl w:val="0"/>
                <w:numId w:val="14"/>
              </w:numPr>
              <w:spacing w:after="0"/>
              <w:rPr>
                <w:rFonts w:ascii="Arial" w:eastAsia="Times New Roman" w:hAnsi="Arial" w:cs="Arial"/>
              </w:rPr>
            </w:pPr>
            <w:r>
              <w:rPr>
                <w:rFonts w:ascii="Arial" w:eastAsia="Times New Roman" w:hAnsi="Arial" w:cs="Arial"/>
              </w:rPr>
              <w:t>Related Factor (Style/EPO/SPO) must exist in System.</w:t>
            </w:r>
          </w:p>
          <w:p w:rsidR="00975A8A" w:rsidRPr="004C0FBF" w:rsidRDefault="00975A8A" w:rsidP="004C0FBF">
            <w:pPr>
              <w:numPr>
                <w:ilvl w:val="0"/>
                <w:numId w:val="14"/>
              </w:numPr>
              <w:spacing w:after="0"/>
              <w:rPr>
                <w:rFonts w:ascii="Arial" w:eastAsia="Times New Roman" w:hAnsi="Arial" w:cs="Arial"/>
              </w:rPr>
            </w:pPr>
            <w:r>
              <w:rPr>
                <w:rFonts w:ascii="Arial" w:eastAsia="Times New Roman" w:hAnsi="Arial" w:cs="Arial"/>
              </w:rPr>
              <w:t>Assignee name must exist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5936A9">
            <w:pPr>
              <w:numPr>
                <w:ilvl w:val="0"/>
                <w:numId w:val="5"/>
              </w:numPr>
              <w:spacing w:after="0"/>
              <w:ind w:left="342" w:hanging="342"/>
              <w:rPr>
                <w:rFonts w:ascii="Arial" w:eastAsia="Times New Roman" w:hAnsi="Arial" w:cs="Arial"/>
              </w:rPr>
            </w:pPr>
            <w:r>
              <w:rPr>
                <w:rFonts w:ascii="Arial" w:eastAsia="Times New Roman" w:hAnsi="Arial" w:cs="Arial"/>
              </w:rPr>
              <w:t>Task Template will be attached with the declared related factor entity.</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F403DC">
            <w:pPr>
              <w:spacing w:after="0"/>
              <w:ind w:left="432"/>
              <w:rPr>
                <w:rFonts w:ascii="Arial" w:hAnsi="Arial" w:cs="Arial"/>
              </w:rPr>
            </w:pPr>
            <w:r>
              <w:rPr>
                <w:rFonts w:ascii="Arial" w:eastAsia="Times New Roman" w:hAnsi="Arial" w:cs="Arial"/>
              </w:rPr>
              <w:t>Attach Task Template to the Related Factor (Style/EPO/SPO)</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975A8A" w:rsidP="005433E6">
            <w:pPr>
              <w:numPr>
                <w:ilvl w:val="0"/>
                <w:numId w:val="10"/>
              </w:numPr>
              <w:spacing w:after="0"/>
              <w:rPr>
                <w:rFonts w:ascii="Arial" w:eastAsia="Times New Roman" w:hAnsi="Arial" w:cs="Arial"/>
              </w:rPr>
            </w:pPr>
            <w:r>
              <w:rPr>
                <w:rFonts w:ascii="Arial" w:eastAsia="Times New Roman" w:hAnsi="Arial" w:cs="Arial"/>
              </w:rPr>
              <w:t>User will select the Relation Factor</w:t>
            </w:r>
            <w:r w:rsidR="005433E6">
              <w:rPr>
                <w:rFonts w:ascii="Arial" w:eastAsia="Times New Roman" w:hAnsi="Arial" w:cs="Arial"/>
              </w:rPr>
              <w:t>.</w:t>
            </w:r>
          </w:p>
          <w:p w:rsidR="00975A8A" w:rsidRDefault="00975A8A" w:rsidP="005433E6">
            <w:pPr>
              <w:numPr>
                <w:ilvl w:val="0"/>
                <w:numId w:val="10"/>
              </w:numPr>
              <w:spacing w:after="0"/>
              <w:rPr>
                <w:rFonts w:ascii="Arial" w:eastAsia="Times New Roman" w:hAnsi="Arial" w:cs="Arial"/>
              </w:rPr>
            </w:pPr>
            <w:r>
              <w:rPr>
                <w:rFonts w:ascii="Arial" w:eastAsia="Times New Roman" w:hAnsi="Arial" w:cs="Arial"/>
              </w:rPr>
              <w:t>User will select the relation factor value</w:t>
            </w:r>
          </w:p>
          <w:p w:rsidR="00975A8A" w:rsidRDefault="00975A8A" w:rsidP="005433E6">
            <w:pPr>
              <w:numPr>
                <w:ilvl w:val="0"/>
                <w:numId w:val="10"/>
              </w:numPr>
              <w:spacing w:after="0"/>
              <w:rPr>
                <w:rFonts w:ascii="Arial" w:eastAsia="Times New Roman" w:hAnsi="Arial" w:cs="Arial"/>
              </w:rPr>
            </w:pPr>
            <w:r>
              <w:rPr>
                <w:rFonts w:ascii="Arial" w:eastAsia="Times New Roman" w:hAnsi="Arial" w:cs="Arial"/>
              </w:rPr>
              <w:t>User will select the Task Template/Cluster.</w:t>
            </w:r>
          </w:p>
          <w:p w:rsidR="00975A8A" w:rsidRDefault="00975A8A" w:rsidP="005433E6">
            <w:pPr>
              <w:numPr>
                <w:ilvl w:val="0"/>
                <w:numId w:val="10"/>
              </w:numPr>
              <w:spacing w:after="0"/>
              <w:rPr>
                <w:rFonts w:ascii="Arial" w:eastAsia="Times New Roman" w:hAnsi="Arial" w:cs="Arial"/>
              </w:rPr>
            </w:pPr>
            <w:r>
              <w:rPr>
                <w:rFonts w:ascii="Arial" w:eastAsia="Times New Roman" w:hAnsi="Arial" w:cs="Arial"/>
              </w:rPr>
              <w:t>User will select the assignee name for each Task.</w:t>
            </w:r>
          </w:p>
          <w:p w:rsidR="00975A8A" w:rsidRPr="00E265F7" w:rsidRDefault="00975A8A" w:rsidP="00975A8A">
            <w:pPr>
              <w:numPr>
                <w:ilvl w:val="0"/>
                <w:numId w:val="10"/>
              </w:numPr>
              <w:spacing w:after="0"/>
              <w:rPr>
                <w:rFonts w:ascii="Arial" w:eastAsia="Times New Roman" w:hAnsi="Arial" w:cs="Arial"/>
              </w:rPr>
            </w:pPr>
            <w:r>
              <w:rPr>
                <w:rFonts w:ascii="Arial" w:eastAsia="Times New Roman" w:hAnsi="Arial" w:cs="Arial"/>
              </w:rPr>
              <w:t>User will same the Task Template Attachment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 xml:space="preserve">Proper message should be displayed if </w:t>
            </w:r>
            <w:r w:rsidR="00975A8A">
              <w:rPr>
                <w:rFonts w:ascii="Arial" w:eastAsia="Times New Roman" w:hAnsi="Arial" w:cs="Arial"/>
              </w:rPr>
              <w:t>Task Template can’t be attached.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 xml:space="preserve">Use Case ID: </w:t>
            </w:r>
            <w:r w:rsidR="00975A8A">
              <w:rPr>
                <w:rFonts w:ascii="Arial" w:eastAsia="Times New Roman" w:hAnsi="Arial" w:cs="Arial"/>
              </w:rPr>
              <w:t>UC/T&amp;A/004</w:t>
            </w:r>
          </w:p>
        </w:tc>
      </w:tr>
    </w:tbl>
    <w:p w:rsidR="00F403DC" w:rsidRDefault="00F403DC" w:rsidP="00F95C1B">
      <w:pPr>
        <w:sectPr w:rsidR="00F403DC" w:rsidSect="00712F6A">
          <w:headerReference w:type="default" r:id="rId23"/>
          <w:footerReference w:type="default" r:id="rId24"/>
          <w:pgSz w:w="12240" w:h="15840"/>
          <w:pgMar w:top="1440" w:right="1440" w:bottom="1440" w:left="1440" w:header="0" w:footer="0" w:gutter="0"/>
          <w:cols w:space="720"/>
          <w:formProt w:val="0"/>
          <w:titlePg/>
          <w:docGrid w:linePitch="360" w:charSpace="12288"/>
        </w:sectPr>
      </w:pPr>
    </w:p>
    <w:p w:rsidR="00F95C1B" w:rsidRDefault="0054631B" w:rsidP="00D0569B">
      <w:pPr>
        <w:pStyle w:val="Heading2"/>
      </w:pPr>
      <w:bookmarkStart w:id="33" w:name="_Toc452570038"/>
      <w:r>
        <w:rPr>
          <w:rFonts w:cs="Arial"/>
        </w:rPr>
        <w:lastRenderedPageBreak/>
        <w:t>UC/T&amp;A</w:t>
      </w:r>
      <w:r w:rsidR="00D0569B">
        <w:rPr>
          <w:rFonts w:cs="Arial"/>
        </w:rPr>
        <w:t>/006/</w:t>
      </w:r>
      <w:r>
        <w:rPr>
          <w:rFonts w:cs="Arial"/>
          <w:bCs/>
        </w:rPr>
        <w:t>Generate Task</w:t>
      </w:r>
      <w:bookmarkEnd w:id="3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35290">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eastAsia="Times New Roman" w:hAnsi="Arial" w:cs="Arial"/>
                <w:b/>
                <w:bCs/>
              </w:rPr>
              <w:t>Generate Task</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54631B">
            <w:pPr>
              <w:spacing w:after="0"/>
              <w:rPr>
                <w:rFonts w:ascii="Arial" w:hAnsi="Arial" w:cs="Arial"/>
              </w:rPr>
            </w:pPr>
            <w:r>
              <w:rPr>
                <w:rFonts w:ascii="Arial" w:eastAsia="Times New Roman" w:hAnsi="Arial" w:cs="Arial"/>
              </w:rPr>
              <w:t>Date Crea</w:t>
            </w:r>
            <w:r w:rsidR="0054631B">
              <w:rPr>
                <w:rFonts w:ascii="Arial" w:eastAsia="Times New Roman" w:hAnsi="Arial" w:cs="Arial"/>
              </w:rPr>
              <w:t>ted: 16</w:t>
            </w:r>
            <w:r>
              <w:rPr>
                <w:rFonts w:ascii="Arial" w:eastAsia="Times New Roman" w:hAnsi="Arial" w:cs="Arial"/>
              </w:rPr>
              <w:t xml:space="preserve"> </w:t>
            </w:r>
            <w:r w:rsidR="0054631B">
              <w:rPr>
                <w:rFonts w:ascii="Arial" w:eastAsia="Times New Roman" w:hAnsi="Arial" w:cs="Arial"/>
              </w:rPr>
              <w:t>May, 2016</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1D4112">
            <w:pPr>
              <w:numPr>
                <w:ilvl w:val="0"/>
                <w:numId w:val="14"/>
              </w:numPr>
              <w:tabs>
                <w:tab w:val="left" w:pos="304"/>
              </w:tabs>
              <w:suppressAutoHyphens/>
              <w:spacing w:after="0" w:line="100" w:lineRule="atLeast"/>
              <w:ind w:left="0" w:firstLine="0"/>
              <w:rPr>
                <w:rFonts w:ascii="Arial" w:hAnsi="Arial" w:cs="Arial"/>
              </w:rPr>
            </w:pPr>
            <w:r>
              <w:rPr>
                <w:rFonts w:ascii="Arial" w:hAnsi="Arial" w:cs="Arial"/>
                <w:color w:val="000000"/>
              </w:rPr>
              <w:t>T&amp;A Administrator (System)</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1D4112">
            <w:pPr>
              <w:numPr>
                <w:ilvl w:val="0"/>
                <w:numId w:val="14"/>
              </w:numPr>
              <w:tabs>
                <w:tab w:val="left" w:pos="304"/>
              </w:tabs>
              <w:suppressAutoHyphens/>
              <w:spacing w:after="0" w:line="100" w:lineRule="atLeast"/>
              <w:ind w:left="304" w:hanging="304"/>
              <w:rPr>
                <w:rFonts w:ascii="Arial" w:hAnsi="Arial" w:cs="Arial"/>
              </w:rPr>
            </w:pPr>
            <w:r>
              <w:rPr>
                <w:rFonts w:ascii="Arial" w:hAnsi="Arial" w:cs="Arial"/>
                <w:color w:val="000000"/>
              </w:rPr>
              <w:t>When Tasks will be generated after Task Template Attachment</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975A8A">
            <w:pPr>
              <w:numPr>
                <w:ilvl w:val="0"/>
                <w:numId w:val="14"/>
              </w:numPr>
              <w:tabs>
                <w:tab w:val="left" w:pos="720"/>
              </w:tabs>
              <w:suppressAutoHyphens/>
              <w:spacing w:after="0" w:line="100" w:lineRule="atLeast"/>
              <w:rPr>
                <w:rFonts w:ascii="Arial" w:hAnsi="Arial" w:cs="Arial"/>
              </w:rPr>
            </w:pPr>
            <w:r>
              <w:rPr>
                <w:rFonts w:ascii="Arial" w:hAnsi="Arial" w:cs="Arial"/>
                <w:color w:val="000000"/>
              </w:rPr>
              <w:t>To generate Task for any Style/EPO/SPO</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73511A">
            <w:pPr>
              <w:numPr>
                <w:ilvl w:val="0"/>
                <w:numId w:val="14"/>
              </w:numPr>
              <w:tabs>
                <w:tab w:val="left" w:pos="720"/>
              </w:tabs>
              <w:suppressAutoHyphens/>
              <w:spacing w:after="0" w:line="100" w:lineRule="atLeast"/>
              <w:rPr>
                <w:rFonts w:ascii="Arial" w:hAnsi="Arial" w:cs="Arial"/>
              </w:rPr>
            </w:pPr>
            <w:r>
              <w:rPr>
                <w:rFonts w:ascii="Arial" w:hAnsi="Arial" w:cs="Arial"/>
                <w:color w:val="000000"/>
              </w:rPr>
              <w:t>Tasks will be generated after attaching any Task Template to its related Factor. System will generate the task in favor of Task Administrator</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975A8A" w:rsidP="001D4112">
            <w:pPr>
              <w:numPr>
                <w:ilvl w:val="0"/>
                <w:numId w:val="14"/>
              </w:numPr>
              <w:tabs>
                <w:tab w:val="left" w:pos="720"/>
              </w:tabs>
              <w:suppressAutoHyphens/>
              <w:spacing w:after="0" w:line="100" w:lineRule="atLeast"/>
              <w:rPr>
                <w:rFonts w:ascii="Arial" w:hAnsi="Arial" w:cs="Arial"/>
              </w:rPr>
            </w:pPr>
            <w:r>
              <w:rPr>
                <w:rFonts w:ascii="Arial" w:hAnsi="Arial" w:cs="Arial"/>
              </w:rPr>
              <w:t>Task template must be attached with the relat</w:t>
            </w:r>
            <w:r w:rsidR="00CE23E2">
              <w:rPr>
                <w:rFonts w:ascii="Arial" w:hAnsi="Arial" w:cs="Arial"/>
              </w:rPr>
              <w:t>ive factor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E23E2" w:rsidRDefault="00CE23E2" w:rsidP="00CE23E2">
            <w:pPr>
              <w:numPr>
                <w:ilvl w:val="0"/>
                <w:numId w:val="14"/>
              </w:numPr>
              <w:tabs>
                <w:tab w:val="left" w:pos="720"/>
              </w:tabs>
              <w:suppressAutoHyphens/>
              <w:spacing w:after="0" w:line="100" w:lineRule="atLeast"/>
              <w:rPr>
                <w:rFonts w:ascii="Arial" w:hAnsi="Arial" w:cs="Arial"/>
              </w:rPr>
            </w:pPr>
            <w:r>
              <w:rPr>
                <w:rFonts w:ascii="Arial" w:hAnsi="Arial" w:cs="Arial"/>
              </w:rPr>
              <w:t>All Tasks will be generated for the relative factor as per Task template and Task generation logic.</w:t>
            </w:r>
          </w:p>
          <w:p w:rsidR="00CE23E2" w:rsidRPr="00CE23E2" w:rsidRDefault="00CE23E2" w:rsidP="00CE23E2">
            <w:pPr>
              <w:numPr>
                <w:ilvl w:val="0"/>
                <w:numId w:val="14"/>
              </w:numPr>
              <w:tabs>
                <w:tab w:val="left" w:pos="720"/>
              </w:tabs>
              <w:suppressAutoHyphens/>
              <w:spacing w:after="0" w:line="100" w:lineRule="atLeast"/>
              <w:rPr>
                <w:rFonts w:ascii="Arial" w:hAnsi="Arial" w:cs="Arial"/>
              </w:rPr>
            </w:pPr>
            <w:r>
              <w:rPr>
                <w:rFonts w:ascii="Arial" w:hAnsi="Arial" w:cs="Arial"/>
              </w:rPr>
              <w:t>Task will be distributed to the assigned user.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F403DC">
            <w:pPr>
              <w:spacing w:after="0"/>
              <w:ind w:left="432"/>
              <w:rPr>
                <w:rFonts w:ascii="Arial" w:hAnsi="Arial" w:cs="Arial"/>
              </w:rPr>
            </w:pPr>
            <w:r>
              <w:rPr>
                <w:rFonts w:ascii="Arial" w:hAnsi="Arial" w:cs="Arial"/>
              </w:rPr>
              <w:t>To Generate Tasks for any Relative Factor (Style/EPO/SPO)</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4CDE" w:rsidRDefault="00CE23E2" w:rsidP="00D44CDE">
            <w:pPr>
              <w:numPr>
                <w:ilvl w:val="0"/>
                <w:numId w:val="21"/>
              </w:numPr>
              <w:tabs>
                <w:tab w:val="left" w:pos="720"/>
              </w:tabs>
              <w:suppressAutoHyphens/>
              <w:spacing w:after="0" w:line="100" w:lineRule="atLeast"/>
              <w:rPr>
                <w:rFonts w:ascii="Arial" w:hAnsi="Arial" w:cs="Arial"/>
              </w:rPr>
            </w:pPr>
            <w:r>
              <w:rPr>
                <w:rFonts w:ascii="Arial" w:hAnsi="Arial" w:cs="Arial"/>
              </w:rPr>
              <w:t>It is a System Generated Process.</w:t>
            </w:r>
          </w:p>
          <w:p w:rsidR="00CE23E2" w:rsidRPr="00D44CDE" w:rsidRDefault="00CE23E2" w:rsidP="00D44CDE">
            <w:pPr>
              <w:numPr>
                <w:ilvl w:val="0"/>
                <w:numId w:val="21"/>
              </w:numPr>
              <w:tabs>
                <w:tab w:val="left" w:pos="720"/>
              </w:tabs>
              <w:suppressAutoHyphens/>
              <w:spacing w:after="0" w:line="100" w:lineRule="atLeast"/>
              <w:rPr>
                <w:rFonts w:ascii="Arial" w:hAnsi="Arial" w:cs="Arial"/>
              </w:rPr>
            </w:pPr>
            <w:r>
              <w:rPr>
                <w:rFonts w:ascii="Arial" w:hAnsi="Arial" w:cs="Arial"/>
              </w:rPr>
              <w:t xml:space="preserve">When Merchandiser attached any Task Template to any relative factor then System generate all the tasks as per task Template and Task generation logic. </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 xml:space="preserve">Proper message should be displayed if </w:t>
            </w:r>
            <w:r w:rsidR="00CE23E2">
              <w:rPr>
                <w:rFonts w:ascii="Arial" w:eastAsia="Times New Roman" w:hAnsi="Arial" w:cs="Arial"/>
              </w:rPr>
              <w:t>Task can’t be generated.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 xml:space="preserve">Use Case ID: </w:t>
            </w:r>
            <w:r w:rsidR="00CE23E2">
              <w:rPr>
                <w:rFonts w:ascii="Arial" w:eastAsia="Times New Roman" w:hAnsi="Arial" w:cs="Arial"/>
              </w:rPr>
              <w:t>UC/T&amp;A/005</w:t>
            </w:r>
          </w:p>
        </w:tc>
      </w:tr>
    </w:tbl>
    <w:p w:rsidR="00F95C1B" w:rsidRDefault="00F95C1B" w:rsidP="00F95C1B"/>
    <w:p w:rsidR="00D0569B" w:rsidRDefault="0054631B" w:rsidP="00D0569B">
      <w:pPr>
        <w:pStyle w:val="Heading2"/>
      </w:pPr>
      <w:bookmarkStart w:id="34" w:name="_Toc452570039"/>
      <w:r>
        <w:rPr>
          <w:rFonts w:cs="Arial"/>
        </w:rPr>
        <w:t>UC/T&amp;A</w:t>
      </w:r>
      <w:r w:rsidR="00D0569B">
        <w:rPr>
          <w:rFonts w:cs="Arial"/>
        </w:rPr>
        <w:t>/007/</w:t>
      </w:r>
      <w:r>
        <w:rPr>
          <w:rFonts w:cs="Arial"/>
          <w:color w:val="000000"/>
        </w:rPr>
        <w:t>Distribute Task</w:t>
      </w:r>
      <w:bookmarkEnd w:id="3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color w:val="000000"/>
              </w:rPr>
              <w:t>Distribute Task</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1D4112">
            <w:pPr>
              <w:numPr>
                <w:ilvl w:val="0"/>
                <w:numId w:val="14"/>
              </w:numPr>
              <w:tabs>
                <w:tab w:val="left" w:pos="720"/>
              </w:tabs>
              <w:suppressAutoHyphens/>
              <w:spacing w:after="0" w:line="100" w:lineRule="atLeast"/>
              <w:rPr>
                <w:rFonts w:ascii="Arial" w:hAnsi="Arial" w:cs="Arial"/>
              </w:rPr>
            </w:pPr>
            <w:r>
              <w:rPr>
                <w:rFonts w:ascii="Arial" w:hAnsi="Arial" w:cs="Arial"/>
                <w:color w:val="000000"/>
              </w:rPr>
              <w:t>Task Administrator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1D4112">
            <w:pPr>
              <w:numPr>
                <w:ilvl w:val="0"/>
                <w:numId w:val="14"/>
              </w:numPr>
              <w:tabs>
                <w:tab w:val="left" w:pos="720"/>
              </w:tabs>
              <w:suppressAutoHyphens/>
              <w:spacing w:after="0" w:line="100" w:lineRule="atLeast"/>
              <w:rPr>
                <w:rFonts w:ascii="Arial" w:hAnsi="Arial" w:cs="Arial"/>
              </w:rPr>
            </w:pPr>
            <w:r>
              <w:rPr>
                <w:rFonts w:ascii="Arial" w:hAnsi="Arial" w:cs="Arial"/>
              </w:rPr>
              <w:t>When any Task distribute to the Assigned user/Employee</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1D4112">
            <w:pPr>
              <w:numPr>
                <w:ilvl w:val="0"/>
                <w:numId w:val="14"/>
              </w:numPr>
              <w:tabs>
                <w:tab w:val="left" w:pos="720"/>
              </w:tabs>
              <w:suppressAutoHyphens/>
              <w:spacing w:after="0" w:line="100" w:lineRule="atLeast"/>
              <w:rPr>
                <w:rFonts w:ascii="Arial" w:hAnsi="Arial" w:cs="Arial"/>
              </w:rPr>
            </w:pPr>
            <w:r>
              <w:rPr>
                <w:rFonts w:ascii="Arial" w:hAnsi="Arial" w:cs="Arial"/>
                <w:color w:val="000000"/>
              </w:rPr>
              <w:t>Task has been generated and distributing to the Assigned User/Employee</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F403DC">
            <w:pPr>
              <w:spacing w:after="0"/>
              <w:ind w:left="432"/>
              <w:rPr>
                <w:rFonts w:ascii="Arial" w:hAnsi="Arial" w:cs="Arial"/>
                <w:color w:val="000000"/>
              </w:rPr>
            </w:pPr>
            <w:r>
              <w:rPr>
                <w:rFonts w:ascii="Arial" w:hAnsi="Arial" w:cs="Arial"/>
                <w:color w:val="000000"/>
              </w:rPr>
              <w:t>System generate the Task in favor of the T&amp;</w:t>
            </w:r>
            <w:proofErr w:type="gramStart"/>
            <w:r>
              <w:rPr>
                <w:rFonts w:ascii="Arial" w:hAnsi="Arial" w:cs="Arial"/>
                <w:color w:val="000000"/>
              </w:rPr>
              <w:t>A</w:t>
            </w:r>
            <w:proofErr w:type="gramEnd"/>
            <w:r>
              <w:rPr>
                <w:rFonts w:ascii="Arial" w:hAnsi="Arial" w:cs="Arial"/>
                <w:color w:val="000000"/>
              </w:rPr>
              <w:t xml:space="preserve"> administrator and distribute all the Tasks to the assigned User/Employee.</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1D4112">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CE23E2" w:rsidP="001D4112">
            <w:pPr>
              <w:numPr>
                <w:ilvl w:val="0"/>
                <w:numId w:val="14"/>
              </w:numPr>
              <w:tabs>
                <w:tab w:val="left" w:pos="720"/>
              </w:tabs>
              <w:suppressAutoHyphens/>
              <w:spacing w:after="0" w:line="100" w:lineRule="atLeast"/>
              <w:rPr>
                <w:rFonts w:ascii="Arial" w:hAnsi="Arial" w:cs="Arial"/>
              </w:rPr>
            </w:pPr>
            <w:r>
              <w:rPr>
                <w:rFonts w:ascii="Arial" w:hAnsi="Arial" w:cs="Arial"/>
              </w:rPr>
              <w:t>Task Template must be attached</w:t>
            </w:r>
          </w:p>
          <w:p w:rsidR="00CE23E2" w:rsidRPr="00E265F7" w:rsidRDefault="00CE23E2" w:rsidP="001D4112">
            <w:pPr>
              <w:numPr>
                <w:ilvl w:val="0"/>
                <w:numId w:val="14"/>
              </w:numPr>
              <w:tabs>
                <w:tab w:val="left" w:pos="720"/>
              </w:tabs>
              <w:suppressAutoHyphens/>
              <w:spacing w:after="0" w:line="100" w:lineRule="atLeast"/>
              <w:rPr>
                <w:rFonts w:ascii="Arial" w:hAnsi="Arial" w:cs="Arial"/>
              </w:rPr>
            </w:pPr>
            <w:r>
              <w:rPr>
                <w:rFonts w:ascii="Arial" w:hAnsi="Arial" w:cs="Arial"/>
              </w:rPr>
              <w:t>Task must be generated</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E23E2" w:rsidRDefault="00CE23E2" w:rsidP="00D955B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Assigned user/Employee will be notified for the newly assigned task with the task details</w:t>
            </w:r>
          </w:p>
          <w:p w:rsidR="00CE23E2" w:rsidRPr="00CE23E2" w:rsidRDefault="00CE23E2" w:rsidP="00CE23E2">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lastRenderedPageBreak/>
              <w:t>Related Merchandiser/Management/T&amp;A Administrator will be notified the Task has been distributed to the assigned User/Employee</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E23E2" w:rsidP="00E265F7">
            <w:pPr>
              <w:spacing w:after="0"/>
              <w:ind w:left="342"/>
              <w:rPr>
                <w:rFonts w:ascii="Arial" w:eastAsia="Times New Roman" w:hAnsi="Arial" w:cs="Arial"/>
              </w:rPr>
            </w:pPr>
            <w:r>
              <w:rPr>
                <w:rFonts w:ascii="Arial" w:eastAsia="Times New Roman" w:hAnsi="Arial" w:cs="Arial"/>
              </w:rPr>
              <w:t>To Distribute Task to the Assigned User/Employee</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36D2" w:rsidRDefault="00CE23E2"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System generate tasks based on Task Template Attachment information</w:t>
            </w:r>
          </w:p>
          <w:p w:rsidR="00CE23E2" w:rsidRPr="00077785" w:rsidRDefault="00CE23E2"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System Distribute Tasks to all assigned User/Employee</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 xml:space="preserve">Proper message should be displayed if </w:t>
            </w:r>
            <w:r w:rsidR="00CE23E2">
              <w:rPr>
                <w:rFonts w:ascii="Arial" w:eastAsia="Times New Roman" w:hAnsi="Arial" w:cs="Arial"/>
              </w:rPr>
              <w:t>Task can’t be distributed to the assigned User/Employee</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 xml:space="preserve">Use Case ID: </w:t>
            </w:r>
            <w:r w:rsidR="00CE23E2">
              <w:rPr>
                <w:rFonts w:ascii="Arial" w:eastAsia="Times New Roman" w:hAnsi="Arial" w:cs="Arial"/>
              </w:rPr>
              <w:t>UC/T&amp;A/006</w:t>
            </w:r>
          </w:p>
        </w:tc>
      </w:tr>
    </w:tbl>
    <w:p w:rsidR="00F95C1B" w:rsidRDefault="00F95C1B" w:rsidP="00F95C1B"/>
    <w:p w:rsidR="00D0569B" w:rsidRPr="0054631B" w:rsidRDefault="0054631B" w:rsidP="00D0569B">
      <w:pPr>
        <w:pStyle w:val="Heading2"/>
        <w:rPr>
          <w:rFonts w:cs="Arial"/>
          <w:bCs/>
        </w:rPr>
      </w:pPr>
      <w:bookmarkStart w:id="35" w:name="_Toc452570040"/>
      <w:r>
        <w:rPr>
          <w:rFonts w:cs="Arial"/>
        </w:rPr>
        <w:t>UC/T&amp;A</w:t>
      </w:r>
      <w:r w:rsidR="00D0569B" w:rsidRPr="0054631B">
        <w:rPr>
          <w:rFonts w:cs="Arial"/>
        </w:rPr>
        <w:t>/008/</w:t>
      </w:r>
      <w:r>
        <w:rPr>
          <w:rFonts w:cs="Arial"/>
          <w:bCs/>
        </w:rPr>
        <w:t>Seen Task</w:t>
      </w:r>
      <w:bookmarkEnd w:id="35"/>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631B" w:rsidP="00F403DC">
            <w:pPr>
              <w:spacing w:before="240" w:after="0"/>
              <w:rPr>
                <w:rFonts w:ascii="Arial" w:hAnsi="Arial" w:cs="Arial"/>
              </w:rPr>
            </w:pPr>
            <w:r>
              <w:rPr>
                <w:rFonts w:ascii="Arial" w:hAnsi="Arial" w:cs="Arial"/>
              </w:rPr>
              <w:t>Use Case ID: UC/T&amp;A</w:t>
            </w:r>
            <w:r w:rsidR="00F403DC" w:rsidRPr="00E265F7">
              <w:rPr>
                <w:rFonts w:ascii="Arial" w:hAnsi="Arial" w:cs="Arial"/>
              </w:rPr>
              <w:t>/008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4631B">
            <w:pPr>
              <w:spacing w:before="240" w:after="0"/>
              <w:rPr>
                <w:rFonts w:ascii="Arial" w:hAnsi="Arial" w:cs="Arial"/>
              </w:rPr>
            </w:pPr>
            <w:r w:rsidRPr="00E265F7">
              <w:rPr>
                <w:rFonts w:ascii="Arial" w:hAnsi="Arial" w:cs="Arial"/>
              </w:rPr>
              <w:t xml:space="preserve">Use Case Name:  </w:t>
            </w:r>
            <w:r w:rsidR="0054631B">
              <w:rPr>
                <w:rFonts w:ascii="Arial" w:hAnsi="Arial" w:cs="Arial"/>
              </w:rPr>
              <w:t>Seen Task</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B82081" w:rsidP="00E90DAB">
            <w:pPr>
              <w:numPr>
                <w:ilvl w:val="0"/>
                <w:numId w:val="23"/>
              </w:numPr>
              <w:tabs>
                <w:tab w:val="left" w:pos="369"/>
              </w:tabs>
              <w:suppressAutoHyphens/>
              <w:spacing w:after="0" w:line="100" w:lineRule="atLeast"/>
              <w:ind w:left="99" w:firstLine="0"/>
              <w:rPr>
                <w:rFonts w:ascii="Arial" w:hAnsi="Arial" w:cs="Arial"/>
              </w:rPr>
            </w:pPr>
            <w:r>
              <w:rPr>
                <w:rFonts w:ascii="Arial" w:hAnsi="Arial" w:cs="Arial"/>
                <w:color w:val="000000"/>
              </w:rPr>
              <w:t>Task Assignee</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B82081" w:rsidP="00E90DAB">
            <w:pPr>
              <w:numPr>
                <w:ilvl w:val="0"/>
                <w:numId w:val="23"/>
              </w:numPr>
              <w:tabs>
                <w:tab w:val="left" w:pos="369"/>
              </w:tabs>
              <w:suppressAutoHyphens/>
              <w:spacing w:after="0" w:line="100" w:lineRule="atLeast"/>
              <w:ind w:left="99" w:firstLine="0"/>
              <w:rPr>
                <w:rFonts w:ascii="Arial" w:hAnsi="Arial" w:cs="Arial"/>
              </w:rPr>
            </w:pPr>
            <w:r>
              <w:rPr>
                <w:rFonts w:ascii="Arial" w:hAnsi="Arial" w:cs="Arial"/>
              </w:rPr>
              <w:t>When Any Task Assignee view the distributed task</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D50973" w:rsidRDefault="00D50973" w:rsidP="00E90DAB">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generate the tasks and distribute to the related assignee.</w:t>
            </w:r>
          </w:p>
          <w:p w:rsidR="00D50973" w:rsidRPr="00E265F7" w:rsidRDefault="00D50973" w:rsidP="00E90DAB">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view the Task details</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D50973" w:rsidP="00ED2CE9">
            <w:pPr>
              <w:spacing w:after="0"/>
              <w:ind w:left="369"/>
              <w:rPr>
                <w:rFonts w:ascii="Arial" w:hAnsi="Arial" w:cs="Arial"/>
                <w:color w:val="000000"/>
              </w:rPr>
            </w:pPr>
            <w:r>
              <w:rPr>
                <w:rFonts w:ascii="Arial" w:hAnsi="Arial" w:cs="Arial"/>
                <w:color w:val="000000"/>
              </w:rPr>
              <w:t>Task Assignee view the task details and Management and T&amp;A Admin get the notification that Assignee has already viewed the Task details so it minimize the scope the keep any task unattended.</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D50973" w:rsidRDefault="00D50973" w:rsidP="00D50973">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Generated</w:t>
            </w:r>
          </w:p>
          <w:p w:rsidR="00D50973" w:rsidRPr="00D50973" w:rsidRDefault="00D50973" w:rsidP="00D50973">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distributed to the Assignee</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D50973" w:rsidP="00E90DAB">
            <w:pPr>
              <w:numPr>
                <w:ilvl w:val="3"/>
                <w:numId w:val="23"/>
              </w:numPr>
              <w:tabs>
                <w:tab w:val="left" w:pos="720"/>
              </w:tabs>
              <w:spacing w:after="0" w:line="100" w:lineRule="atLeast"/>
              <w:ind w:left="369" w:hanging="270"/>
              <w:rPr>
                <w:rFonts w:ascii="Arial" w:hAnsi="Arial" w:cs="Arial"/>
              </w:rPr>
            </w:pPr>
            <w:r>
              <w:rPr>
                <w:rFonts w:ascii="Arial" w:eastAsia="Times New Roman" w:hAnsi="Arial" w:cs="Arial"/>
              </w:rPr>
              <w:t>Task Status will be updated as “Seen”</w:t>
            </w:r>
          </w:p>
          <w:p w:rsidR="00F403DC" w:rsidRPr="00E265F7" w:rsidRDefault="00F403DC" w:rsidP="00D50973">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w:t>
            </w:r>
            <w:r w:rsidR="00D50973">
              <w:rPr>
                <w:rFonts w:ascii="Arial" w:eastAsia="Times New Roman" w:hAnsi="Arial" w:cs="Arial"/>
              </w:rPr>
              <w:t>Merchandiser, T&amp;A Administrator, Management will be notified that Assignee has seen the Task</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D50973" w:rsidP="00ED2CE9">
            <w:pPr>
              <w:spacing w:after="0"/>
              <w:ind w:left="369"/>
              <w:rPr>
                <w:rFonts w:ascii="Arial" w:hAnsi="Arial" w:cs="Arial"/>
              </w:rPr>
            </w:pPr>
            <w:r>
              <w:rPr>
                <w:rFonts w:ascii="Arial" w:hAnsi="Arial" w:cs="Arial"/>
              </w:rPr>
              <w:t>To update the Task status from Pending to Seen</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D50973" w:rsidP="00ED2CE9">
            <w:pPr>
              <w:pStyle w:val="ListParagraph"/>
              <w:numPr>
                <w:ilvl w:val="0"/>
                <w:numId w:val="39"/>
              </w:numPr>
              <w:spacing w:after="0"/>
              <w:ind w:hanging="261"/>
              <w:rPr>
                <w:rFonts w:ascii="Arial" w:hAnsi="Arial" w:cs="Arial"/>
              </w:rPr>
            </w:pPr>
            <w:r>
              <w:rPr>
                <w:rFonts w:ascii="Arial" w:hAnsi="Arial" w:cs="Arial"/>
              </w:rPr>
              <w:t>T&amp;A Administrator generated the Task</w:t>
            </w:r>
          </w:p>
          <w:p w:rsidR="00D50973" w:rsidRDefault="00D50973" w:rsidP="00ED2CE9">
            <w:pPr>
              <w:pStyle w:val="ListParagraph"/>
              <w:numPr>
                <w:ilvl w:val="0"/>
                <w:numId w:val="39"/>
              </w:numPr>
              <w:spacing w:after="0"/>
              <w:ind w:hanging="261"/>
              <w:rPr>
                <w:rFonts w:ascii="Arial" w:hAnsi="Arial" w:cs="Arial"/>
              </w:rPr>
            </w:pPr>
            <w:r>
              <w:rPr>
                <w:rFonts w:ascii="Arial" w:hAnsi="Arial" w:cs="Arial"/>
              </w:rPr>
              <w:t>T&amp;A Administrator distributed the Task to assignee</w:t>
            </w:r>
          </w:p>
          <w:p w:rsidR="00D50973" w:rsidRDefault="00D50973" w:rsidP="00ED2CE9">
            <w:pPr>
              <w:pStyle w:val="ListParagraph"/>
              <w:numPr>
                <w:ilvl w:val="0"/>
                <w:numId w:val="39"/>
              </w:numPr>
              <w:spacing w:after="0"/>
              <w:ind w:hanging="261"/>
              <w:rPr>
                <w:rFonts w:ascii="Arial" w:hAnsi="Arial" w:cs="Arial"/>
              </w:rPr>
            </w:pPr>
            <w:r>
              <w:rPr>
                <w:rFonts w:ascii="Arial" w:hAnsi="Arial" w:cs="Arial"/>
              </w:rPr>
              <w:t>Assignee View the Task details</w:t>
            </w:r>
          </w:p>
          <w:p w:rsidR="00D50973" w:rsidRPr="00E265F7" w:rsidRDefault="00D50973" w:rsidP="00ED2CE9">
            <w:pPr>
              <w:pStyle w:val="ListParagraph"/>
              <w:numPr>
                <w:ilvl w:val="0"/>
                <w:numId w:val="39"/>
              </w:numPr>
              <w:spacing w:after="0"/>
              <w:ind w:hanging="261"/>
              <w:rPr>
                <w:rFonts w:ascii="Arial" w:hAnsi="Arial" w:cs="Arial"/>
              </w:rPr>
            </w:pPr>
            <w:r>
              <w:rPr>
                <w:rFonts w:ascii="Arial" w:hAnsi="Arial" w:cs="Arial"/>
              </w:rPr>
              <w:t>Task status will be updated as Seen from pending</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C75ACF" w:rsidRPr="00D50973" w:rsidRDefault="00C75ACF" w:rsidP="00D50973">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 xml:space="preserve">Use Case ID: </w:t>
            </w:r>
            <w:r w:rsidR="00D50973">
              <w:rPr>
                <w:rFonts w:ascii="Arial" w:eastAsia="Times New Roman" w:hAnsi="Arial" w:cs="Arial"/>
              </w:rPr>
              <w:t>UC/T&amp;A/007</w:t>
            </w:r>
          </w:p>
        </w:tc>
      </w:tr>
    </w:tbl>
    <w:p w:rsidR="00F95C1B" w:rsidRDefault="0054631B" w:rsidP="00D0569B">
      <w:pPr>
        <w:pStyle w:val="Heading2"/>
        <w:rPr>
          <w:rFonts w:cs="Arial"/>
        </w:rPr>
      </w:pPr>
      <w:bookmarkStart w:id="36" w:name="_Toc452570041"/>
      <w:r>
        <w:rPr>
          <w:rFonts w:cs="Arial"/>
        </w:rPr>
        <w:lastRenderedPageBreak/>
        <w:t>UC/T&amp;A</w:t>
      </w:r>
      <w:r w:rsidR="00D0569B">
        <w:rPr>
          <w:rFonts w:cs="Arial"/>
        </w:rPr>
        <w:t>/009/</w:t>
      </w:r>
      <w:r>
        <w:rPr>
          <w:rFonts w:cs="Arial"/>
        </w:rPr>
        <w:t>Commit Task</w:t>
      </w:r>
      <w:bookmarkEnd w:id="3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6"/>
        <w:gridCol w:w="6571"/>
      </w:tblGrid>
      <w:tr w:rsidR="00F403DC" w:rsidRPr="00E265F7" w:rsidTr="00D50973">
        <w:tc>
          <w:tcPr>
            <w:tcW w:w="9567"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F403DC" w:rsidRPr="00E265F7">
              <w:rPr>
                <w:rFonts w:ascii="Arial" w:eastAsia="Times New Roman" w:hAnsi="Arial" w:cs="Arial"/>
              </w:rPr>
              <w:t>/009</w:t>
            </w:r>
          </w:p>
        </w:tc>
      </w:tr>
      <w:tr w:rsidR="00F403DC" w:rsidRPr="00E265F7" w:rsidTr="00D50973">
        <w:trPr>
          <w:trHeight w:val="269"/>
        </w:trPr>
        <w:tc>
          <w:tcPr>
            <w:tcW w:w="9567"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54631B">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Commit Task</w:t>
            </w:r>
          </w:p>
        </w:tc>
      </w:tr>
      <w:tr w:rsidR="00F403DC"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 xml:space="preserve">Actors: </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0"/>
                <w:numId w:val="23"/>
              </w:numPr>
              <w:tabs>
                <w:tab w:val="left" w:pos="369"/>
              </w:tabs>
              <w:suppressAutoHyphens/>
              <w:spacing w:after="0" w:line="100" w:lineRule="atLeast"/>
              <w:ind w:left="99" w:firstLine="0"/>
              <w:rPr>
                <w:rFonts w:ascii="Arial" w:hAnsi="Arial" w:cs="Arial"/>
              </w:rPr>
            </w:pPr>
            <w:r>
              <w:rPr>
                <w:rFonts w:ascii="Arial" w:hAnsi="Arial" w:cs="Arial"/>
                <w:color w:val="000000"/>
              </w:rPr>
              <w:t>Task Assignee</w:t>
            </w:r>
          </w:p>
        </w:tc>
      </w:tr>
      <w:tr w:rsidR="00D50973" w:rsidRPr="00E265F7" w:rsidTr="00D50973">
        <w:trPr>
          <w:trHeight w:val="449"/>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Trigger:</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0"/>
                <w:numId w:val="23"/>
              </w:numPr>
              <w:tabs>
                <w:tab w:val="left" w:pos="369"/>
              </w:tabs>
              <w:suppressAutoHyphens/>
              <w:spacing w:after="0" w:line="100" w:lineRule="atLeast"/>
              <w:ind w:left="99" w:firstLine="0"/>
              <w:rPr>
                <w:rFonts w:ascii="Arial" w:hAnsi="Arial" w:cs="Arial"/>
              </w:rPr>
            </w:pPr>
            <w:r>
              <w:rPr>
                <w:rFonts w:ascii="Arial" w:hAnsi="Arial" w:cs="Arial"/>
              </w:rPr>
              <w:t>When Any Task Assignee commit a start date for the distributed task</w:t>
            </w:r>
          </w:p>
        </w:tc>
      </w:tr>
      <w:tr w:rsidR="00D50973" w:rsidRPr="00E265F7" w:rsidTr="00D50973">
        <w:trPr>
          <w:trHeight w:val="449"/>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Business Rule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D50973" w:rsidRDefault="00D50973" w:rsidP="00D5097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generate the tasks and distribute to the related assignee.</w:t>
            </w:r>
          </w:p>
          <w:p w:rsidR="00D50973" w:rsidRPr="00D50973" w:rsidRDefault="00D50973" w:rsidP="00D5097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view the Task details</w:t>
            </w:r>
          </w:p>
          <w:p w:rsidR="00D50973" w:rsidRPr="00E265F7" w:rsidRDefault="00D50973" w:rsidP="00D5097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commit a start date for the assigned task</w:t>
            </w:r>
          </w:p>
        </w:tc>
      </w:tr>
      <w:tr w:rsidR="00D50973" w:rsidRPr="00E265F7" w:rsidTr="00D50973">
        <w:trPr>
          <w:trHeight w:val="332"/>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 xml:space="preserve">Description:  </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ind w:left="369"/>
              <w:rPr>
                <w:rFonts w:ascii="Arial" w:hAnsi="Arial" w:cs="Arial"/>
                <w:color w:val="000000"/>
              </w:rPr>
            </w:pPr>
            <w:r>
              <w:rPr>
                <w:rFonts w:ascii="Arial" w:hAnsi="Arial" w:cs="Arial"/>
                <w:color w:val="000000"/>
              </w:rPr>
              <w:t xml:space="preserve">Task Assignee commit a start date for the task and Management and T&amp;A Admin get the notification that Assignee has already committed a start date for the task, so if there is any </w:t>
            </w:r>
            <w:r w:rsidR="00461802">
              <w:rPr>
                <w:rFonts w:ascii="Arial" w:hAnsi="Arial" w:cs="Arial"/>
                <w:color w:val="000000"/>
              </w:rPr>
              <w:t>delay to start the task management can take quick decision to resolve it.</w:t>
            </w:r>
          </w:p>
        </w:tc>
      </w:tr>
      <w:tr w:rsidR="00D50973" w:rsidRPr="00E265F7" w:rsidTr="00D50973">
        <w:trPr>
          <w:trHeight w:val="32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Frequency of Use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Preconditions</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D50973" w:rsidRDefault="00D50973" w:rsidP="00D50973">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Generated</w:t>
            </w:r>
          </w:p>
          <w:p w:rsidR="00D50973" w:rsidRPr="00461802" w:rsidRDefault="00D50973" w:rsidP="00D50973">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distributed to the Assignee</w:t>
            </w:r>
          </w:p>
          <w:p w:rsidR="00461802" w:rsidRPr="00D50973" w:rsidRDefault="00461802" w:rsidP="00D50973">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viewed by the Assignee</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Post Conditions</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3"/>
                <w:numId w:val="23"/>
              </w:numPr>
              <w:tabs>
                <w:tab w:val="left" w:pos="720"/>
              </w:tabs>
              <w:spacing w:after="0" w:line="100" w:lineRule="atLeast"/>
              <w:ind w:left="369" w:hanging="270"/>
              <w:rPr>
                <w:rFonts w:ascii="Arial" w:hAnsi="Arial" w:cs="Arial"/>
              </w:rPr>
            </w:pPr>
            <w:r>
              <w:rPr>
                <w:rFonts w:ascii="Arial" w:eastAsia="Times New Roman" w:hAnsi="Arial" w:cs="Arial"/>
              </w:rPr>
              <w:t>Task Status will be updated as “</w:t>
            </w:r>
            <w:r w:rsidR="00461802">
              <w:rPr>
                <w:rFonts w:ascii="Arial" w:eastAsia="Times New Roman" w:hAnsi="Arial" w:cs="Arial"/>
              </w:rPr>
              <w:t>Committed</w:t>
            </w:r>
            <w:r>
              <w:rPr>
                <w:rFonts w:ascii="Arial" w:eastAsia="Times New Roman" w:hAnsi="Arial" w:cs="Arial"/>
              </w:rPr>
              <w:t>”</w:t>
            </w:r>
          </w:p>
          <w:p w:rsidR="00D50973" w:rsidRPr="00E265F7" w:rsidRDefault="00D50973" w:rsidP="00461802">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w:t>
            </w:r>
            <w:r>
              <w:rPr>
                <w:rFonts w:ascii="Arial" w:eastAsia="Times New Roman" w:hAnsi="Arial" w:cs="Arial"/>
              </w:rPr>
              <w:t xml:space="preserve">Merchandiser, T&amp;A Administrator, Management will be notified that Assignee has </w:t>
            </w:r>
            <w:r w:rsidR="00461802">
              <w:rPr>
                <w:rFonts w:ascii="Arial" w:eastAsia="Times New Roman" w:hAnsi="Arial" w:cs="Arial"/>
              </w:rPr>
              <w:t>committed a start date</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Assumption</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Goal</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ind w:left="369"/>
              <w:rPr>
                <w:rFonts w:ascii="Arial" w:hAnsi="Arial" w:cs="Arial"/>
              </w:rPr>
            </w:pPr>
            <w:r>
              <w:rPr>
                <w:rFonts w:ascii="Arial" w:hAnsi="Arial" w:cs="Arial"/>
              </w:rPr>
              <w:t xml:space="preserve">To update </w:t>
            </w:r>
            <w:r w:rsidR="00461802">
              <w:rPr>
                <w:rFonts w:ascii="Arial" w:hAnsi="Arial" w:cs="Arial"/>
              </w:rPr>
              <w:t xml:space="preserve">the Task status from </w:t>
            </w:r>
            <w:r>
              <w:rPr>
                <w:rFonts w:ascii="Arial" w:hAnsi="Arial" w:cs="Arial"/>
              </w:rPr>
              <w:t>Seen</w:t>
            </w:r>
            <w:r w:rsidR="00461802">
              <w:rPr>
                <w:rFonts w:ascii="Arial" w:hAnsi="Arial" w:cs="Arial"/>
              </w:rPr>
              <w:t xml:space="preserve"> to Committed</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Normal Flow</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Default="00D50973" w:rsidP="00D50973">
            <w:pPr>
              <w:pStyle w:val="ListParagraph"/>
              <w:numPr>
                <w:ilvl w:val="0"/>
                <w:numId w:val="39"/>
              </w:numPr>
              <w:spacing w:after="0"/>
              <w:ind w:hanging="261"/>
              <w:rPr>
                <w:rFonts w:ascii="Arial" w:hAnsi="Arial" w:cs="Arial"/>
              </w:rPr>
            </w:pPr>
            <w:r>
              <w:rPr>
                <w:rFonts w:ascii="Arial" w:hAnsi="Arial" w:cs="Arial"/>
              </w:rPr>
              <w:t>T&amp;A Administrator generated the Task</w:t>
            </w:r>
          </w:p>
          <w:p w:rsidR="00D50973" w:rsidRDefault="00D50973" w:rsidP="00D50973">
            <w:pPr>
              <w:pStyle w:val="ListParagraph"/>
              <w:numPr>
                <w:ilvl w:val="0"/>
                <w:numId w:val="39"/>
              </w:numPr>
              <w:spacing w:after="0"/>
              <w:ind w:hanging="261"/>
              <w:rPr>
                <w:rFonts w:ascii="Arial" w:hAnsi="Arial" w:cs="Arial"/>
              </w:rPr>
            </w:pPr>
            <w:r>
              <w:rPr>
                <w:rFonts w:ascii="Arial" w:hAnsi="Arial" w:cs="Arial"/>
              </w:rPr>
              <w:t>T&amp;A Administrator distributed the Task to assignee</w:t>
            </w:r>
          </w:p>
          <w:p w:rsidR="00D50973" w:rsidRDefault="00D50973" w:rsidP="00D50973">
            <w:pPr>
              <w:pStyle w:val="ListParagraph"/>
              <w:numPr>
                <w:ilvl w:val="0"/>
                <w:numId w:val="39"/>
              </w:numPr>
              <w:spacing w:after="0"/>
              <w:ind w:hanging="261"/>
              <w:rPr>
                <w:rFonts w:ascii="Arial" w:hAnsi="Arial" w:cs="Arial"/>
              </w:rPr>
            </w:pPr>
            <w:r>
              <w:rPr>
                <w:rFonts w:ascii="Arial" w:hAnsi="Arial" w:cs="Arial"/>
              </w:rPr>
              <w:t>Assignee View the Task details</w:t>
            </w:r>
          </w:p>
          <w:p w:rsidR="00461802" w:rsidRDefault="00461802" w:rsidP="00D50973">
            <w:pPr>
              <w:pStyle w:val="ListParagraph"/>
              <w:numPr>
                <w:ilvl w:val="0"/>
                <w:numId w:val="39"/>
              </w:numPr>
              <w:spacing w:after="0"/>
              <w:ind w:hanging="261"/>
              <w:rPr>
                <w:rFonts w:ascii="Arial" w:hAnsi="Arial" w:cs="Arial"/>
              </w:rPr>
            </w:pPr>
            <w:r>
              <w:rPr>
                <w:rFonts w:ascii="Arial" w:hAnsi="Arial" w:cs="Arial"/>
              </w:rPr>
              <w:t>Assignee Commit a start date for the task</w:t>
            </w:r>
          </w:p>
          <w:p w:rsidR="00D50973" w:rsidRPr="00E265F7" w:rsidRDefault="00D50973" w:rsidP="00461802">
            <w:pPr>
              <w:pStyle w:val="ListParagraph"/>
              <w:numPr>
                <w:ilvl w:val="0"/>
                <w:numId w:val="39"/>
              </w:numPr>
              <w:spacing w:after="0"/>
              <w:ind w:hanging="261"/>
              <w:rPr>
                <w:rFonts w:ascii="Arial" w:hAnsi="Arial" w:cs="Arial"/>
              </w:rPr>
            </w:pPr>
            <w:r>
              <w:rPr>
                <w:rFonts w:ascii="Arial" w:hAnsi="Arial" w:cs="Arial"/>
              </w:rPr>
              <w:t xml:space="preserve">Task status </w:t>
            </w:r>
            <w:r w:rsidR="00461802">
              <w:rPr>
                <w:rFonts w:ascii="Arial" w:hAnsi="Arial" w:cs="Arial"/>
              </w:rPr>
              <w:t>will be updated as Committed</w:t>
            </w:r>
            <w:r>
              <w:rPr>
                <w:rFonts w:ascii="Arial" w:hAnsi="Arial" w:cs="Arial"/>
              </w:rPr>
              <w:t xml:space="preserve"> from </w:t>
            </w:r>
            <w:r w:rsidR="00461802">
              <w:rPr>
                <w:rFonts w:ascii="Arial" w:hAnsi="Arial" w:cs="Arial"/>
              </w:rPr>
              <w:t>Seen</w:t>
            </w:r>
          </w:p>
        </w:tc>
      </w:tr>
      <w:tr w:rsidR="00D50973" w:rsidRPr="00E265F7" w:rsidTr="00D50973">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Alternate Flow</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D50973" w:rsidRPr="00E265F7" w:rsidTr="00D50973">
        <w:trPr>
          <w:trHeight w:val="32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Exception</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Default="00461802" w:rsidP="00461802">
            <w:pPr>
              <w:numPr>
                <w:ilvl w:val="0"/>
                <w:numId w:val="23"/>
              </w:numPr>
              <w:spacing w:after="0"/>
              <w:ind w:left="446"/>
              <w:rPr>
                <w:rFonts w:ascii="Arial" w:eastAsia="Times New Roman" w:hAnsi="Arial" w:cs="Arial"/>
              </w:rPr>
            </w:pPr>
            <w:r>
              <w:rPr>
                <w:rFonts w:ascii="Arial" w:eastAsia="Times New Roman" w:hAnsi="Arial" w:cs="Arial"/>
              </w:rPr>
              <w:t>P</w:t>
            </w:r>
            <w:r w:rsidRPr="00E265F7">
              <w:rPr>
                <w:rFonts w:ascii="Arial" w:eastAsia="Times New Roman" w:hAnsi="Arial" w:cs="Arial"/>
              </w:rPr>
              <w:t xml:space="preserve">roper message should be displayed if </w:t>
            </w:r>
            <w:r>
              <w:rPr>
                <w:rFonts w:ascii="Arial" w:eastAsia="Times New Roman" w:hAnsi="Arial" w:cs="Arial"/>
              </w:rPr>
              <w:t>Task Commitment date can’t be saved</w:t>
            </w:r>
          </w:p>
          <w:p w:rsidR="00D50973" w:rsidRPr="00461802" w:rsidRDefault="00461802" w:rsidP="00461802">
            <w:pPr>
              <w:numPr>
                <w:ilvl w:val="0"/>
                <w:numId w:val="23"/>
              </w:numPr>
              <w:spacing w:after="0"/>
              <w:ind w:left="446"/>
              <w:rPr>
                <w:rFonts w:ascii="Arial" w:eastAsia="Times New Roman" w:hAnsi="Arial" w:cs="Arial"/>
              </w:rPr>
            </w:pPr>
            <w:r w:rsidRPr="00461802">
              <w:rPr>
                <w:rFonts w:ascii="Arial" w:eastAsia="Times New Roman" w:hAnsi="Arial" w:cs="Arial"/>
              </w:rPr>
              <w:t>Any system exception/Application exception should be handled centrally with proper user message during the page browse/save/update/view operations.</w:t>
            </w:r>
          </w:p>
        </w:tc>
      </w:tr>
      <w:tr w:rsidR="00D50973" w:rsidRPr="00E265F7" w:rsidTr="00D50973">
        <w:trPr>
          <w:trHeight w:val="23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E265F7" w:rsidRDefault="00D50973" w:rsidP="00D50973">
            <w:pPr>
              <w:spacing w:after="0"/>
              <w:rPr>
                <w:rFonts w:ascii="Arial" w:hAnsi="Arial" w:cs="Arial"/>
              </w:rPr>
            </w:pPr>
            <w:r w:rsidRPr="00E265F7">
              <w:rPr>
                <w:rFonts w:ascii="Arial" w:eastAsia="Times New Roman" w:hAnsi="Arial" w:cs="Arial"/>
              </w:rPr>
              <w:t>Cross Reference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50973" w:rsidRPr="00D50973" w:rsidRDefault="00D50973" w:rsidP="00D50973">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 xml:space="preserve">Use Case ID: </w:t>
            </w:r>
            <w:r>
              <w:rPr>
                <w:rFonts w:ascii="Arial" w:eastAsia="Times New Roman" w:hAnsi="Arial" w:cs="Arial"/>
              </w:rPr>
              <w:t>UC/T&amp;A</w:t>
            </w:r>
            <w:r w:rsidR="00461802">
              <w:rPr>
                <w:rFonts w:ascii="Arial" w:eastAsia="Times New Roman" w:hAnsi="Arial" w:cs="Arial"/>
              </w:rPr>
              <w:t>/008</w:t>
            </w:r>
          </w:p>
        </w:tc>
      </w:tr>
    </w:tbl>
    <w:p w:rsidR="00F403DC" w:rsidRPr="00F403DC" w:rsidRDefault="00F403DC" w:rsidP="00F403DC"/>
    <w:p w:rsidR="00F95C1B" w:rsidRDefault="0054631B" w:rsidP="00533EA8">
      <w:pPr>
        <w:pStyle w:val="Heading2"/>
        <w:rPr>
          <w:rFonts w:cs="Arial"/>
        </w:rPr>
      </w:pPr>
      <w:bookmarkStart w:id="37" w:name="_Toc452570042"/>
      <w:r>
        <w:rPr>
          <w:rFonts w:cs="Arial"/>
        </w:rPr>
        <w:t>UC/T&amp;A</w:t>
      </w:r>
      <w:r w:rsidR="00533EA8">
        <w:rPr>
          <w:rFonts w:cs="Arial"/>
        </w:rPr>
        <w:t>/010/</w:t>
      </w:r>
      <w:r>
        <w:rPr>
          <w:rFonts w:cs="Arial"/>
        </w:rPr>
        <w:t>Complete Task</w:t>
      </w:r>
      <w:bookmarkEnd w:id="3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4A24B4">
              <w:rPr>
                <w:rFonts w:ascii="Arial" w:eastAsia="Times New Roman" w:hAnsi="Arial" w:cs="Arial"/>
              </w:rPr>
              <w:t>/</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54631B">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Complete Task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0"/>
                <w:numId w:val="23"/>
              </w:numPr>
              <w:tabs>
                <w:tab w:val="left" w:pos="369"/>
              </w:tabs>
              <w:suppressAutoHyphens/>
              <w:spacing w:after="0" w:line="100" w:lineRule="atLeast"/>
              <w:ind w:left="99" w:firstLine="0"/>
              <w:rPr>
                <w:rFonts w:ascii="Arial" w:hAnsi="Arial" w:cs="Arial"/>
              </w:rPr>
            </w:pPr>
            <w:r>
              <w:rPr>
                <w:rFonts w:ascii="Arial" w:hAnsi="Arial" w:cs="Arial"/>
                <w:color w:val="000000"/>
              </w:rPr>
              <w:t>Task Assignee</w:t>
            </w:r>
          </w:p>
        </w:tc>
      </w:tr>
      <w:tr w:rsidR="00461802"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0"/>
                <w:numId w:val="23"/>
              </w:numPr>
              <w:tabs>
                <w:tab w:val="left" w:pos="369"/>
              </w:tabs>
              <w:suppressAutoHyphens/>
              <w:spacing w:after="0" w:line="100" w:lineRule="atLeast"/>
              <w:ind w:left="99" w:firstLine="0"/>
              <w:rPr>
                <w:rFonts w:ascii="Arial" w:hAnsi="Arial" w:cs="Arial"/>
              </w:rPr>
            </w:pPr>
            <w:r>
              <w:rPr>
                <w:rFonts w:ascii="Arial" w:hAnsi="Arial" w:cs="Arial"/>
              </w:rPr>
              <w:t>When Any Task Assignee complete the distributed task</w:t>
            </w:r>
          </w:p>
        </w:tc>
      </w:tr>
      <w:tr w:rsidR="00461802"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D50973" w:rsidRDefault="00461802" w:rsidP="00461802">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generate the tasks and distribute to the related assignee.</w:t>
            </w:r>
          </w:p>
          <w:p w:rsidR="00461802" w:rsidRPr="00D50973" w:rsidRDefault="00461802" w:rsidP="00461802">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lastRenderedPageBreak/>
              <w:t>Task Assignee view the Task details</w:t>
            </w:r>
          </w:p>
          <w:p w:rsidR="00461802" w:rsidRPr="00461802" w:rsidRDefault="00461802" w:rsidP="00461802">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commit a start date for the assigned task</w:t>
            </w:r>
          </w:p>
          <w:p w:rsidR="00461802" w:rsidRPr="00E265F7" w:rsidRDefault="00461802" w:rsidP="00461802">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Complete the Assigned Task</w:t>
            </w:r>
          </w:p>
        </w:tc>
      </w:tr>
      <w:tr w:rsidR="00461802"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lastRenderedPageBreak/>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ind w:left="369"/>
              <w:rPr>
                <w:rFonts w:ascii="Arial" w:hAnsi="Arial" w:cs="Arial"/>
                <w:color w:val="000000"/>
              </w:rPr>
            </w:pPr>
            <w:r>
              <w:rPr>
                <w:rFonts w:ascii="Arial" w:hAnsi="Arial" w:cs="Arial"/>
                <w:color w:val="000000"/>
              </w:rPr>
              <w:t>Task Assignee Complete any assigned task and update the status of the task from Committed to Completed</w:t>
            </w:r>
          </w:p>
        </w:tc>
      </w:tr>
      <w:tr w:rsidR="00461802"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D50973" w:rsidRDefault="00461802" w:rsidP="00461802">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Generated</w:t>
            </w:r>
          </w:p>
          <w:p w:rsidR="00461802" w:rsidRPr="00461802" w:rsidRDefault="00461802" w:rsidP="00461802">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distributed to the Assignee</w:t>
            </w:r>
          </w:p>
          <w:p w:rsidR="00461802" w:rsidRPr="00461802" w:rsidRDefault="00461802" w:rsidP="00461802">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viewed by the Assignee</w:t>
            </w:r>
          </w:p>
          <w:p w:rsidR="00461802" w:rsidRPr="00D50973" w:rsidRDefault="00461802" w:rsidP="00461802">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Assignee must commit a Start date for the Task</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3"/>
                <w:numId w:val="23"/>
              </w:numPr>
              <w:tabs>
                <w:tab w:val="left" w:pos="720"/>
              </w:tabs>
              <w:spacing w:after="0" w:line="100" w:lineRule="atLeast"/>
              <w:ind w:left="369" w:hanging="270"/>
              <w:rPr>
                <w:rFonts w:ascii="Arial" w:hAnsi="Arial" w:cs="Arial"/>
              </w:rPr>
            </w:pPr>
            <w:r>
              <w:rPr>
                <w:rFonts w:ascii="Arial" w:eastAsia="Times New Roman" w:hAnsi="Arial" w:cs="Arial"/>
              </w:rPr>
              <w:t>Task Status will be updated as “Completed”</w:t>
            </w:r>
          </w:p>
          <w:p w:rsidR="00461802" w:rsidRPr="00E265F7" w:rsidRDefault="00461802" w:rsidP="00461802">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w:t>
            </w:r>
            <w:r>
              <w:rPr>
                <w:rFonts w:ascii="Arial" w:eastAsia="Times New Roman" w:hAnsi="Arial" w:cs="Arial"/>
              </w:rPr>
              <w:t>Merchandiser, T&amp;A Administrator, Management will be notified that Assignee has Completed the Assigned Task</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D8340E">
            <w:pPr>
              <w:spacing w:after="0"/>
              <w:ind w:left="369"/>
              <w:rPr>
                <w:rFonts w:ascii="Arial" w:hAnsi="Arial" w:cs="Arial"/>
              </w:rPr>
            </w:pPr>
            <w:r>
              <w:rPr>
                <w:rFonts w:ascii="Arial" w:hAnsi="Arial" w:cs="Arial"/>
              </w:rPr>
              <w:t>To update the Task status from Committed</w:t>
            </w:r>
            <w:r w:rsidR="00D8340E">
              <w:rPr>
                <w:rFonts w:ascii="Arial" w:hAnsi="Arial" w:cs="Arial"/>
              </w:rPr>
              <w:t xml:space="preserve"> to Completed</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Default="00461802" w:rsidP="00461802">
            <w:pPr>
              <w:pStyle w:val="ListParagraph"/>
              <w:numPr>
                <w:ilvl w:val="0"/>
                <w:numId w:val="39"/>
              </w:numPr>
              <w:spacing w:after="0"/>
              <w:ind w:hanging="261"/>
              <w:rPr>
                <w:rFonts w:ascii="Arial" w:hAnsi="Arial" w:cs="Arial"/>
              </w:rPr>
            </w:pPr>
            <w:r>
              <w:rPr>
                <w:rFonts w:ascii="Arial" w:hAnsi="Arial" w:cs="Arial"/>
              </w:rPr>
              <w:t>T&amp;A Administrator generated the Task</w:t>
            </w:r>
          </w:p>
          <w:p w:rsidR="00461802" w:rsidRDefault="00461802" w:rsidP="00461802">
            <w:pPr>
              <w:pStyle w:val="ListParagraph"/>
              <w:numPr>
                <w:ilvl w:val="0"/>
                <w:numId w:val="39"/>
              </w:numPr>
              <w:spacing w:after="0"/>
              <w:ind w:hanging="261"/>
              <w:rPr>
                <w:rFonts w:ascii="Arial" w:hAnsi="Arial" w:cs="Arial"/>
              </w:rPr>
            </w:pPr>
            <w:r>
              <w:rPr>
                <w:rFonts w:ascii="Arial" w:hAnsi="Arial" w:cs="Arial"/>
              </w:rPr>
              <w:t>T&amp;A Administrator distributed the Task to assignee</w:t>
            </w:r>
          </w:p>
          <w:p w:rsidR="00461802" w:rsidRDefault="00461802" w:rsidP="00461802">
            <w:pPr>
              <w:pStyle w:val="ListParagraph"/>
              <w:numPr>
                <w:ilvl w:val="0"/>
                <w:numId w:val="39"/>
              </w:numPr>
              <w:spacing w:after="0"/>
              <w:ind w:hanging="261"/>
              <w:rPr>
                <w:rFonts w:ascii="Arial" w:hAnsi="Arial" w:cs="Arial"/>
              </w:rPr>
            </w:pPr>
            <w:r>
              <w:rPr>
                <w:rFonts w:ascii="Arial" w:hAnsi="Arial" w:cs="Arial"/>
              </w:rPr>
              <w:t>Assignee View the Task details</w:t>
            </w:r>
          </w:p>
          <w:p w:rsidR="00461802" w:rsidRDefault="00461802" w:rsidP="00461802">
            <w:pPr>
              <w:pStyle w:val="ListParagraph"/>
              <w:numPr>
                <w:ilvl w:val="0"/>
                <w:numId w:val="39"/>
              </w:numPr>
              <w:spacing w:after="0"/>
              <w:ind w:hanging="261"/>
              <w:rPr>
                <w:rFonts w:ascii="Arial" w:hAnsi="Arial" w:cs="Arial"/>
              </w:rPr>
            </w:pPr>
            <w:r>
              <w:rPr>
                <w:rFonts w:ascii="Arial" w:hAnsi="Arial" w:cs="Arial"/>
              </w:rPr>
              <w:t>Assignee Commit a start date for the task</w:t>
            </w:r>
          </w:p>
          <w:p w:rsidR="00D8340E" w:rsidRDefault="00D8340E" w:rsidP="00461802">
            <w:pPr>
              <w:pStyle w:val="ListParagraph"/>
              <w:numPr>
                <w:ilvl w:val="0"/>
                <w:numId w:val="39"/>
              </w:numPr>
              <w:spacing w:after="0"/>
              <w:ind w:hanging="261"/>
              <w:rPr>
                <w:rFonts w:ascii="Arial" w:hAnsi="Arial" w:cs="Arial"/>
              </w:rPr>
            </w:pPr>
            <w:r>
              <w:rPr>
                <w:rFonts w:ascii="Arial" w:hAnsi="Arial" w:cs="Arial"/>
              </w:rPr>
              <w:t>Task Assignee Complete the assigned Task</w:t>
            </w:r>
          </w:p>
          <w:p w:rsidR="00461802" w:rsidRPr="00E265F7" w:rsidRDefault="00461802" w:rsidP="00D8340E">
            <w:pPr>
              <w:pStyle w:val="ListParagraph"/>
              <w:numPr>
                <w:ilvl w:val="0"/>
                <w:numId w:val="39"/>
              </w:numPr>
              <w:spacing w:after="0"/>
              <w:ind w:hanging="261"/>
              <w:rPr>
                <w:rFonts w:ascii="Arial" w:hAnsi="Arial" w:cs="Arial"/>
              </w:rPr>
            </w:pPr>
            <w:r>
              <w:rPr>
                <w:rFonts w:ascii="Arial" w:hAnsi="Arial" w:cs="Arial"/>
              </w:rPr>
              <w:t xml:space="preserve">Task status will be updated as </w:t>
            </w:r>
            <w:r w:rsidR="00D8340E">
              <w:rPr>
                <w:rFonts w:ascii="Arial" w:hAnsi="Arial" w:cs="Arial"/>
              </w:rPr>
              <w:t xml:space="preserve">Completed from </w:t>
            </w:r>
            <w:r>
              <w:rPr>
                <w:rFonts w:ascii="Arial" w:hAnsi="Arial" w:cs="Arial"/>
              </w:rPr>
              <w:t>Committed</w:t>
            </w:r>
          </w:p>
        </w:tc>
      </w:tr>
      <w:tr w:rsidR="00461802"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461802"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Default="00461802" w:rsidP="00461802">
            <w:pPr>
              <w:numPr>
                <w:ilvl w:val="0"/>
                <w:numId w:val="23"/>
              </w:numPr>
              <w:spacing w:after="0"/>
              <w:ind w:left="446"/>
              <w:rPr>
                <w:rFonts w:ascii="Arial" w:eastAsia="Times New Roman" w:hAnsi="Arial" w:cs="Arial"/>
              </w:rPr>
            </w:pPr>
            <w:r>
              <w:rPr>
                <w:rFonts w:ascii="Arial" w:eastAsia="Times New Roman" w:hAnsi="Arial" w:cs="Arial"/>
              </w:rPr>
              <w:t>P</w:t>
            </w:r>
            <w:r w:rsidRPr="00E265F7">
              <w:rPr>
                <w:rFonts w:ascii="Arial" w:eastAsia="Times New Roman" w:hAnsi="Arial" w:cs="Arial"/>
              </w:rPr>
              <w:t xml:space="preserve">roper message should be displayed if </w:t>
            </w:r>
            <w:r>
              <w:rPr>
                <w:rFonts w:ascii="Arial" w:eastAsia="Times New Roman" w:hAnsi="Arial" w:cs="Arial"/>
              </w:rPr>
              <w:t xml:space="preserve">Task </w:t>
            </w:r>
            <w:r w:rsidR="00D8340E">
              <w:rPr>
                <w:rFonts w:ascii="Arial" w:eastAsia="Times New Roman" w:hAnsi="Arial" w:cs="Arial"/>
              </w:rPr>
              <w:t>status can’t be updated as Completed</w:t>
            </w:r>
          </w:p>
          <w:p w:rsidR="00461802" w:rsidRPr="00461802" w:rsidRDefault="00461802" w:rsidP="00461802">
            <w:pPr>
              <w:numPr>
                <w:ilvl w:val="0"/>
                <w:numId w:val="23"/>
              </w:numPr>
              <w:spacing w:after="0"/>
              <w:ind w:left="446"/>
              <w:rPr>
                <w:rFonts w:ascii="Arial" w:eastAsia="Times New Roman" w:hAnsi="Arial" w:cs="Arial"/>
              </w:rPr>
            </w:pPr>
            <w:r w:rsidRPr="00461802">
              <w:rPr>
                <w:rFonts w:ascii="Arial" w:eastAsia="Times New Roman" w:hAnsi="Arial" w:cs="Arial"/>
              </w:rPr>
              <w:t>Any system exception/Application exception should be handled centrally with proper user message during the page browse/save/update/view operations.</w:t>
            </w:r>
          </w:p>
        </w:tc>
      </w:tr>
      <w:tr w:rsidR="00461802"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E265F7" w:rsidRDefault="00461802" w:rsidP="00461802">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461802" w:rsidRPr="00D50973" w:rsidRDefault="00461802" w:rsidP="00461802">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 xml:space="preserve">Use Case ID: </w:t>
            </w:r>
            <w:r>
              <w:rPr>
                <w:rFonts w:ascii="Arial" w:eastAsia="Times New Roman" w:hAnsi="Arial" w:cs="Arial"/>
              </w:rPr>
              <w:t>UC/T&amp;A</w:t>
            </w:r>
            <w:r w:rsidR="00D8340E">
              <w:rPr>
                <w:rFonts w:ascii="Arial" w:eastAsia="Times New Roman" w:hAnsi="Arial" w:cs="Arial"/>
              </w:rPr>
              <w:t>/009</w:t>
            </w:r>
          </w:p>
        </w:tc>
      </w:tr>
    </w:tbl>
    <w:p w:rsidR="00F403DC" w:rsidRPr="00F403DC" w:rsidRDefault="00F403DC" w:rsidP="00F403DC"/>
    <w:p w:rsidR="00F95C1B" w:rsidRDefault="0054631B" w:rsidP="00533EA8">
      <w:pPr>
        <w:pStyle w:val="Heading2"/>
        <w:rPr>
          <w:rFonts w:cs="Arial"/>
          <w:bCs/>
          <w:color w:val="000000"/>
        </w:rPr>
      </w:pPr>
      <w:bookmarkStart w:id="38" w:name="_Toc452570043"/>
      <w:r>
        <w:rPr>
          <w:rFonts w:cs="Arial"/>
        </w:rPr>
        <w:t>UC/T&amp;A</w:t>
      </w:r>
      <w:r w:rsidR="00533EA8">
        <w:rPr>
          <w:rFonts w:cs="Arial"/>
        </w:rPr>
        <w:t>/011/</w:t>
      </w:r>
      <w:r>
        <w:rPr>
          <w:rFonts w:cs="Arial"/>
        </w:rPr>
        <w:t>Monitor Task</w:t>
      </w:r>
      <w:bookmarkEnd w:id="3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CA7C15">
              <w:rPr>
                <w:rFonts w:ascii="Arial" w:eastAsia="Times New Roman" w:hAnsi="Arial" w:cs="Arial"/>
              </w:rPr>
              <w:t>/</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54631B">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Monitor Task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54631B">
            <w:pPr>
              <w:spacing w:after="0"/>
              <w:rPr>
                <w:rFonts w:ascii="Arial" w:hAnsi="Arial" w:cs="Arial"/>
              </w:rPr>
            </w:pPr>
            <w:r>
              <w:rPr>
                <w:rFonts w:ascii="Arial" w:eastAsia="Times New Roman" w:hAnsi="Arial" w:cs="Arial"/>
              </w:rPr>
              <w:t>Date Created: 16</w:t>
            </w:r>
            <w:r w:rsidR="00103E3C">
              <w:rPr>
                <w:rFonts w:ascii="Arial" w:eastAsia="Times New Roman" w:hAnsi="Arial" w:cs="Arial"/>
              </w:rPr>
              <w:t xml:space="preserve"> </w:t>
            </w:r>
            <w:r>
              <w:rPr>
                <w:rFonts w:ascii="Arial" w:eastAsia="Times New Roman" w:hAnsi="Arial" w:cs="Arial"/>
              </w:rPr>
              <w:t>May, 2016</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D8340E" w:rsidRDefault="00D8340E" w:rsidP="009B02AB">
            <w:pPr>
              <w:numPr>
                <w:ilvl w:val="0"/>
                <w:numId w:val="23"/>
              </w:numPr>
              <w:tabs>
                <w:tab w:val="left" w:pos="458"/>
              </w:tabs>
              <w:suppressAutoHyphens/>
              <w:spacing w:after="0" w:line="100" w:lineRule="atLeast"/>
              <w:ind w:left="98" w:firstLine="0"/>
              <w:rPr>
                <w:rFonts w:ascii="Arial" w:hAnsi="Arial" w:cs="Arial"/>
              </w:rPr>
            </w:pPr>
            <w:r>
              <w:rPr>
                <w:rFonts w:ascii="Arial" w:hAnsi="Arial" w:cs="Arial"/>
                <w:color w:val="000000"/>
              </w:rPr>
              <w:t>Merchandiser</w:t>
            </w:r>
          </w:p>
          <w:p w:rsidR="00D8340E" w:rsidRPr="00D8340E" w:rsidRDefault="00D8340E" w:rsidP="009B02AB">
            <w:pPr>
              <w:numPr>
                <w:ilvl w:val="0"/>
                <w:numId w:val="23"/>
              </w:numPr>
              <w:tabs>
                <w:tab w:val="left" w:pos="458"/>
              </w:tabs>
              <w:suppressAutoHyphens/>
              <w:spacing w:after="0" w:line="100" w:lineRule="atLeast"/>
              <w:ind w:left="98" w:firstLine="0"/>
              <w:rPr>
                <w:rFonts w:ascii="Arial" w:hAnsi="Arial" w:cs="Arial"/>
              </w:rPr>
            </w:pPr>
            <w:r>
              <w:rPr>
                <w:rFonts w:ascii="Arial" w:hAnsi="Arial" w:cs="Arial"/>
                <w:color w:val="000000"/>
              </w:rPr>
              <w:t>T&amp;A Administrator</w:t>
            </w:r>
          </w:p>
          <w:p w:rsidR="00D8340E" w:rsidRPr="00E265F7" w:rsidRDefault="00D8340E" w:rsidP="009B02AB">
            <w:pPr>
              <w:numPr>
                <w:ilvl w:val="0"/>
                <w:numId w:val="23"/>
              </w:numPr>
              <w:tabs>
                <w:tab w:val="left" w:pos="458"/>
              </w:tabs>
              <w:suppressAutoHyphens/>
              <w:spacing w:after="0" w:line="100" w:lineRule="atLeast"/>
              <w:ind w:left="98" w:firstLine="0"/>
              <w:rPr>
                <w:rFonts w:ascii="Arial" w:hAnsi="Arial" w:cs="Arial"/>
              </w:rPr>
            </w:pPr>
            <w:r>
              <w:rPr>
                <w:rFonts w:ascii="Arial" w:hAnsi="Arial" w:cs="Arial"/>
                <w:color w:val="000000"/>
              </w:rPr>
              <w:t>Management</w:t>
            </w:r>
          </w:p>
        </w:tc>
      </w:tr>
      <w:tr w:rsidR="00D8340E"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3"/>
              </w:numPr>
              <w:tabs>
                <w:tab w:val="left" w:pos="369"/>
              </w:tabs>
              <w:suppressAutoHyphens/>
              <w:spacing w:after="0" w:line="100" w:lineRule="atLeast"/>
              <w:ind w:left="99" w:firstLine="0"/>
              <w:rPr>
                <w:rFonts w:ascii="Arial" w:hAnsi="Arial" w:cs="Arial"/>
              </w:rPr>
            </w:pPr>
            <w:r>
              <w:rPr>
                <w:rFonts w:ascii="Arial" w:hAnsi="Arial" w:cs="Arial"/>
              </w:rPr>
              <w:t>When Any task is monitoring in task traffic</w:t>
            </w:r>
          </w:p>
        </w:tc>
      </w:tr>
      <w:tr w:rsidR="00D8340E"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D50973"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generate the tasks and distribute to the related assignee.</w:t>
            </w:r>
          </w:p>
          <w:p w:rsidR="00D8340E" w:rsidRPr="00D50973"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view the Task details</w:t>
            </w:r>
          </w:p>
          <w:p w:rsidR="00D8340E" w:rsidRPr="00461802"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commit a start date for the assigned task</w:t>
            </w:r>
          </w:p>
          <w:p w:rsidR="00D8340E" w:rsidRPr="00D8340E"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Task Assignee Complete the Assigned Task</w:t>
            </w:r>
          </w:p>
          <w:p w:rsidR="00D8340E" w:rsidRPr="00D8340E"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Merchandiser, T&amp;A Administrator, Management get notified for each and every movement of the task</w:t>
            </w:r>
          </w:p>
          <w:p w:rsidR="00D8340E" w:rsidRPr="00E265F7" w:rsidRDefault="00D8340E" w:rsidP="00D8340E">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Merchandiser, T&amp;A Administrator, Management monitor the Task by Task Status</w:t>
            </w:r>
          </w:p>
        </w:tc>
      </w:tr>
      <w:tr w:rsidR="00D8340E"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lastRenderedPageBreak/>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ind w:left="369"/>
              <w:rPr>
                <w:rFonts w:ascii="Arial" w:hAnsi="Arial" w:cs="Arial"/>
                <w:color w:val="000000"/>
              </w:rPr>
            </w:pPr>
            <w:r>
              <w:rPr>
                <w:rFonts w:ascii="Arial" w:hAnsi="Arial" w:cs="Arial"/>
                <w:color w:val="000000"/>
              </w:rPr>
              <w:t>Merchandiser, T&amp;A Administrator, Management Monitor the Task by Task Status so no task can be unattended.</w:t>
            </w:r>
          </w:p>
        </w:tc>
      </w:tr>
      <w:tr w:rsidR="00D8340E"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D8340E" w:rsidRDefault="00D8340E" w:rsidP="00D8340E">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Generated</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3"/>
                <w:numId w:val="23"/>
              </w:numPr>
              <w:tabs>
                <w:tab w:val="left" w:pos="443"/>
              </w:tabs>
              <w:suppressAutoHyphens/>
              <w:spacing w:after="0" w:line="100" w:lineRule="atLeast"/>
              <w:ind w:left="369" w:hanging="270"/>
              <w:rPr>
                <w:rFonts w:ascii="Arial" w:hAnsi="Arial" w:cs="Arial"/>
              </w:rPr>
            </w:pPr>
            <w:r>
              <w:rPr>
                <w:rFonts w:ascii="Arial" w:eastAsia="Times New Roman" w:hAnsi="Arial" w:cs="Arial"/>
              </w:rPr>
              <w:t>N/A</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ind w:left="369"/>
              <w:rPr>
                <w:rFonts w:ascii="Arial" w:hAnsi="Arial" w:cs="Arial"/>
              </w:rPr>
            </w:pPr>
            <w:r>
              <w:rPr>
                <w:rFonts w:ascii="Arial" w:hAnsi="Arial" w:cs="Arial"/>
              </w:rPr>
              <w:t>To update the Task status from Committed to Completed</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Default="00D8340E" w:rsidP="00D8340E">
            <w:pPr>
              <w:pStyle w:val="ListParagraph"/>
              <w:numPr>
                <w:ilvl w:val="0"/>
                <w:numId w:val="39"/>
              </w:numPr>
              <w:spacing w:after="0"/>
              <w:ind w:hanging="261"/>
              <w:rPr>
                <w:rFonts w:ascii="Arial" w:hAnsi="Arial" w:cs="Arial"/>
              </w:rPr>
            </w:pPr>
            <w:r>
              <w:rPr>
                <w:rFonts w:ascii="Arial" w:hAnsi="Arial" w:cs="Arial"/>
              </w:rPr>
              <w:t>T&amp;A Administrator generated the Task</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T&amp;A Administrator distributed the Task to assignee</w:t>
            </w:r>
          </w:p>
          <w:p w:rsidR="00D8340E" w:rsidRPr="00D8340E" w:rsidRDefault="00D8340E" w:rsidP="00D8340E">
            <w:pPr>
              <w:pStyle w:val="ListParagraph"/>
              <w:numPr>
                <w:ilvl w:val="0"/>
                <w:numId w:val="39"/>
              </w:numPr>
              <w:spacing w:after="0"/>
              <w:ind w:hanging="261"/>
              <w:rPr>
                <w:rFonts w:ascii="Arial" w:hAnsi="Arial" w:cs="Arial"/>
              </w:rPr>
            </w:pPr>
            <w:r>
              <w:rPr>
                <w:rFonts w:ascii="Arial" w:hAnsi="Arial" w:cs="Arial"/>
              </w:rPr>
              <w:t>Task status will be updated as Pending</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Assignee View the Task details</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Task status will be updated as Seen from Pending</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Assignee Commit a start date for the task</w:t>
            </w:r>
          </w:p>
          <w:p w:rsidR="00D8340E" w:rsidRPr="00D8340E" w:rsidRDefault="00D8340E" w:rsidP="00D8340E">
            <w:pPr>
              <w:pStyle w:val="ListParagraph"/>
              <w:numPr>
                <w:ilvl w:val="0"/>
                <w:numId w:val="39"/>
              </w:numPr>
              <w:spacing w:after="0"/>
              <w:ind w:hanging="261"/>
              <w:rPr>
                <w:rFonts w:ascii="Arial" w:hAnsi="Arial" w:cs="Arial"/>
              </w:rPr>
            </w:pPr>
            <w:r>
              <w:rPr>
                <w:rFonts w:ascii="Arial" w:hAnsi="Arial" w:cs="Arial"/>
              </w:rPr>
              <w:t>Task status will be updated as Committed from Seen</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Task Assignee Complete the assigned Task</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Task status will be updated as Completed from Committed</w:t>
            </w:r>
          </w:p>
          <w:p w:rsidR="00D8340E" w:rsidRPr="00E265F7" w:rsidRDefault="00D8340E" w:rsidP="00D8340E">
            <w:pPr>
              <w:pStyle w:val="ListParagraph"/>
              <w:numPr>
                <w:ilvl w:val="0"/>
                <w:numId w:val="39"/>
              </w:numPr>
              <w:spacing w:after="0"/>
              <w:ind w:hanging="261"/>
              <w:rPr>
                <w:rFonts w:ascii="Arial" w:hAnsi="Arial" w:cs="Arial"/>
              </w:rPr>
            </w:pPr>
            <w:r>
              <w:rPr>
                <w:rFonts w:ascii="Arial" w:hAnsi="Arial" w:cs="Arial"/>
                <w:color w:val="000000"/>
              </w:rPr>
              <w:t>Merchandiser, T&amp;A Administrator, Management get notification in every status update of the Task</w:t>
            </w:r>
          </w:p>
        </w:tc>
      </w:tr>
      <w:tr w:rsidR="00D8340E"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D8340E"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Default="00D8340E" w:rsidP="00D8340E">
            <w:pPr>
              <w:numPr>
                <w:ilvl w:val="0"/>
                <w:numId w:val="23"/>
              </w:numPr>
              <w:spacing w:after="0"/>
              <w:ind w:left="446"/>
              <w:rPr>
                <w:rFonts w:ascii="Arial" w:eastAsia="Times New Roman" w:hAnsi="Arial" w:cs="Arial"/>
              </w:rPr>
            </w:pPr>
            <w:r>
              <w:rPr>
                <w:rFonts w:ascii="Arial" w:eastAsia="Times New Roman" w:hAnsi="Arial" w:cs="Arial"/>
              </w:rPr>
              <w:t>P</w:t>
            </w:r>
            <w:r w:rsidRPr="00E265F7">
              <w:rPr>
                <w:rFonts w:ascii="Arial" w:eastAsia="Times New Roman" w:hAnsi="Arial" w:cs="Arial"/>
              </w:rPr>
              <w:t xml:space="preserve">roper message should be displayed if </w:t>
            </w:r>
            <w:r>
              <w:rPr>
                <w:rFonts w:ascii="Arial" w:eastAsia="Times New Roman" w:hAnsi="Arial" w:cs="Arial"/>
              </w:rPr>
              <w:t>Task status update notification can’t be saved</w:t>
            </w:r>
          </w:p>
          <w:p w:rsidR="00D8340E" w:rsidRPr="00461802" w:rsidRDefault="00D8340E" w:rsidP="00D8340E">
            <w:pPr>
              <w:numPr>
                <w:ilvl w:val="0"/>
                <w:numId w:val="23"/>
              </w:numPr>
              <w:spacing w:after="0"/>
              <w:ind w:left="446"/>
              <w:rPr>
                <w:rFonts w:ascii="Arial" w:eastAsia="Times New Roman" w:hAnsi="Arial" w:cs="Arial"/>
              </w:rPr>
            </w:pPr>
            <w:r w:rsidRPr="00461802">
              <w:rPr>
                <w:rFonts w:ascii="Arial" w:eastAsia="Times New Roman" w:hAnsi="Arial" w:cs="Arial"/>
              </w:rPr>
              <w:t>Any system exception/Application exception should be handled centrally with proper user message during the page browse/save/update/view operations.</w:t>
            </w:r>
          </w:p>
        </w:tc>
      </w:tr>
      <w:tr w:rsidR="00D8340E"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D50973" w:rsidRDefault="00D8340E" w:rsidP="00D8340E">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N/A</w:t>
            </w:r>
          </w:p>
        </w:tc>
      </w:tr>
    </w:tbl>
    <w:p w:rsidR="00F403DC" w:rsidRPr="00F403DC" w:rsidRDefault="00F403DC" w:rsidP="00F403DC"/>
    <w:p w:rsidR="00F95C1B" w:rsidRPr="0054631B" w:rsidRDefault="0054631B" w:rsidP="00533EA8">
      <w:pPr>
        <w:pStyle w:val="Heading2"/>
        <w:rPr>
          <w:rFonts w:cs="Arial"/>
          <w:bCs/>
        </w:rPr>
      </w:pPr>
      <w:bookmarkStart w:id="39" w:name="_Toc452570044"/>
      <w:r>
        <w:rPr>
          <w:rFonts w:cs="Arial"/>
        </w:rPr>
        <w:t>UC/T&amp;A</w:t>
      </w:r>
      <w:r w:rsidR="00533EA8" w:rsidRPr="0054631B">
        <w:rPr>
          <w:rFonts w:cs="Arial"/>
        </w:rPr>
        <w:t>/012/</w:t>
      </w:r>
      <w:r>
        <w:rPr>
          <w:rFonts w:cs="Arial"/>
          <w:bCs/>
        </w:rPr>
        <w:t>Alter Task</w:t>
      </w:r>
      <w:bookmarkEnd w:id="39"/>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6"/>
        <w:gridCol w:w="6571"/>
      </w:tblGrid>
      <w:tr w:rsidR="00F403DC" w:rsidRPr="00E265F7" w:rsidTr="00D8340E">
        <w:tc>
          <w:tcPr>
            <w:tcW w:w="9567"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54631B" w:rsidP="00F403DC">
            <w:pPr>
              <w:spacing w:before="240" w:after="0"/>
              <w:rPr>
                <w:rFonts w:ascii="Arial" w:hAnsi="Arial" w:cs="Arial"/>
              </w:rPr>
            </w:pPr>
            <w:r>
              <w:rPr>
                <w:rFonts w:ascii="Arial" w:eastAsia="Times New Roman" w:hAnsi="Arial" w:cs="Arial"/>
              </w:rPr>
              <w:t>Use Case ID: UC/T&amp;A</w:t>
            </w:r>
            <w:r w:rsidR="00CA7C15">
              <w:rPr>
                <w:rFonts w:ascii="Arial" w:eastAsia="Times New Roman" w:hAnsi="Arial" w:cs="Arial"/>
              </w:rPr>
              <w:t>/</w:t>
            </w:r>
            <w:r w:rsidR="00F403DC" w:rsidRPr="00E265F7">
              <w:rPr>
                <w:rFonts w:ascii="Arial" w:eastAsia="Times New Roman" w:hAnsi="Arial" w:cs="Arial"/>
              </w:rPr>
              <w:t>012</w:t>
            </w:r>
          </w:p>
        </w:tc>
      </w:tr>
      <w:tr w:rsidR="00F403DC" w:rsidRPr="00E265F7" w:rsidTr="00D8340E">
        <w:trPr>
          <w:trHeight w:val="269"/>
        </w:trPr>
        <w:tc>
          <w:tcPr>
            <w:tcW w:w="9567"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54631B">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0054631B">
              <w:rPr>
                <w:rFonts w:ascii="Arial" w:hAnsi="Arial" w:cs="Arial"/>
                <w:b/>
                <w:bCs/>
                <w:color w:val="000000"/>
              </w:rPr>
              <w:t>Alter Task</w:t>
            </w:r>
          </w:p>
        </w:tc>
      </w:tr>
      <w:tr w:rsidR="00F403DC"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 xml:space="preserve">Actors: </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A928A3">
            <w:pPr>
              <w:numPr>
                <w:ilvl w:val="0"/>
                <w:numId w:val="23"/>
              </w:numPr>
              <w:tabs>
                <w:tab w:val="left" w:pos="356"/>
              </w:tabs>
              <w:suppressAutoHyphens/>
              <w:spacing w:after="0" w:line="100" w:lineRule="atLeast"/>
              <w:ind w:left="98" w:firstLine="0"/>
              <w:rPr>
                <w:rFonts w:ascii="Arial" w:hAnsi="Arial" w:cs="Arial"/>
              </w:rPr>
            </w:pPr>
            <w:r>
              <w:rPr>
                <w:rFonts w:ascii="Arial" w:hAnsi="Arial" w:cs="Arial"/>
                <w:color w:val="000000"/>
              </w:rPr>
              <w:t>T&amp;A Administrator</w:t>
            </w:r>
          </w:p>
        </w:tc>
      </w:tr>
      <w:tr w:rsidR="00D8340E" w:rsidRPr="00E265F7" w:rsidTr="00D8340E">
        <w:trPr>
          <w:trHeight w:val="449"/>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Trigger:</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A928A3" w:rsidP="00D8340E">
            <w:pPr>
              <w:numPr>
                <w:ilvl w:val="0"/>
                <w:numId w:val="23"/>
              </w:numPr>
              <w:tabs>
                <w:tab w:val="left" w:pos="369"/>
              </w:tabs>
              <w:suppressAutoHyphens/>
              <w:spacing w:after="0" w:line="100" w:lineRule="atLeast"/>
              <w:ind w:left="99" w:firstLine="0"/>
              <w:rPr>
                <w:rFonts w:ascii="Arial" w:hAnsi="Arial" w:cs="Arial"/>
              </w:rPr>
            </w:pPr>
            <w:r>
              <w:rPr>
                <w:rFonts w:ascii="Arial" w:hAnsi="Arial" w:cs="Arial"/>
              </w:rPr>
              <w:t>When Assignee need to be altered for any Task</w:t>
            </w:r>
          </w:p>
        </w:tc>
      </w:tr>
      <w:tr w:rsidR="00D8340E" w:rsidRPr="00E265F7" w:rsidTr="00D8340E">
        <w:trPr>
          <w:trHeight w:val="449"/>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Business Role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A928A3" w:rsidRDefault="00A928A3" w:rsidP="00A928A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distributed the Task to any Assignee</w:t>
            </w:r>
          </w:p>
          <w:p w:rsidR="00A928A3" w:rsidRPr="00A928A3" w:rsidRDefault="00A928A3" w:rsidP="00A928A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For any certain reason Assignee need to be changed/Altered</w:t>
            </w:r>
          </w:p>
          <w:p w:rsidR="00A928A3" w:rsidRPr="00A928A3" w:rsidRDefault="00A928A3" w:rsidP="00A928A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T&amp;A Administrator alter the Task Assignee</w:t>
            </w:r>
          </w:p>
          <w:p w:rsidR="00A928A3" w:rsidRPr="00A928A3" w:rsidRDefault="00A928A3" w:rsidP="00A928A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New Assignee get notification of the Altered Task and follow the regular task process</w:t>
            </w:r>
          </w:p>
          <w:p w:rsidR="00A928A3" w:rsidRPr="00E265F7" w:rsidRDefault="00A928A3" w:rsidP="00A928A3">
            <w:pPr>
              <w:numPr>
                <w:ilvl w:val="0"/>
                <w:numId w:val="23"/>
              </w:numPr>
              <w:tabs>
                <w:tab w:val="left" w:pos="369"/>
              </w:tabs>
              <w:suppressAutoHyphens/>
              <w:spacing w:after="0" w:line="100" w:lineRule="atLeast"/>
              <w:ind w:left="369" w:hanging="270"/>
              <w:rPr>
                <w:rFonts w:ascii="Arial" w:hAnsi="Arial" w:cs="Arial"/>
              </w:rPr>
            </w:pPr>
            <w:r>
              <w:rPr>
                <w:rFonts w:ascii="Arial" w:hAnsi="Arial" w:cs="Arial"/>
                <w:color w:val="000000"/>
              </w:rPr>
              <w:t>Merchandiser &amp; Management get notification of the Task Alteration</w:t>
            </w:r>
          </w:p>
        </w:tc>
      </w:tr>
      <w:tr w:rsidR="00D8340E" w:rsidRPr="00E265F7" w:rsidTr="00D8340E">
        <w:trPr>
          <w:trHeight w:val="332"/>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 xml:space="preserve">Description:  </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A928A3" w:rsidRPr="00E265F7" w:rsidRDefault="00A928A3" w:rsidP="00A928A3">
            <w:pPr>
              <w:spacing w:after="0"/>
              <w:ind w:left="369"/>
              <w:rPr>
                <w:rFonts w:ascii="Arial" w:hAnsi="Arial" w:cs="Arial"/>
                <w:color w:val="000000"/>
              </w:rPr>
            </w:pPr>
            <w:r>
              <w:rPr>
                <w:rFonts w:ascii="Arial" w:hAnsi="Arial" w:cs="Arial"/>
                <w:color w:val="000000"/>
              </w:rPr>
              <w:t>For any certain reason Task Assignee may need to be altered so T&amp;A Administrator alter the Task Assignee. New Assignee follow the regular Task completion Process. Merchandiser &amp; Management get notification of the assignee alteration.</w:t>
            </w:r>
          </w:p>
        </w:tc>
      </w:tr>
      <w:tr w:rsidR="00D8340E" w:rsidRPr="00E265F7" w:rsidTr="00D8340E">
        <w:trPr>
          <w:trHeight w:val="32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Frequency of Use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A928A3" w:rsidP="00D8340E">
            <w:pPr>
              <w:numPr>
                <w:ilvl w:val="0"/>
                <w:numId w:val="23"/>
              </w:numPr>
              <w:tabs>
                <w:tab w:val="left" w:pos="369"/>
              </w:tabs>
              <w:suppressAutoHyphens/>
              <w:spacing w:after="0" w:line="100" w:lineRule="atLeast"/>
              <w:ind w:left="99" w:firstLine="0"/>
              <w:rPr>
                <w:rFonts w:ascii="Arial" w:hAnsi="Arial" w:cs="Arial"/>
                <w:color w:val="000000"/>
              </w:rPr>
            </w:pPr>
            <w:r>
              <w:rPr>
                <w:rFonts w:ascii="Arial" w:hAnsi="Arial" w:cs="Arial"/>
                <w:color w:val="000000"/>
              </w:rPr>
              <w:t>Low</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Preconditions</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D8340E" w:rsidRDefault="00AA17B9" w:rsidP="00D8340E">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Task Must be Assigned to any Assignee</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Post Conditions</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AA17B9" w:rsidRDefault="00AA17B9" w:rsidP="00D8340E">
            <w:pPr>
              <w:numPr>
                <w:ilvl w:val="3"/>
                <w:numId w:val="23"/>
              </w:numPr>
              <w:tabs>
                <w:tab w:val="left" w:pos="443"/>
              </w:tabs>
              <w:suppressAutoHyphens/>
              <w:spacing w:after="0" w:line="100" w:lineRule="atLeast"/>
              <w:ind w:left="369" w:hanging="270"/>
              <w:rPr>
                <w:rFonts w:ascii="Arial" w:hAnsi="Arial" w:cs="Arial"/>
              </w:rPr>
            </w:pPr>
            <w:r>
              <w:rPr>
                <w:rFonts w:ascii="Arial" w:eastAsia="Times New Roman" w:hAnsi="Arial" w:cs="Arial"/>
              </w:rPr>
              <w:t>Earlier Assignee will not get the Task anymore</w:t>
            </w:r>
          </w:p>
          <w:p w:rsidR="00AA17B9" w:rsidRPr="00E265F7" w:rsidRDefault="00AA17B9" w:rsidP="00D8340E">
            <w:pPr>
              <w:numPr>
                <w:ilvl w:val="3"/>
                <w:numId w:val="23"/>
              </w:numPr>
              <w:tabs>
                <w:tab w:val="left" w:pos="443"/>
              </w:tabs>
              <w:suppressAutoHyphens/>
              <w:spacing w:after="0" w:line="100" w:lineRule="atLeast"/>
              <w:ind w:left="369" w:hanging="270"/>
              <w:rPr>
                <w:rFonts w:ascii="Arial" w:hAnsi="Arial" w:cs="Arial"/>
              </w:rPr>
            </w:pPr>
            <w:r>
              <w:rPr>
                <w:rFonts w:ascii="Arial" w:eastAsia="Times New Roman" w:hAnsi="Arial" w:cs="Arial"/>
              </w:rPr>
              <w:lastRenderedPageBreak/>
              <w:t>New Assignee will get the Task</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lastRenderedPageBreak/>
              <w:t>Assumption</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Goal</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AA17B9" w:rsidP="00D8340E">
            <w:pPr>
              <w:spacing w:after="0"/>
              <w:ind w:left="369"/>
              <w:rPr>
                <w:rFonts w:ascii="Arial" w:hAnsi="Arial" w:cs="Arial"/>
              </w:rPr>
            </w:pPr>
            <w:r>
              <w:rPr>
                <w:rFonts w:ascii="Arial" w:hAnsi="Arial" w:cs="Arial"/>
              </w:rPr>
              <w:t>To Alter the Task Assignee</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Normal Flow</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Default="00D8340E" w:rsidP="00D8340E">
            <w:pPr>
              <w:pStyle w:val="ListParagraph"/>
              <w:numPr>
                <w:ilvl w:val="0"/>
                <w:numId w:val="39"/>
              </w:numPr>
              <w:spacing w:after="0"/>
              <w:ind w:hanging="261"/>
              <w:rPr>
                <w:rFonts w:ascii="Arial" w:hAnsi="Arial" w:cs="Arial"/>
              </w:rPr>
            </w:pPr>
            <w:r>
              <w:rPr>
                <w:rFonts w:ascii="Arial" w:hAnsi="Arial" w:cs="Arial"/>
              </w:rPr>
              <w:t>T&amp;A Administrator generated the Task</w:t>
            </w:r>
          </w:p>
          <w:p w:rsidR="00D8340E" w:rsidRDefault="00D8340E" w:rsidP="00D8340E">
            <w:pPr>
              <w:pStyle w:val="ListParagraph"/>
              <w:numPr>
                <w:ilvl w:val="0"/>
                <w:numId w:val="39"/>
              </w:numPr>
              <w:spacing w:after="0"/>
              <w:ind w:hanging="261"/>
              <w:rPr>
                <w:rFonts w:ascii="Arial" w:hAnsi="Arial" w:cs="Arial"/>
              </w:rPr>
            </w:pPr>
            <w:r>
              <w:rPr>
                <w:rFonts w:ascii="Arial" w:hAnsi="Arial" w:cs="Arial"/>
              </w:rPr>
              <w:t>T&amp;A Administrator distributed the Task to assignee</w:t>
            </w:r>
          </w:p>
          <w:p w:rsidR="00D8340E" w:rsidRPr="00E265F7" w:rsidRDefault="00AA17B9" w:rsidP="00D8340E">
            <w:pPr>
              <w:pStyle w:val="ListParagraph"/>
              <w:numPr>
                <w:ilvl w:val="0"/>
                <w:numId w:val="39"/>
              </w:numPr>
              <w:spacing w:after="0"/>
              <w:ind w:hanging="261"/>
              <w:rPr>
                <w:rFonts w:ascii="Arial" w:hAnsi="Arial" w:cs="Arial"/>
              </w:rPr>
            </w:pPr>
            <w:r>
              <w:rPr>
                <w:rFonts w:ascii="Arial" w:hAnsi="Arial" w:cs="Arial"/>
              </w:rPr>
              <w:t>T&amp;A Administrator Alter the Task Assignee</w:t>
            </w:r>
          </w:p>
        </w:tc>
      </w:tr>
      <w:tr w:rsidR="00D8340E" w:rsidRPr="00E265F7" w:rsidTr="00D8340E">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Alternate Flow</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D8340E" w:rsidRPr="00E265F7" w:rsidTr="00D8340E">
        <w:trPr>
          <w:trHeight w:val="32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Exception</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Default="00D8340E" w:rsidP="00D8340E">
            <w:pPr>
              <w:numPr>
                <w:ilvl w:val="0"/>
                <w:numId w:val="23"/>
              </w:numPr>
              <w:spacing w:after="0"/>
              <w:ind w:left="446"/>
              <w:rPr>
                <w:rFonts w:ascii="Arial" w:eastAsia="Times New Roman" w:hAnsi="Arial" w:cs="Arial"/>
              </w:rPr>
            </w:pPr>
            <w:r>
              <w:rPr>
                <w:rFonts w:ascii="Arial" w:eastAsia="Times New Roman" w:hAnsi="Arial" w:cs="Arial"/>
              </w:rPr>
              <w:t>P</w:t>
            </w:r>
            <w:r w:rsidRPr="00E265F7">
              <w:rPr>
                <w:rFonts w:ascii="Arial" w:eastAsia="Times New Roman" w:hAnsi="Arial" w:cs="Arial"/>
              </w:rPr>
              <w:t xml:space="preserve">roper message should be displayed if </w:t>
            </w:r>
            <w:r w:rsidR="00AA17B9">
              <w:rPr>
                <w:rFonts w:ascii="Arial" w:eastAsia="Times New Roman" w:hAnsi="Arial" w:cs="Arial"/>
              </w:rPr>
              <w:t>Task Alteration</w:t>
            </w:r>
            <w:r>
              <w:rPr>
                <w:rFonts w:ascii="Arial" w:eastAsia="Times New Roman" w:hAnsi="Arial" w:cs="Arial"/>
              </w:rPr>
              <w:t xml:space="preserve"> can’t be saved</w:t>
            </w:r>
          </w:p>
          <w:p w:rsidR="00D8340E" w:rsidRPr="00461802" w:rsidRDefault="00D8340E" w:rsidP="00D8340E">
            <w:pPr>
              <w:numPr>
                <w:ilvl w:val="0"/>
                <w:numId w:val="23"/>
              </w:numPr>
              <w:spacing w:after="0"/>
              <w:ind w:left="446"/>
              <w:rPr>
                <w:rFonts w:ascii="Arial" w:eastAsia="Times New Roman" w:hAnsi="Arial" w:cs="Arial"/>
              </w:rPr>
            </w:pPr>
            <w:r w:rsidRPr="00461802">
              <w:rPr>
                <w:rFonts w:ascii="Arial" w:eastAsia="Times New Roman" w:hAnsi="Arial" w:cs="Arial"/>
              </w:rPr>
              <w:t>Any system exception/Application exception should be handled centrally with proper user message during the page browse/save/update/view operations.</w:t>
            </w:r>
          </w:p>
        </w:tc>
      </w:tr>
      <w:tr w:rsidR="00D8340E" w:rsidRPr="00E265F7" w:rsidTr="00D8340E">
        <w:trPr>
          <w:trHeight w:val="233"/>
        </w:trPr>
        <w:tc>
          <w:tcPr>
            <w:tcW w:w="29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E265F7" w:rsidRDefault="00D8340E" w:rsidP="00D8340E">
            <w:pPr>
              <w:spacing w:after="0"/>
              <w:rPr>
                <w:rFonts w:ascii="Arial" w:hAnsi="Arial" w:cs="Arial"/>
              </w:rPr>
            </w:pPr>
            <w:r w:rsidRPr="00E265F7">
              <w:rPr>
                <w:rFonts w:ascii="Arial" w:eastAsia="Times New Roman" w:hAnsi="Arial" w:cs="Arial"/>
              </w:rPr>
              <w:t>Cross Reference</w:t>
            </w:r>
          </w:p>
        </w:tc>
        <w:tc>
          <w:tcPr>
            <w:tcW w:w="65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D8340E" w:rsidRPr="00D50973" w:rsidRDefault="00D8340E" w:rsidP="00D8340E">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N/A</w:t>
            </w:r>
          </w:p>
        </w:tc>
      </w:tr>
    </w:tbl>
    <w:p w:rsidR="00F403DC" w:rsidRPr="00F403DC" w:rsidRDefault="00F403DC" w:rsidP="00F403DC"/>
    <w:p w:rsidR="00252A13" w:rsidRDefault="00252A13" w:rsidP="007378FE">
      <w:pPr>
        <w:rPr>
          <w:lang w:val="en-GB"/>
        </w:rPr>
      </w:pPr>
    </w:p>
    <w:p w:rsidR="00945FB3" w:rsidRDefault="00945FB3" w:rsidP="007378FE">
      <w:pPr>
        <w:rPr>
          <w:lang w:val="en-GB"/>
        </w:rPr>
      </w:pPr>
    </w:p>
    <w:p w:rsidR="00945FB3" w:rsidRDefault="00945FB3" w:rsidP="007378FE">
      <w:pPr>
        <w:rPr>
          <w:lang w:val="en-GB"/>
        </w:rPr>
      </w:pPr>
    </w:p>
    <w:p w:rsidR="00945FB3" w:rsidRDefault="00AA17B9" w:rsidP="00945FB3">
      <w:pPr>
        <w:pStyle w:val="Heading1"/>
        <w:rPr>
          <w:lang w:val="en-GB"/>
        </w:rPr>
      </w:pPr>
      <w:bookmarkStart w:id="40" w:name="_Toc452570045"/>
      <w:r>
        <w:rPr>
          <w:lang w:val="en-GB"/>
        </w:rPr>
        <w:lastRenderedPageBreak/>
        <w:t>Time &amp; Action</w:t>
      </w:r>
      <w:r w:rsidR="00945FB3">
        <w:rPr>
          <w:lang w:val="en-GB"/>
        </w:rPr>
        <w:t xml:space="preserve"> Mock-up</w:t>
      </w:r>
      <w:bookmarkEnd w:id="40"/>
    </w:p>
    <w:p w:rsidR="00BF1661" w:rsidRDefault="00AA17B9" w:rsidP="00945FB3">
      <w:pPr>
        <w:pStyle w:val="Heading2"/>
        <w:rPr>
          <w:lang w:val="en-GB"/>
        </w:rPr>
      </w:pPr>
      <w:bookmarkStart w:id="41" w:name="_Toc452570046"/>
      <w:r>
        <w:rPr>
          <w:lang w:val="en-GB"/>
        </w:rPr>
        <w:t>Task</w:t>
      </w:r>
      <w:r w:rsidR="00BF1661">
        <w:rPr>
          <w:lang w:val="en-GB"/>
        </w:rPr>
        <w:t xml:space="preserve"> Creation</w:t>
      </w:r>
      <w:bookmarkEnd w:id="41"/>
    </w:p>
    <w:p w:rsidR="00BF1661" w:rsidRDefault="00BF1661" w:rsidP="00BF1661">
      <w:pPr>
        <w:rPr>
          <w:lang w:val="en-GB"/>
        </w:rPr>
      </w:pPr>
      <w:r>
        <w:rPr>
          <w:noProof/>
        </w:rPr>
        <w:drawing>
          <wp:inline distT="0" distB="0" distL="0" distR="0">
            <wp:extent cx="5926347" cy="5337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25">
                      <a:extLst>
                        <a:ext uri="{28A0092B-C50C-407E-A947-70E740481C1C}">
                          <a14:useLocalDpi xmlns:a14="http://schemas.microsoft.com/office/drawing/2010/main" val="0"/>
                        </a:ext>
                      </a:extLst>
                    </a:blip>
                    <a:stretch>
                      <a:fillRect/>
                    </a:stretch>
                  </pic:blipFill>
                  <pic:spPr>
                    <a:xfrm>
                      <a:off x="0" y="0"/>
                      <a:ext cx="5936239" cy="5346614"/>
                    </a:xfrm>
                    <a:prstGeom prst="rect">
                      <a:avLst/>
                    </a:prstGeom>
                  </pic:spPr>
                </pic:pic>
              </a:graphicData>
            </a:graphic>
          </wp:inline>
        </w:drawing>
      </w:r>
    </w:p>
    <w:p w:rsidR="00BF1661" w:rsidRDefault="00BF1661" w:rsidP="00BF1661">
      <w:pPr>
        <w:jc w:val="center"/>
        <w:rPr>
          <w:lang w:val="en-GB"/>
        </w:rPr>
      </w:pPr>
      <w:r>
        <w:rPr>
          <w:lang w:val="en-GB"/>
        </w:rPr>
        <w:t xml:space="preserve">Fig: </w:t>
      </w:r>
      <w:r w:rsidR="002E2C27">
        <w:rPr>
          <w:lang w:val="en-GB"/>
        </w:rPr>
        <w:t>Task Creation</w:t>
      </w:r>
    </w:p>
    <w:p w:rsidR="00BF1661" w:rsidRDefault="00BF1661" w:rsidP="00BF1661">
      <w:pPr>
        <w:rPr>
          <w:lang w:val="en-GB"/>
        </w:rPr>
      </w:pPr>
    </w:p>
    <w:p w:rsidR="00BF1661" w:rsidRPr="00BF1661" w:rsidRDefault="00BF1661" w:rsidP="00BF1661">
      <w:pPr>
        <w:rPr>
          <w:lang w:val="en-GB"/>
        </w:rPr>
      </w:pPr>
    </w:p>
    <w:p w:rsidR="00945FB3" w:rsidRDefault="002E2C27" w:rsidP="00945FB3">
      <w:pPr>
        <w:pStyle w:val="Heading2"/>
        <w:rPr>
          <w:lang w:val="en-GB"/>
        </w:rPr>
      </w:pPr>
      <w:bookmarkStart w:id="42" w:name="_Toc452570047"/>
      <w:r>
        <w:rPr>
          <w:lang w:val="en-GB"/>
        </w:rPr>
        <w:lastRenderedPageBreak/>
        <w:t>Task template Creation</w:t>
      </w:r>
      <w:bookmarkEnd w:id="42"/>
    </w:p>
    <w:p w:rsidR="00945FB3" w:rsidRPr="00945FB3" w:rsidRDefault="00945FB3" w:rsidP="00945FB3">
      <w:pPr>
        <w:rPr>
          <w:lang w:val="en-GB"/>
        </w:rPr>
      </w:pPr>
      <w:r>
        <w:rPr>
          <w:noProof/>
        </w:rPr>
        <w:drawing>
          <wp:inline distT="0" distB="0" distL="0" distR="0">
            <wp:extent cx="5943600" cy="44607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60713"/>
                    </a:xfrm>
                    <a:prstGeom prst="rect">
                      <a:avLst/>
                    </a:prstGeom>
                  </pic:spPr>
                </pic:pic>
              </a:graphicData>
            </a:graphic>
          </wp:inline>
        </w:drawing>
      </w:r>
    </w:p>
    <w:p w:rsidR="00945FB3" w:rsidRDefault="00BA3C48" w:rsidP="00A01CD5">
      <w:pPr>
        <w:jc w:val="center"/>
        <w:rPr>
          <w:lang w:val="en-GB"/>
        </w:rPr>
      </w:pPr>
      <w:r>
        <w:rPr>
          <w:lang w:val="en-GB"/>
        </w:rPr>
        <w:t xml:space="preserve">Fig: </w:t>
      </w:r>
      <w:r w:rsidR="002E2C27">
        <w:rPr>
          <w:lang w:val="en-GB"/>
        </w:rPr>
        <w:t>Task template Creation</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2E2C27" w:rsidP="00945FB3">
      <w:pPr>
        <w:pStyle w:val="Heading2"/>
        <w:rPr>
          <w:lang w:val="en-GB"/>
        </w:rPr>
      </w:pPr>
      <w:bookmarkStart w:id="43" w:name="_Toc452570048"/>
      <w:r>
        <w:rPr>
          <w:lang w:val="en-GB"/>
        </w:rPr>
        <w:lastRenderedPageBreak/>
        <w:t>Task Template Attachment</w:t>
      </w:r>
      <w:bookmarkEnd w:id="43"/>
    </w:p>
    <w:p w:rsidR="00945FB3" w:rsidRDefault="00945FB3" w:rsidP="00945FB3">
      <w:pPr>
        <w:rPr>
          <w:lang w:val="en-GB"/>
        </w:rPr>
      </w:pPr>
      <w:r>
        <w:rPr>
          <w:noProof/>
        </w:rPr>
        <w:drawing>
          <wp:inline distT="0" distB="0" distL="0" distR="0">
            <wp:extent cx="5892579" cy="294628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27">
                      <a:extLst>
                        <a:ext uri="{28A0092B-C50C-407E-A947-70E740481C1C}">
                          <a14:useLocalDpi xmlns:a14="http://schemas.microsoft.com/office/drawing/2010/main" val="0"/>
                        </a:ext>
                      </a:extLst>
                    </a:blip>
                    <a:stretch>
                      <a:fillRect/>
                    </a:stretch>
                  </pic:blipFill>
                  <pic:spPr>
                    <a:xfrm>
                      <a:off x="0" y="0"/>
                      <a:ext cx="5892579" cy="2946289"/>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2E2C27" w:rsidP="00945FB3">
      <w:pPr>
        <w:pStyle w:val="Heading2"/>
        <w:rPr>
          <w:lang w:val="en-GB"/>
        </w:rPr>
      </w:pPr>
      <w:bookmarkStart w:id="44" w:name="_Toc452570049"/>
      <w:r>
        <w:rPr>
          <w:lang w:val="en-GB"/>
        </w:rPr>
        <w:t>Task Manager</w:t>
      </w:r>
      <w:bookmarkEnd w:id="44"/>
    </w:p>
    <w:p w:rsidR="00945FB3" w:rsidRDefault="00945FB3" w:rsidP="00945FB3">
      <w:pPr>
        <w:rPr>
          <w:lang w:val="en-GB"/>
        </w:rPr>
      </w:pPr>
      <w:r>
        <w:rPr>
          <w:noProof/>
        </w:rPr>
        <w:drawing>
          <wp:inline distT="0" distB="0" distL="0" distR="0">
            <wp:extent cx="5943600" cy="1203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03835"/>
                    </a:xfrm>
                    <a:prstGeom prst="rect">
                      <a:avLst/>
                    </a:prstGeom>
                  </pic:spPr>
                </pic:pic>
              </a:graphicData>
            </a:graphic>
          </wp:inline>
        </w:drawing>
      </w:r>
    </w:p>
    <w:p w:rsidR="00E45644" w:rsidRDefault="00E45644" w:rsidP="00E45644">
      <w:pPr>
        <w:jc w:val="center"/>
        <w:rPr>
          <w:lang w:val="en-GB"/>
        </w:rPr>
      </w:pPr>
      <w:r>
        <w:rPr>
          <w:lang w:val="en-GB"/>
        </w:rPr>
        <w:t xml:space="preserve">Fig: </w:t>
      </w:r>
      <w:r w:rsidR="002E2C27">
        <w:rPr>
          <w:lang w:val="en-GB"/>
        </w:rPr>
        <w:t>Task Manager</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E2C27" w:rsidP="00945FB3">
      <w:pPr>
        <w:pStyle w:val="Heading2"/>
        <w:rPr>
          <w:lang w:val="en-GB"/>
        </w:rPr>
      </w:pPr>
      <w:bookmarkStart w:id="45" w:name="_Toc452570050"/>
      <w:r>
        <w:rPr>
          <w:lang w:val="en-GB"/>
        </w:rPr>
        <w:lastRenderedPageBreak/>
        <w:t>My Task</w:t>
      </w:r>
      <w:bookmarkEnd w:id="45"/>
    </w:p>
    <w:p w:rsidR="00E45644" w:rsidRDefault="00945FB3" w:rsidP="00945FB3">
      <w:pPr>
        <w:rPr>
          <w:lang w:val="en-GB"/>
        </w:rPr>
      </w:pPr>
      <w:r>
        <w:rPr>
          <w:noProof/>
        </w:rPr>
        <w:drawing>
          <wp:inline distT="0" distB="0" distL="0" distR="0">
            <wp:extent cx="6090249" cy="2410723"/>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29">
                      <a:extLst>
                        <a:ext uri="{28A0092B-C50C-407E-A947-70E740481C1C}">
                          <a14:useLocalDpi xmlns:a14="http://schemas.microsoft.com/office/drawing/2010/main" val="0"/>
                        </a:ext>
                      </a:extLst>
                    </a:blip>
                    <a:stretch>
                      <a:fillRect/>
                    </a:stretch>
                  </pic:blipFill>
                  <pic:spPr>
                    <a:xfrm>
                      <a:off x="0" y="0"/>
                      <a:ext cx="6097144" cy="2413452"/>
                    </a:xfrm>
                    <a:prstGeom prst="rect">
                      <a:avLst/>
                    </a:prstGeom>
                  </pic:spPr>
                </pic:pic>
              </a:graphicData>
            </a:graphic>
          </wp:inline>
        </w:drawing>
      </w:r>
    </w:p>
    <w:p w:rsidR="00E45644" w:rsidRDefault="00E45644" w:rsidP="00E45644">
      <w:pPr>
        <w:jc w:val="center"/>
        <w:rPr>
          <w:lang w:val="en-GB"/>
        </w:rPr>
      </w:pPr>
      <w:r>
        <w:rPr>
          <w:lang w:val="en-GB"/>
        </w:rPr>
        <w:t xml:space="preserve">Fig: </w:t>
      </w:r>
      <w:r w:rsidR="002E2C27">
        <w:rPr>
          <w:lang w:val="en-GB"/>
        </w:rPr>
        <w:t>My Task</w:t>
      </w:r>
    </w:p>
    <w:p w:rsidR="00945FB3" w:rsidRPr="00E45644" w:rsidRDefault="00945FB3" w:rsidP="00E45644">
      <w:pPr>
        <w:rPr>
          <w:lang w:val="en-GB"/>
        </w:rPr>
      </w:pPr>
    </w:p>
    <w:p w:rsidR="00945FB3" w:rsidRDefault="002E2C27" w:rsidP="00945FB3">
      <w:pPr>
        <w:pStyle w:val="Heading2"/>
        <w:rPr>
          <w:lang w:val="en-GB"/>
        </w:rPr>
      </w:pPr>
      <w:bookmarkStart w:id="46" w:name="_Toc452570051"/>
      <w:r>
        <w:rPr>
          <w:lang w:val="en-GB"/>
        </w:rPr>
        <w:t>Task Assignee Alteration</w:t>
      </w:r>
      <w:bookmarkEnd w:id="46"/>
    </w:p>
    <w:p w:rsidR="00945FB3" w:rsidRDefault="00945FB3" w:rsidP="00945FB3">
      <w:pPr>
        <w:rPr>
          <w:lang w:val="en-GB"/>
        </w:rPr>
      </w:pPr>
      <w:r>
        <w:rPr>
          <w:noProof/>
        </w:rPr>
        <w:drawing>
          <wp:inline distT="0" distB="0" distL="0" distR="0">
            <wp:extent cx="5943418" cy="1463194"/>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30">
                      <a:extLst>
                        <a:ext uri="{28A0092B-C50C-407E-A947-70E740481C1C}">
                          <a14:useLocalDpi xmlns:a14="http://schemas.microsoft.com/office/drawing/2010/main" val="0"/>
                        </a:ext>
                      </a:extLst>
                    </a:blip>
                    <a:stretch>
                      <a:fillRect/>
                    </a:stretch>
                  </pic:blipFill>
                  <pic:spPr>
                    <a:xfrm>
                      <a:off x="0" y="0"/>
                      <a:ext cx="5943418" cy="1463194"/>
                    </a:xfrm>
                    <a:prstGeom prst="rect">
                      <a:avLst/>
                    </a:prstGeom>
                  </pic:spPr>
                </pic:pic>
              </a:graphicData>
            </a:graphic>
          </wp:inline>
        </w:drawing>
      </w:r>
    </w:p>
    <w:p w:rsidR="00E45644" w:rsidRDefault="00BE1B8C" w:rsidP="00E45644">
      <w:pPr>
        <w:jc w:val="center"/>
        <w:rPr>
          <w:lang w:val="en-GB"/>
        </w:rPr>
      </w:pPr>
      <w:r>
        <w:rPr>
          <w:lang w:val="en-GB"/>
        </w:rPr>
        <w:t xml:space="preserve">Fig: </w:t>
      </w:r>
      <w:r w:rsidR="002E2C27">
        <w:rPr>
          <w:lang w:val="en-GB"/>
        </w:rPr>
        <w:t>Task Assignee Alteration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sectPr w:rsidR="00945FB3" w:rsidSect="009B02AB">
      <w:headerReference w:type="default" r:id="rId31"/>
      <w:footerReference w:type="default" r:id="rId32"/>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E3F" w:rsidRDefault="00415E3F" w:rsidP="00BD3575">
      <w:pPr>
        <w:spacing w:after="0"/>
      </w:pPr>
      <w:r>
        <w:separator/>
      </w:r>
    </w:p>
  </w:endnote>
  <w:endnote w:type="continuationSeparator" w:id="0">
    <w:p w:rsidR="00415E3F" w:rsidRDefault="00415E3F"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6B0" w:rsidRPr="00712F6A" w:rsidRDefault="00AE66B0" w:rsidP="00712F6A">
    <w:pPr>
      <w:pBdr>
        <w:top w:val="single" w:sz="4" w:space="0" w:color="auto"/>
      </w:pBdr>
      <w:tabs>
        <w:tab w:val="center" w:pos="4500"/>
        <w:tab w:val="center" w:pos="4680"/>
        <w:tab w:val="right" w:pos="8730"/>
        <w:tab w:val="right" w:pos="9360"/>
      </w:tabs>
    </w:pPr>
    <w:r>
      <w:t>GW/ERP/SRS/T&amp;A</w:t>
    </w:r>
    <w:r w:rsidRPr="00712F6A">
      <w:t xml:space="preserve">                     </w:t>
    </w:r>
    <w:r>
      <w:t xml:space="preserve">                       Version</w:t>
    </w:r>
    <w:r w:rsidR="00643A9F">
      <w:t xml:space="preserve"> 1.0</w:t>
    </w:r>
    <w:r w:rsidRPr="00712F6A">
      <w:t xml:space="preserve">                                                         Page </w:t>
    </w:r>
    <w:r>
      <w:fldChar w:fldCharType="begin"/>
    </w:r>
    <w:r>
      <w:instrText xml:space="preserve"> PAGE </w:instrText>
    </w:r>
    <w:r>
      <w:fldChar w:fldCharType="separate"/>
    </w:r>
    <w:r w:rsidR="0044560D">
      <w:rPr>
        <w:noProof/>
      </w:rPr>
      <w:t>5</w:t>
    </w:r>
    <w:r>
      <w:rPr>
        <w:noProof/>
      </w:rPr>
      <w:fldChar w:fldCharType="end"/>
    </w:r>
    <w:r w:rsidRPr="00712F6A">
      <w:t xml:space="preserve"> of </w:t>
    </w:r>
    <w:fldSimple w:instr=" NUMPAGES ">
      <w:r w:rsidR="0044560D">
        <w:rPr>
          <w:noProof/>
        </w:rPr>
        <w:t>35</w:t>
      </w:r>
    </w:fldSimple>
  </w:p>
  <w:p w:rsidR="00AE66B0" w:rsidRDefault="00AE66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6B0" w:rsidRDefault="00643A9F" w:rsidP="003977A2">
    <w:pPr>
      <w:pStyle w:val="Footer"/>
      <w:pBdr>
        <w:top w:val="single" w:sz="4" w:space="0" w:color="auto"/>
      </w:pBdr>
      <w:tabs>
        <w:tab w:val="center" w:pos="4500"/>
        <w:tab w:val="right" w:pos="8730"/>
      </w:tabs>
    </w:pPr>
    <w:r>
      <w:t>GW/ERP/SRS/T&amp;A</w:t>
    </w:r>
    <w:r w:rsidR="00AE66B0">
      <w:t xml:space="preserve">                                           </w:t>
    </w:r>
    <w:r>
      <w:t>Version 1.0</w:t>
    </w:r>
    <w:r w:rsidR="00AE66B0">
      <w:t xml:space="preserve">                                                         Page </w:t>
    </w:r>
    <w:r w:rsidR="00AE66B0">
      <w:fldChar w:fldCharType="begin"/>
    </w:r>
    <w:r w:rsidR="00AE66B0">
      <w:instrText xml:space="preserve"> PAGE </w:instrText>
    </w:r>
    <w:r w:rsidR="00AE66B0">
      <w:fldChar w:fldCharType="separate"/>
    </w:r>
    <w:r w:rsidR="0044560D">
      <w:rPr>
        <w:noProof/>
      </w:rPr>
      <w:t>35</w:t>
    </w:r>
    <w:r w:rsidR="00AE66B0">
      <w:rPr>
        <w:noProof/>
      </w:rPr>
      <w:fldChar w:fldCharType="end"/>
    </w:r>
    <w:r w:rsidR="00AE66B0">
      <w:t xml:space="preserve"> of </w:t>
    </w:r>
    <w:fldSimple w:instr=" NUMPAGES ">
      <w:r w:rsidR="0044560D">
        <w:rPr>
          <w:noProof/>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E3F" w:rsidRDefault="00415E3F" w:rsidP="00BD3575">
      <w:pPr>
        <w:spacing w:after="0"/>
      </w:pPr>
      <w:r>
        <w:separator/>
      </w:r>
    </w:p>
  </w:footnote>
  <w:footnote w:type="continuationSeparator" w:id="0">
    <w:p w:rsidR="00415E3F" w:rsidRDefault="00415E3F"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6B0" w:rsidRDefault="00AE66B0" w:rsidP="00712F6A">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p w:rsidR="00AE66B0" w:rsidRDefault="00AE66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6B0" w:rsidRDefault="00AE66B0"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1A105A"/>
    <w:multiLevelType w:val="hybridMultilevel"/>
    <w:tmpl w:val="F4203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4">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8">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EE91253"/>
    <w:multiLevelType w:val="hybridMultilevel"/>
    <w:tmpl w:val="42E6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4821E0"/>
    <w:multiLevelType w:val="hybridMultilevel"/>
    <w:tmpl w:val="846492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7">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47155C"/>
    <w:multiLevelType w:val="hybridMultilevel"/>
    <w:tmpl w:val="CEC85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5">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40">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51">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0"/>
  </w:num>
  <w:num w:numId="3">
    <w:abstractNumId w:val="50"/>
  </w:num>
  <w:num w:numId="4">
    <w:abstractNumId w:val="36"/>
  </w:num>
  <w:num w:numId="5">
    <w:abstractNumId w:val="34"/>
  </w:num>
  <w:num w:numId="6">
    <w:abstractNumId w:val="13"/>
  </w:num>
  <w:num w:numId="7">
    <w:abstractNumId w:val="45"/>
  </w:num>
  <w:num w:numId="8">
    <w:abstractNumId w:val="32"/>
  </w:num>
  <w:num w:numId="9">
    <w:abstractNumId w:val="21"/>
  </w:num>
  <w:num w:numId="10">
    <w:abstractNumId w:val="16"/>
  </w:num>
  <w:num w:numId="11">
    <w:abstractNumId w:val="35"/>
  </w:num>
  <w:num w:numId="12">
    <w:abstractNumId w:val="9"/>
  </w:num>
  <w:num w:numId="13">
    <w:abstractNumId w:val="46"/>
  </w:num>
  <w:num w:numId="14">
    <w:abstractNumId w:val="28"/>
  </w:num>
  <w:num w:numId="15">
    <w:abstractNumId w:val="51"/>
  </w:num>
  <w:num w:numId="16">
    <w:abstractNumId w:val="39"/>
  </w:num>
  <w:num w:numId="17">
    <w:abstractNumId w:val="8"/>
  </w:num>
  <w:num w:numId="18">
    <w:abstractNumId w:val="17"/>
  </w:num>
  <w:num w:numId="19">
    <w:abstractNumId w:val="18"/>
  </w:num>
  <w:num w:numId="20">
    <w:abstractNumId w:val="30"/>
  </w:num>
  <w:num w:numId="21">
    <w:abstractNumId w:val="15"/>
  </w:num>
  <w:num w:numId="22">
    <w:abstractNumId w:val="11"/>
  </w:num>
  <w:num w:numId="23">
    <w:abstractNumId w:val="26"/>
  </w:num>
  <w:num w:numId="24">
    <w:abstractNumId w:val="37"/>
  </w:num>
  <w:num w:numId="25">
    <w:abstractNumId w:val="48"/>
  </w:num>
  <w:num w:numId="26">
    <w:abstractNumId w:val="44"/>
  </w:num>
  <w:num w:numId="27">
    <w:abstractNumId w:val="7"/>
  </w:num>
  <w:num w:numId="28">
    <w:abstractNumId w:val="33"/>
  </w:num>
  <w:num w:numId="29">
    <w:abstractNumId w:val="20"/>
  </w:num>
  <w:num w:numId="30">
    <w:abstractNumId w:val="29"/>
  </w:num>
  <w:num w:numId="31">
    <w:abstractNumId w:val="24"/>
  </w:num>
  <w:num w:numId="32">
    <w:abstractNumId w:val="42"/>
  </w:num>
  <w:num w:numId="33">
    <w:abstractNumId w:val="49"/>
  </w:num>
  <w:num w:numId="34">
    <w:abstractNumId w:val="47"/>
  </w:num>
  <w:num w:numId="35">
    <w:abstractNumId w:val="40"/>
  </w:num>
  <w:num w:numId="36">
    <w:abstractNumId w:val="38"/>
  </w:num>
  <w:num w:numId="37">
    <w:abstractNumId w:val="23"/>
  </w:num>
  <w:num w:numId="38">
    <w:abstractNumId w:val="43"/>
  </w:num>
  <w:num w:numId="39">
    <w:abstractNumId w:val="27"/>
  </w:num>
  <w:num w:numId="40">
    <w:abstractNumId w:val="14"/>
  </w:num>
  <w:num w:numId="41">
    <w:abstractNumId w:val="10"/>
  </w:num>
  <w:num w:numId="42">
    <w:abstractNumId w:val="31"/>
  </w:num>
  <w:num w:numId="43">
    <w:abstractNumId w:val="41"/>
  </w:num>
  <w:num w:numId="44">
    <w:abstractNumId w:val="22"/>
  </w:num>
  <w:num w:numId="45">
    <w:abstractNumId w:val="25"/>
  </w:num>
  <w:num w:numId="4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17F6B"/>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2EC"/>
    <w:rsid w:val="00067FDD"/>
    <w:rsid w:val="000725D1"/>
    <w:rsid w:val="00073BB6"/>
    <w:rsid w:val="00077785"/>
    <w:rsid w:val="0008025A"/>
    <w:rsid w:val="0008033D"/>
    <w:rsid w:val="000830E3"/>
    <w:rsid w:val="00083824"/>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66E8"/>
    <w:rsid w:val="000A6D46"/>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1DCA"/>
    <w:rsid w:val="000E222A"/>
    <w:rsid w:val="000E22FA"/>
    <w:rsid w:val="000E2D24"/>
    <w:rsid w:val="000F2AA5"/>
    <w:rsid w:val="000F3095"/>
    <w:rsid w:val="000F3A02"/>
    <w:rsid w:val="000F4890"/>
    <w:rsid w:val="000F4FE4"/>
    <w:rsid w:val="000F7E27"/>
    <w:rsid w:val="001008CB"/>
    <w:rsid w:val="00101EAB"/>
    <w:rsid w:val="001026BF"/>
    <w:rsid w:val="00103E3C"/>
    <w:rsid w:val="00104AA3"/>
    <w:rsid w:val="00105AC4"/>
    <w:rsid w:val="00110048"/>
    <w:rsid w:val="00111251"/>
    <w:rsid w:val="001113B9"/>
    <w:rsid w:val="00112ED1"/>
    <w:rsid w:val="00113DA2"/>
    <w:rsid w:val="0011593D"/>
    <w:rsid w:val="00115F9D"/>
    <w:rsid w:val="00117004"/>
    <w:rsid w:val="00117D0F"/>
    <w:rsid w:val="00120CA6"/>
    <w:rsid w:val="001213F7"/>
    <w:rsid w:val="00121AE4"/>
    <w:rsid w:val="00122C90"/>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4D4B"/>
    <w:rsid w:val="00165200"/>
    <w:rsid w:val="00166037"/>
    <w:rsid w:val="00166991"/>
    <w:rsid w:val="00166C15"/>
    <w:rsid w:val="001708F0"/>
    <w:rsid w:val="00170C3D"/>
    <w:rsid w:val="001728BB"/>
    <w:rsid w:val="0017397C"/>
    <w:rsid w:val="00175FFE"/>
    <w:rsid w:val="00177E5B"/>
    <w:rsid w:val="00180606"/>
    <w:rsid w:val="00180A86"/>
    <w:rsid w:val="00180DA7"/>
    <w:rsid w:val="00181570"/>
    <w:rsid w:val="00182EB5"/>
    <w:rsid w:val="00183A32"/>
    <w:rsid w:val="00183C6E"/>
    <w:rsid w:val="00185210"/>
    <w:rsid w:val="0018545E"/>
    <w:rsid w:val="00186996"/>
    <w:rsid w:val="00186D2C"/>
    <w:rsid w:val="0019128C"/>
    <w:rsid w:val="00191D60"/>
    <w:rsid w:val="00192EC9"/>
    <w:rsid w:val="00193570"/>
    <w:rsid w:val="00193982"/>
    <w:rsid w:val="00194BA3"/>
    <w:rsid w:val="00194E62"/>
    <w:rsid w:val="00196227"/>
    <w:rsid w:val="0019790D"/>
    <w:rsid w:val="001A05C7"/>
    <w:rsid w:val="001A38A2"/>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1668"/>
    <w:rsid w:val="001E27CE"/>
    <w:rsid w:val="001E2C59"/>
    <w:rsid w:val="001E5C8E"/>
    <w:rsid w:val="001E6FF6"/>
    <w:rsid w:val="001F05A5"/>
    <w:rsid w:val="001F1878"/>
    <w:rsid w:val="001F1C08"/>
    <w:rsid w:val="001F7874"/>
    <w:rsid w:val="002000A0"/>
    <w:rsid w:val="00200591"/>
    <w:rsid w:val="00200FE7"/>
    <w:rsid w:val="002016E1"/>
    <w:rsid w:val="00202DC8"/>
    <w:rsid w:val="002124A4"/>
    <w:rsid w:val="00212DBB"/>
    <w:rsid w:val="00213F45"/>
    <w:rsid w:val="00214298"/>
    <w:rsid w:val="00214476"/>
    <w:rsid w:val="00215419"/>
    <w:rsid w:val="00215761"/>
    <w:rsid w:val="0021645C"/>
    <w:rsid w:val="0021684C"/>
    <w:rsid w:val="0021689C"/>
    <w:rsid w:val="002171AA"/>
    <w:rsid w:val="00217A50"/>
    <w:rsid w:val="002205F2"/>
    <w:rsid w:val="00224B13"/>
    <w:rsid w:val="0022580E"/>
    <w:rsid w:val="0023083C"/>
    <w:rsid w:val="002310A2"/>
    <w:rsid w:val="002328D5"/>
    <w:rsid w:val="00232BBE"/>
    <w:rsid w:val="002347CD"/>
    <w:rsid w:val="00237360"/>
    <w:rsid w:val="00237627"/>
    <w:rsid w:val="00237C5F"/>
    <w:rsid w:val="002400A1"/>
    <w:rsid w:val="002400B4"/>
    <w:rsid w:val="00240334"/>
    <w:rsid w:val="00240A34"/>
    <w:rsid w:val="00240D52"/>
    <w:rsid w:val="0024199A"/>
    <w:rsid w:val="00241B50"/>
    <w:rsid w:val="00242C67"/>
    <w:rsid w:val="00242F78"/>
    <w:rsid w:val="0024340B"/>
    <w:rsid w:val="00243879"/>
    <w:rsid w:val="00244670"/>
    <w:rsid w:val="00244846"/>
    <w:rsid w:val="00244C64"/>
    <w:rsid w:val="00245C21"/>
    <w:rsid w:val="00252A13"/>
    <w:rsid w:val="00256AB1"/>
    <w:rsid w:val="00260FB7"/>
    <w:rsid w:val="00262A9F"/>
    <w:rsid w:val="0026339F"/>
    <w:rsid w:val="00263416"/>
    <w:rsid w:val="00264E45"/>
    <w:rsid w:val="00265289"/>
    <w:rsid w:val="002659B2"/>
    <w:rsid w:val="00265A18"/>
    <w:rsid w:val="00266393"/>
    <w:rsid w:val="00266E31"/>
    <w:rsid w:val="00271163"/>
    <w:rsid w:val="00273B5C"/>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4034"/>
    <w:rsid w:val="002957E9"/>
    <w:rsid w:val="00295AE8"/>
    <w:rsid w:val="00297287"/>
    <w:rsid w:val="002A45FA"/>
    <w:rsid w:val="002A4E25"/>
    <w:rsid w:val="002A56B3"/>
    <w:rsid w:val="002B05DD"/>
    <w:rsid w:val="002B2827"/>
    <w:rsid w:val="002B2D69"/>
    <w:rsid w:val="002B6049"/>
    <w:rsid w:val="002C01BD"/>
    <w:rsid w:val="002C19F5"/>
    <w:rsid w:val="002C2112"/>
    <w:rsid w:val="002C2AF0"/>
    <w:rsid w:val="002C2F34"/>
    <w:rsid w:val="002C3E54"/>
    <w:rsid w:val="002C43F1"/>
    <w:rsid w:val="002C6B9E"/>
    <w:rsid w:val="002C6C1D"/>
    <w:rsid w:val="002D0172"/>
    <w:rsid w:val="002D05A5"/>
    <w:rsid w:val="002D060C"/>
    <w:rsid w:val="002D0ED2"/>
    <w:rsid w:val="002D52ED"/>
    <w:rsid w:val="002D6398"/>
    <w:rsid w:val="002D736B"/>
    <w:rsid w:val="002D7BA8"/>
    <w:rsid w:val="002E027C"/>
    <w:rsid w:val="002E0545"/>
    <w:rsid w:val="002E244F"/>
    <w:rsid w:val="002E27AB"/>
    <w:rsid w:val="002E2B31"/>
    <w:rsid w:val="002E2C27"/>
    <w:rsid w:val="002E3077"/>
    <w:rsid w:val="002E32C7"/>
    <w:rsid w:val="002E3F43"/>
    <w:rsid w:val="002E445A"/>
    <w:rsid w:val="002E489D"/>
    <w:rsid w:val="002E53D5"/>
    <w:rsid w:val="002E68B9"/>
    <w:rsid w:val="002E6D16"/>
    <w:rsid w:val="002E74E4"/>
    <w:rsid w:val="002E7B07"/>
    <w:rsid w:val="002F2105"/>
    <w:rsid w:val="002F227B"/>
    <w:rsid w:val="002F23C2"/>
    <w:rsid w:val="002F24B6"/>
    <w:rsid w:val="002F2E97"/>
    <w:rsid w:val="002F314E"/>
    <w:rsid w:val="002F34C6"/>
    <w:rsid w:val="002F385E"/>
    <w:rsid w:val="002F3ED9"/>
    <w:rsid w:val="002F5BA6"/>
    <w:rsid w:val="002F62E0"/>
    <w:rsid w:val="003014E6"/>
    <w:rsid w:val="00302F91"/>
    <w:rsid w:val="00304F13"/>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1E7C"/>
    <w:rsid w:val="003238F7"/>
    <w:rsid w:val="00323A30"/>
    <w:rsid w:val="00324DF6"/>
    <w:rsid w:val="00324E82"/>
    <w:rsid w:val="00325183"/>
    <w:rsid w:val="003252CB"/>
    <w:rsid w:val="003268C6"/>
    <w:rsid w:val="00327B28"/>
    <w:rsid w:val="00327FE7"/>
    <w:rsid w:val="003319FC"/>
    <w:rsid w:val="00331C0F"/>
    <w:rsid w:val="00331EAB"/>
    <w:rsid w:val="00332088"/>
    <w:rsid w:val="00332A73"/>
    <w:rsid w:val="003333B7"/>
    <w:rsid w:val="00333D58"/>
    <w:rsid w:val="0033448E"/>
    <w:rsid w:val="00335249"/>
    <w:rsid w:val="00335886"/>
    <w:rsid w:val="00336DFA"/>
    <w:rsid w:val="00337728"/>
    <w:rsid w:val="00343046"/>
    <w:rsid w:val="00344957"/>
    <w:rsid w:val="003456FB"/>
    <w:rsid w:val="0034765B"/>
    <w:rsid w:val="00350B22"/>
    <w:rsid w:val="003514B1"/>
    <w:rsid w:val="003518BF"/>
    <w:rsid w:val="00351C45"/>
    <w:rsid w:val="00352DDC"/>
    <w:rsid w:val="00357BD2"/>
    <w:rsid w:val="0036469A"/>
    <w:rsid w:val="00366046"/>
    <w:rsid w:val="003676E0"/>
    <w:rsid w:val="00367809"/>
    <w:rsid w:val="00370E04"/>
    <w:rsid w:val="00371E33"/>
    <w:rsid w:val="00373594"/>
    <w:rsid w:val="0037365F"/>
    <w:rsid w:val="00376C1E"/>
    <w:rsid w:val="00377906"/>
    <w:rsid w:val="00377D0D"/>
    <w:rsid w:val="00380583"/>
    <w:rsid w:val="00380636"/>
    <w:rsid w:val="00382942"/>
    <w:rsid w:val="003833BD"/>
    <w:rsid w:val="00386816"/>
    <w:rsid w:val="003904FC"/>
    <w:rsid w:val="003914BB"/>
    <w:rsid w:val="00393EA6"/>
    <w:rsid w:val="00394A8E"/>
    <w:rsid w:val="003950E3"/>
    <w:rsid w:val="003952E9"/>
    <w:rsid w:val="00395496"/>
    <w:rsid w:val="0039641B"/>
    <w:rsid w:val="003969EB"/>
    <w:rsid w:val="00396B90"/>
    <w:rsid w:val="00396BD6"/>
    <w:rsid w:val="00396CAC"/>
    <w:rsid w:val="003977A2"/>
    <w:rsid w:val="003A1811"/>
    <w:rsid w:val="003A26D3"/>
    <w:rsid w:val="003A2EF2"/>
    <w:rsid w:val="003A4608"/>
    <w:rsid w:val="003A5CCF"/>
    <w:rsid w:val="003A7DC6"/>
    <w:rsid w:val="003B0D94"/>
    <w:rsid w:val="003B1263"/>
    <w:rsid w:val="003B1386"/>
    <w:rsid w:val="003B14F1"/>
    <w:rsid w:val="003B29B5"/>
    <w:rsid w:val="003B2E2B"/>
    <w:rsid w:val="003B45F6"/>
    <w:rsid w:val="003B5FF9"/>
    <w:rsid w:val="003C1CE3"/>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A39"/>
    <w:rsid w:val="003E4D1B"/>
    <w:rsid w:val="003E4E2C"/>
    <w:rsid w:val="003E58F7"/>
    <w:rsid w:val="003E5C9C"/>
    <w:rsid w:val="003E5F1D"/>
    <w:rsid w:val="003E7368"/>
    <w:rsid w:val="003F1D55"/>
    <w:rsid w:val="003F232F"/>
    <w:rsid w:val="003F2477"/>
    <w:rsid w:val="003F5BF5"/>
    <w:rsid w:val="003F5D90"/>
    <w:rsid w:val="003F7573"/>
    <w:rsid w:val="003F7817"/>
    <w:rsid w:val="0040012D"/>
    <w:rsid w:val="00400539"/>
    <w:rsid w:val="00400B53"/>
    <w:rsid w:val="00401A87"/>
    <w:rsid w:val="0040270F"/>
    <w:rsid w:val="00402BB9"/>
    <w:rsid w:val="00403323"/>
    <w:rsid w:val="00403A93"/>
    <w:rsid w:val="00405D4C"/>
    <w:rsid w:val="0041049C"/>
    <w:rsid w:val="00410981"/>
    <w:rsid w:val="004110A1"/>
    <w:rsid w:val="00411430"/>
    <w:rsid w:val="004118CF"/>
    <w:rsid w:val="004148BB"/>
    <w:rsid w:val="00414A07"/>
    <w:rsid w:val="00415766"/>
    <w:rsid w:val="00415E3F"/>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2FDD"/>
    <w:rsid w:val="00435ADC"/>
    <w:rsid w:val="00437A6D"/>
    <w:rsid w:val="00437E99"/>
    <w:rsid w:val="00440599"/>
    <w:rsid w:val="00440A2B"/>
    <w:rsid w:val="0044143A"/>
    <w:rsid w:val="004429E6"/>
    <w:rsid w:val="00444CA2"/>
    <w:rsid w:val="0044560D"/>
    <w:rsid w:val="004513C9"/>
    <w:rsid w:val="00451D41"/>
    <w:rsid w:val="00452823"/>
    <w:rsid w:val="0045464D"/>
    <w:rsid w:val="004556E8"/>
    <w:rsid w:val="00455EAE"/>
    <w:rsid w:val="00456757"/>
    <w:rsid w:val="0045753B"/>
    <w:rsid w:val="00460640"/>
    <w:rsid w:val="00461190"/>
    <w:rsid w:val="0046134F"/>
    <w:rsid w:val="00461802"/>
    <w:rsid w:val="00461BC5"/>
    <w:rsid w:val="0046298E"/>
    <w:rsid w:val="0046330F"/>
    <w:rsid w:val="00463B10"/>
    <w:rsid w:val="00464E75"/>
    <w:rsid w:val="00466BED"/>
    <w:rsid w:val="00470EDA"/>
    <w:rsid w:val="004719A8"/>
    <w:rsid w:val="00471C4A"/>
    <w:rsid w:val="00472609"/>
    <w:rsid w:val="00472D51"/>
    <w:rsid w:val="00473F14"/>
    <w:rsid w:val="00475D2D"/>
    <w:rsid w:val="00477309"/>
    <w:rsid w:val="0047783C"/>
    <w:rsid w:val="004807E4"/>
    <w:rsid w:val="00480A8B"/>
    <w:rsid w:val="004816B7"/>
    <w:rsid w:val="00482466"/>
    <w:rsid w:val="004836D2"/>
    <w:rsid w:val="00483C15"/>
    <w:rsid w:val="00483DFD"/>
    <w:rsid w:val="00484BA9"/>
    <w:rsid w:val="00485DB4"/>
    <w:rsid w:val="0048659D"/>
    <w:rsid w:val="00486983"/>
    <w:rsid w:val="00491EA7"/>
    <w:rsid w:val="004922ED"/>
    <w:rsid w:val="004942BC"/>
    <w:rsid w:val="0049571E"/>
    <w:rsid w:val="0049655C"/>
    <w:rsid w:val="00496C86"/>
    <w:rsid w:val="004A24B4"/>
    <w:rsid w:val="004A2EAB"/>
    <w:rsid w:val="004A34A9"/>
    <w:rsid w:val="004A37E5"/>
    <w:rsid w:val="004A38D9"/>
    <w:rsid w:val="004A4289"/>
    <w:rsid w:val="004A4D16"/>
    <w:rsid w:val="004A609D"/>
    <w:rsid w:val="004A688E"/>
    <w:rsid w:val="004A7565"/>
    <w:rsid w:val="004A7FA1"/>
    <w:rsid w:val="004B1293"/>
    <w:rsid w:val="004B1E91"/>
    <w:rsid w:val="004B2240"/>
    <w:rsid w:val="004B323D"/>
    <w:rsid w:val="004B64F0"/>
    <w:rsid w:val="004C0FBF"/>
    <w:rsid w:val="004C5066"/>
    <w:rsid w:val="004C60A2"/>
    <w:rsid w:val="004C65C7"/>
    <w:rsid w:val="004C6EE4"/>
    <w:rsid w:val="004D0854"/>
    <w:rsid w:val="004D2819"/>
    <w:rsid w:val="004D3A47"/>
    <w:rsid w:val="004D599A"/>
    <w:rsid w:val="004D5A7A"/>
    <w:rsid w:val="004D64FA"/>
    <w:rsid w:val="004D6520"/>
    <w:rsid w:val="004D6A10"/>
    <w:rsid w:val="004D785D"/>
    <w:rsid w:val="004D7908"/>
    <w:rsid w:val="004D797E"/>
    <w:rsid w:val="004E051B"/>
    <w:rsid w:val="004E06EB"/>
    <w:rsid w:val="004E1015"/>
    <w:rsid w:val="004E18F5"/>
    <w:rsid w:val="004E241E"/>
    <w:rsid w:val="004E3EA0"/>
    <w:rsid w:val="004E7355"/>
    <w:rsid w:val="004F004B"/>
    <w:rsid w:val="004F02DE"/>
    <w:rsid w:val="004F046B"/>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421A"/>
    <w:rsid w:val="00525489"/>
    <w:rsid w:val="00526307"/>
    <w:rsid w:val="0052746A"/>
    <w:rsid w:val="00527598"/>
    <w:rsid w:val="005279EF"/>
    <w:rsid w:val="00527A8D"/>
    <w:rsid w:val="005300E9"/>
    <w:rsid w:val="0053062A"/>
    <w:rsid w:val="00531AB3"/>
    <w:rsid w:val="00532AF0"/>
    <w:rsid w:val="00533B1A"/>
    <w:rsid w:val="00533BF5"/>
    <w:rsid w:val="00533EA8"/>
    <w:rsid w:val="00535290"/>
    <w:rsid w:val="00535416"/>
    <w:rsid w:val="00535EDA"/>
    <w:rsid w:val="00536EF4"/>
    <w:rsid w:val="005374F2"/>
    <w:rsid w:val="005404D2"/>
    <w:rsid w:val="00540C73"/>
    <w:rsid w:val="00540DE1"/>
    <w:rsid w:val="0054105F"/>
    <w:rsid w:val="00541F58"/>
    <w:rsid w:val="005423C6"/>
    <w:rsid w:val="005433E6"/>
    <w:rsid w:val="00543437"/>
    <w:rsid w:val="0054435B"/>
    <w:rsid w:val="00544F22"/>
    <w:rsid w:val="0054631B"/>
    <w:rsid w:val="005549F1"/>
    <w:rsid w:val="00555DEF"/>
    <w:rsid w:val="0055617E"/>
    <w:rsid w:val="00556DF6"/>
    <w:rsid w:val="00557983"/>
    <w:rsid w:val="00561211"/>
    <w:rsid w:val="005619CB"/>
    <w:rsid w:val="00562A5A"/>
    <w:rsid w:val="005630A2"/>
    <w:rsid w:val="00566640"/>
    <w:rsid w:val="00566B8F"/>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2BAA"/>
    <w:rsid w:val="005935C0"/>
    <w:rsid w:val="005936A9"/>
    <w:rsid w:val="0059414E"/>
    <w:rsid w:val="0059483B"/>
    <w:rsid w:val="0059671C"/>
    <w:rsid w:val="005976C1"/>
    <w:rsid w:val="00597C56"/>
    <w:rsid w:val="005A02BC"/>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5E48"/>
    <w:rsid w:val="005D66E9"/>
    <w:rsid w:val="005D67D8"/>
    <w:rsid w:val="005D68E8"/>
    <w:rsid w:val="005D6FD2"/>
    <w:rsid w:val="005E10D0"/>
    <w:rsid w:val="005E27AD"/>
    <w:rsid w:val="005E3345"/>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3BA4"/>
    <w:rsid w:val="00606C7F"/>
    <w:rsid w:val="0060725E"/>
    <w:rsid w:val="0060755C"/>
    <w:rsid w:val="0060779E"/>
    <w:rsid w:val="006077CF"/>
    <w:rsid w:val="00611E44"/>
    <w:rsid w:val="0061429A"/>
    <w:rsid w:val="0061457D"/>
    <w:rsid w:val="00614972"/>
    <w:rsid w:val="00614B19"/>
    <w:rsid w:val="00614E6A"/>
    <w:rsid w:val="00615BBA"/>
    <w:rsid w:val="006200E9"/>
    <w:rsid w:val="006226E2"/>
    <w:rsid w:val="006233AC"/>
    <w:rsid w:val="00623473"/>
    <w:rsid w:val="00624162"/>
    <w:rsid w:val="00624188"/>
    <w:rsid w:val="006241B3"/>
    <w:rsid w:val="00625F7D"/>
    <w:rsid w:val="00630059"/>
    <w:rsid w:val="00631DD4"/>
    <w:rsid w:val="006334C9"/>
    <w:rsid w:val="006371F0"/>
    <w:rsid w:val="00640052"/>
    <w:rsid w:val="00641370"/>
    <w:rsid w:val="00641AD6"/>
    <w:rsid w:val="00642C4D"/>
    <w:rsid w:val="00643A9F"/>
    <w:rsid w:val="00644AED"/>
    <w:rsid w:val="00646177"/>
    <w:rsid w:val="00650DB6"/>
    <w:rsid w:val="0065204A"/>
    <w:rsid w:val="00652629"/>
    <w:rsid w:val="00652E83"/>
    <w:rsid w:val="00653849"/>
    <w:rsid w:val="00655C34"/>
    <w:rsid w:val="00656ACB"/>
    <w:rsid w:val="00656DD6"/>
    <w:rsid w:val="00662645"/>
    <w:rsid w:val="006629C4"/>
    <w:rsid w:val="00663EE5"/>
    <w:rsid w:val="00664AEA"/>
    <w:rsid w:val="006658E2"/>
    <w:rsid w:val="006667DD"/>
    <w:rsid w:val="00666A88"/>
    <w:rsid w:val="006725BA"/>
    <w:rsid w:val="00675420"/>
    <w:rsid w:val="0067557A"/>
    <w:rsid w:val="0067640D"/>
    <w:rsid w:val="00677FA9"/>
    <w:rsid w:val="00680410"/>
    <w:rsid w:val="00691017"/>
    <w:rsid w:val="00691922"/>
    <w:rsid w:val="0069196B"/>
    <w:rsid w:val="00691A4C"/>
    <w:rsid w:val="006927A0"/>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03D"/>
    <w:rsid w:val="006C377B"/>
    <w:rsid w:val="006C3839"/>
    <w:rsid w:val="006C39AF"/>
    <w:rsid w:val="006C4558"/>
    <w:rsid w:val="006C57A2"/>
    <w:rsid w:val="006C5F25"/>
    <w:rsid w:val="006D0BA8"/>
    <w:rsid w:val="006D103C"/>
    <w:rsid w:val="006D1910"/>
    <w:rsid w:val="006D3E01"/>
    <w:rsid w:val="006D4A11"/>
    <w:rsid w:val="006D6D83"/>
    <w:rsid w:val="006D72C5"/>
    <w:rsid w:val="006D7377"/>
    <w:rsid w:val="006E0505"/>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3D90"/>
    <w:rsid w:val="00704B06"/>
    <w:rsid w:val="00705615"/>
    <w:rsid w:val="00705CA1"/>
    <w:rsid w:val="00705CAE"/>
    <w:rsid w:val="007109D4"/>
    <w:rsid w:val="00711347"/>
    <w:rsid w:val="00712F6A"/>
    <w:rsid w:val="0071482A"/>
    <w:rsid w:val="00716000"/>
    <w:rsid w:val="00716C03"/>
    <w:rsid w:val="00720CB3"/>
    <w:rsid w:val="007219E9"/>
    <w:rsid w:val="00723651"/>
    <w:rsid w:val="00725B4D"/>
    <w:rsid w:val="0072643A"/>
    <w:rsid w:val="007269A8"/>
    <w:rsid w:val="007271E0"/>
    <w:rsid w:val="00727F45"/>
    <w:rsid w:val="00730300"/>
    <w:rsid w:val="0073055B"/>
    <w:rsid w:val="00730F87"/>
    <w:rsid w:val="007312A6"/>
    <w:rsid w:val="007332A4"/>
    <w:rsid w:val="0073374D"/>
    <w:rsid w:val="007345D6"/>
    <w:rsid w:val="0073511A"/>
    <w:rsid w:val="00735745"/>
    <w:rsid w:val="00737101"/>
    <w:rsid w:val="007378FE"/>
    <w:rsid w:val="00737D9F"/>
    <w:rsid w:val="00741B5D"/>
    <w:rsid w:val="0074370D"/>
    <w:rsid w:val="00744A6C"/>
    <w:rsid w:val="00746704"/>
    <w:rsid w:val="00746A11"/>
    <w:rsid w:val="00746FDA"/>
    <w:rsid w:val="00747702"/>
    <w:rsid w:val="00751AF0"/>
    <w:rsid w:val="00753891"/>
    <w:rsid w:val="0075541A"/>
    <w:rsid w:val="00756833"/>
    <w:rsid w:val="007577F1"/>
    <w:rsid w:val="007578D7"/>
    <w:rsid w:val="00761EEA"/>
    <w:rsid w:val="00763372"/>
    <w:rsid w:val="007646CD"/>
    <w:rsid w:val="00764F01"/>
    <w:rsid w:val="007651F2"/>
    <w:rsid w:val="00767110"/>
    <w:rsid w:val="007711FD"/>
    <w:rsid w:val="00772222"/>
    <w:rsid w:val="00772685"/>
    <w:rsid w:val="00773661"/>
    <w:rsid w:val="00773A95"/>
    <w:rsid w:val="007744F8"/>
    <w:rsid w:val="00774E2F"/>
    <w:rsid w:val="00774FFF"/>
    <w:rsid w:val="007754EF"/>
    <w:rsid w:val="00775BAB"/>
    <w:rsid w:val="00775EB8"/>
    <w:rsid w:val="00776856"/>
    <w:rsid w:val="0077756B"/>
    <w:rsid w:val="00777D2A"/>
    <w:rsid w:val="007868EE"/>
    <w:rsid w:val="00786B02"/>
    <w:rsid w:val="00790418"/>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076C"/>
    <w:rsid w:val="007B1379"/>
    <w:rsid w:val="007B288A"/>
    <w:rsid w:val="007B781B"/>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1479"/>
    <w:rsid w:val="007E399A"/>
    <w:rsid w:val="007E3B47"/>
    <w:rsid w:val="007E56E0"/>
    <w:rsid w:val="007E7063"/>
    <w:rsid w:val="007E7A35"/>
    <w:rsid w:val="007F08A8"/>
    <w:rsid w:val="007F2E7D"/>
    <w:rsid w:val="007F4DFA"/>
    <w:rsid w:val="007F5032"/>
    <w:rsid w:val="007F5416"/>
    <w:rsid w:val="008003C2"/>
    <w:rsid w:val="008012EE"/>
    <w:rsid w:val="0080205A"/>
    <w:rsid w:val="00802761"/>
    <w:rsid w:val="00803388"/>
    <w:rsid w:val="0080370B"/>
    <w:rsid w:val="008037B8"/>
    <w:rsid w:val="0080413E"/>
    <w:rsid w:val="0080480E"/>
    <w:rsid w:val="00804E11"/>
    <w:rsid w:val="00810328"/>
    <w:rsid w:val="0081036E"/>
    <w:rsid w:val="00810B22"/>
    <w:rsid w:val="00810B77"/>
    <w:rsid w:val="008135D5"/>
    <w:rsid w:val="0081483A"/>
    <w:rsid w:val="00815E7F"/>
    <w:rsid w:val="00816543"/>
    <w:rsid w:val="00817BAC"/>
    <w:rsid w:val="00820342"/>
    <w:rsid w:val="00820E0B"/>
    <w:rsid w:val="00822D9B"/>
    <w:rsid w:val="008273A4"/>
    <w:rsid w:val="0082790A"/>
    <w:rsid w:val="0083179E"/>
    <w:rsid w:val="00832423"/>
    <w:rsid w:val="00832497"/>
    <w:rsid w:val="00834C83"/>
    <w:rsid w:val="00836BD9"/>
    <w:rsid w:val="008419FE"/>
    <w:rsid w:val="0084451D"/>
    <w:rsid w:val="00844CEC"/>
    <w:rsid w:val="00846812"/>
    <w:rsid w:val="00847ED6"/>
    <w:rsid w:val="00851786"/>
    <w:rsid w:val="00853F3E"/>
    <w:rsid w:val="0085583F"/>
    <w:rsid w:val="00855B80"/>
    <w:rsid w:val="00855B9B"/>
    <w:rsid w:val="0086032A"/>
    <w:rsid w:val="008605AE"/>
    <w:rsid w:val="0086071F"/>
    <w:rsid w:val="00860D8D"/>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114A"/>
    <w:rsid w:val="008A2692"/>
    <w:rsid w:val="008A4059"/>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2D4B"/>
    <w:rsid w:val="008D454E"/>
    <w:rsid w:val="008D4F9A"/>
    <w:rsid w:val="008D7AF2"/>
    <w:rsid w:val="008E1D67"/>
    <w:rsid w:val="008E278E"/>
    <w:rsid w:val="008E3DB9"/>
    <w:rsid w:val="008E70D8"/>
    <w:rsid w:val="008E7737"/>
    <w:rsid w:val="008F0095"/>
    <w:rsid w:val="008F05CF"/>
    <w:rsid w:val="008F26D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27D1B"/>
    <w:rsid w:val="0093026C"/>
    <w:rsid w:val="0093071D"/>
    <w:rsid w:val="009314BE"/>
    <w:rsid w:val="00931F38"/>
    <w:rsid w:val="009337E5"/>
    <w:rsid w:val="0093387B"/>
    <w:rsid w:val="00933BAA"/>
    <w:rsid w:val="00934808"/>
    <w:rsid w:val="00935106"/>
    <w:rsid w:val="009351FA"/>
    <w:rsid w:val="00935F66"/>
    <w:rsid w:val="00936EFA"/>
    <w:rsid w:val="009372AB"/>
    <w:rsid w:val="0094076F"/>
    <w:rsid w:val="00940966"/>
    <w:rsid w:val="0094121E"/>
    <w:rsid w:val="00941601"/>
    <w:rsid w:val="00943B45"/>
    <w:rsid w:val="00944BF6"/>
    <w:rsid w:val="00945A16"/>
    <w:rsid w:val="00945FB3"/>
    <w:rsid w:val="00946E9E"/>
    <w:rsid w:val="00947224"/>
    <w:rsid w:val="0094754E"/>
    <w:rsid w:val="00947644"/>
    <w:rsid w:val="00952516"/>
    <w:rsid w:val="00952665"/>
    <w:rsid w:val="00955CC9"/>
    <w:rsid w:val="00956DCA"/>
    <w:rsid w:val="00961165"/>
    <w:rsid w:val="0096162C"/>
    <w:rsid w:val="00962268"/>
    <w:rsid w:val="00964C6B"/>
    <w:rsid w:val="00964CBF"/>
    <w:rsid w:val="009652F8"/>
    <w:rsid w:val="00965410"/>
    <w:rsid w:val="009658A7"/>
    <w:rsid w:val="00966A58"/>
    <w:rsid w:val="00966C49"/>
    <w:rsid w:val="00970024"/>
    <w:rsid w:val="00971089"/>
    <w:rsid w:val="00973047"/>
    <w:rsid w:val="00975A8A"/>
    <w:rsid w:val="00977152"/>
    <w:rsid w:val="0098070C"/>
    <w:rsid w:val="00980E96"/>
    <w:rsid w:val="00980EC2"/>
    <w:rsid w:val="009816A2"/>
    <w:rsid w:val="00981B4A"/>
    <w:rsid w:val="009820BC"/>
    <w:rsid w:val="00982AB9"/>
    <w:rsid w:val="00982C58"/>
    <w:rsid w:val="00982D25"/>
    <w:rsid w:val="0098403F"/>
    <w:rsid w:val="00984D7E"/>
    <w:rsid w:val="00985B7A"/>
    <w:rsid w:val="00987C04"/>
    <w:rsid w:val="00992A29"/>
    <w:rsid w:val="00993BE9"/>
    <w:rsid w:val="00996822"/>
    <w:rsid w:val="00997698"/>
    <w:rsid w:val="009A1F05"/>
    <w:rsid w:val="009A2EEC"/>
    <w:rsid w:val="009A3E93"/>
    <w:rsid w:val="009A4BB0"/>
    <w:rsid w:val="009A5A9A"/>
    <w:rsid w:val="009A6836"/>
    <w:rsid w:val="009B02AB"/>
    <w:rsid w:val="009B175B"/>
    <w:rsid w:val="009B190E"/>
    <w:rsid w:val="009B2D5F"/>
    <w:rsid w:val="009B3563"/>
    <w:rsid w:val="009B3C5F"/>
    <w:rsid w:val="009B4395"/>
    <w:rsid w:val="009B4443"/>
    <w:rsid w:val="009B78DE"/>
    <w:rsid w:val="009C0353"/>
    <w:rsid w:val="009C36C1"/>
    <w:rsid w:val="009C491D"/>
    <w:rsid w:val="009C69E2"/>
    <w:rsid w:val="009C6D11"/>
    <w:rsid w:val="009C6D40"/>
    <w:rsid w:val="009D0046"/>
    <w:rsid w:val="009D0DF0"/>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6AD"/>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2500"/>
    <w:rsid w:val="00A12ADE"/>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0FC"/>
    <w:rsid w:val="00A3269E"/>
    <w:rsid w:val="00A331C9"/>
    <w:rsid w:val="00A34AA5"/>
    <w:rsid w:val="00A360D3"/>
    <w:rsid w:val="00A36414"/>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8A3"/>
    <w:rsid w:val="00A92F29"/>
    <w:rsid w:val="00A930A2"/>
    <w:rsid w:val="00A937CA"/>
    <w:rsid w:val="00A946B6"/>
    <w:rsid w:val="00A94A01"/>
    <w:rsid w:val="00A94E58"/>
    <w:rsid w:val="00A966AA"/>
    <w:rsid w:val="00A96DB9"/>
    <w:rsid w:val="00A970C2"/>
    <w:rsid w:val="00A97EE0"/>
    <w:rsid w:val="00AA16E2"/>
    <w:rsid w:val="00AA17B9"/>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549"/>
    <w:rsid w:val="00AC07FF"/>
    <w:rsid w:val="00AC0C22"/>
    <w:rsid w:val="00AC0CC1"/>
    <w:rsid w:val="00AC11D6"/>
    <w:rsid w:val="00AC3A86"/>
    <w:rsid w:val="00AC4B39"/>
    <w:rsid w:val="00AC5512"/>
    <w:rsid w:val="00AC57EB"/>
    <w:rsid w:val="00AC6EE5"/>
    <w:rsid w:val="00AC7D5A"/>
    <w:rsid w:val="00AC7DF7"/>
    <w:rsid w:val="00AD0B12"/>
    <w:rsid w:val="00AD20FB"/>
    <w:rsid w:val="00AD3498"/>
    <w:rsid w:val="00AD6366"/>
    <w:rsid w:val="00AD7CAC"/>
    <w:rsid w:val="00AE328D"/>
    <w:rsid w:val="00AE3666"/>
    <w:rsid w:val="00AE4DDB"/>
    <w:rsid w:val="00AE529F"/>
    <w:rsid w:val="00AE5E9E"/>
    <w:rsid w:val="00AE6334"/>
    <w:rsid w:val="00AE66B0"/>
    <w:rsid w:val="00AE679B"/>
    <w:rsid w:val="00AE6D1C"/>
    <w:rsid w:val="00AF0642"/>
    <w:rsid w:val="00AF1AE3"/>
    <w:rsid w:val="00AF20A4"/>
    <w:rsid w:val="00AF38AE"/>
    <w:rsid w:val="00AF3912"/>
    <w:rsid w:val="00AF3FBA"/>
    <w:rsid w:val="00B00B6E"/>
    <w:rsid w:val="00B01F83"/>
    <w:rsid w:val="00B04DDD"/>
    <w:rsid w:val="00B05F76"/>
    <w:rsid w:val="00B06EDB"/>
    <w:rsid w:val="00B071B4"/>
    <w:rsid w:val="00B10221"/>
    <w:rsid w:val="00B10964"/>
    <w:rsid w:val="00B1128B"/>
    <w:rsid w:val="00B122F0"/>
    <w:rsid w:val="00B12533"/>
    <w:rsid w:val="00B12FB0"/>
    <w:rsid w:val="00B1324E"/>
    <w:rsid w:val="00B1358F"/>
    <w:rsid w:val="00B14303"/>
    <w:rsid w:val="00B148FE"/>
    <w:rsid w:val="00B16F85"/>
    <w:rsid w:val="00B1740F"/>
    <w:rsid w:val="00B234F4"/>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24A8"/>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5D18"/>
    <w:rsid w:val="00B6666C"/>
    <w:rsid w:val="00B66711"/>
    <w:rsid w:val="00B67B2D"/>
    <w:rsid w:val="00B715B9"/>
    <w:rsid w:val="00B719D7"/>
    <w:rsid w:val="00B753B6"/>
    <w:rsid w:val="00B7707C"/>
    <w:rsid w:val="00B8017F"/>
    <w:rsid w:val="00B82081"/>
    <w:rsid w:val="00B82BC7"/>
    <w:rsid w:val="00B838F8"/>
    <w:rsid w:val="00B83C57"/>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B8C"/>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17B"/>
    <w:rsid w:val="00C112DB"/>
    <w:rsid w:val="00C11B83"/>
    <w:rsid w:val="00C13A77"/>
    <w:rsid w:val="00C13AE8"/>
    <w:rsid w:val="00C13FC9"/>
    <w:rsid w:val="00C16208"/>
    <w:rsid w:val="00C16FBB"/>
    <w:rsid w:val="00C176B3"/>
    <w:rsid w:val="00C20082"/>
    <w:rsid w:val="00C22224"/>
    <w:rsid w:val="00C23C9C"/>
    <w:rsid w:val="00C24166"/>
    <w:rsid w:val="00C25CFA"/>
    <w:rsid w:val="00C26064"/>
    <w:rsid w:val="00C262BF"/>
    <w:rsid w:val="00C26462"/>
    <w:rsid w:val="00C272BB"/>
    <w:rsid w:val="00C27F2A"/>
    <w:rsid w:val="00C31544"/>
    <w:rsid w:val="00C31DC2"/>
    <w:rsid w:val="00C3206C"/>
    <w:rsid w:val="00C33C07"/>
    <w:rsid w:val="00C34C19"/>
    <w:rsid w:val="00C35295"/>
    <w:rsid w:val="00C363AB"/>
    <w:rsid w:val="00C37FEC"/>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20E"/>
    <w:rsid w:val="00C54448"/>
    <w:rsid w:val="00C54702"/>
    <w:rsid w:val="00C55B4D"/>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6DFC"/>
    <w:rsid w:val="00C77C66"/>
    <w:rsid w:val="00C814AE"/>
    <w:rsid w:val="00C826B5"/>
    <w:rsid w:val="00C82DAF"/>
    <w:rsid w:val="00C82DC3"/>
    <w:rsid w:val="00C8466D"/>
    <w:rsid w:val="00C84855"/>
    <w:rsid w:val="00C84E8D"/>
    <w:rsid w:val="00C8717C"/>
    <w:rsid w:val="00C878B3"/>
    <w:rsid w:val="00C90BA2"/>
    <w:rsid w:val="00C90D41"/>
    <w:rsid w:val="00C90D89"/>
    <w:rsid w:val="00C9129F"/>
    <w:rsid w:val="00C916CF"/>
    <w:rsid w:val="00C91ACB"/>
    <w:rsid w:val="00C93A2A"/>
    <w:rsid w:val="00C9457A"/>
    <w:rsid w:val="00C94F82"/>
    <w:rsid w:val="00C95825"/>
    <w:rsid w:val="00C963A1"/>
    <w:rsid w:val="00C96BC2"/>
    <w:rsid w:val="00CA0929"/>
    <w:rsid w:val="00CA0A65"/>
    <w:rsid w:val="00CA1021"/>
    <w:rsid w:val="00CA2672"/>
    <w:rsid w:val="00CA27CF"/>
    <w:rsid w:val="00CA3B80"/>
    <w:rsid w:val="00CA3D83"/>
    <w:rsid w:val="00CA4C0D"/>
    <w:rsid w:val="00CA51FB"/>
    <w:rsid w:val="00CA5F04"/>
    <w:rsid w:val="00CA5F52"/>
    <w:rsid w:val="00CA76AC"/>
    <w:rsid w:val="00CA7C15"/>
    <w:rsid w:val="00CB237C"/>
    <w:rsid w:val="00CB2EA5"/>
    <w:rsid w:val="00CB3872"/>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4E84"/>
    <w:rsid w:val="00CD5949"/>
    <w:rsid w:val="00CD5A7B"/>
    <w:rsid w:val="00CD6C58"/>
    <w:rsid w:val="00CD741E"/>
    <w:rsid w:val="00CD7B0C"/>
    <w:rsid w:val="00CE1DFE"/>
    <w:rsid w:val="00CE23E2"/>
    <w:rsid w:val="00CE2853"/>
    <w:rsid w:val="00CE2A60"/>
    <w:rsid w:val="00CE33B2"/>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360"/>
    <w:rsid w:val="00D23746"/>
    <w:rsid w:val="00D248A3"/>
    <w:rsid w:val="00D255E0"/>
    <w:rsid w:val="00D25D28"/>
    <w:rsid w:val="00D277B9"/>
    <w:rsid w:val="00D30D92"/>
    <w:rsid w:val="00D31153"/>
    <w:rsid w:val="00D3184C"/>
    <w:rsid w:val="00D3203E"/>
    <w:rsid w:val="00D32332"/>
    <w:rsid w:val="00D33BB0"/>
    <w:rsid w:val="00D34488"/>
    <w:rsid w:val="00D34E2B"/>
    <w:rsid w:val="00D36517"/>
    <w:rsid w:val="00D41E50"/>
    <w:rsid w:val="00D4225C"/>
    <w:rsid w:val="00D4304F"/>
    <w:rsid w:val="00D43607"/>
    <w:rsid w:val="00D445EA"/>
    <w:rsid w:val="00D44CDE"/>
    <w:rsid w:val="00D45E03"/>
    <w:rsid w:val="00D4608C"/>
    <w:rsid w:val="00D47CA9"/>
    <w:rsid w:val="00D50697"/>
    <w:rsid w:val="00D50973"/>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31E5"/>
    <w:rsid w:val="00D75AF9"/>
    <w:rsid w:val="00D7617F"/>
    <w:rsid w:val="00D76EC8"/>
    <w:rsid w:val="00D804A5"/>
    <w:rsid w:val="00D80953"/>
    <w:rsid w:val="00D809B8"/>
    <w:rsid w:val="00D83202"/>
    <w:rsid w:val="00D8337E"/>
    <w:rsid w:val="00D8340E"/>
    <w:rsid w:val="00D8492F"/>
    <w:rsid w:val="00D856D3"/>
    <w:rsid w:val="00D864BE"/>
    <w:rsid w:val="00D86DD2"/>
    <w:rsid w:val="00D86F57"/>
    <w:rsid w:val="00D87D02"/>
    <w:rsid w:val="00D9139D"/>
    <w:rsid w:val="00D919B4"/>
    <w:rsid w:val="00D935E0"/>
    <w:rsid w:val="00D93CBE"/>
    <w:rsid w:val="00D955B9"/>
    <w:rsid w:val="00D95D90"/>
    <w:rsid w:val="00D97067"/>
    <w:rsid w:val="00D97BA7"/>
    <w:rsid w:val="00DA058D"/>
    <w:rsid w:val="00DA1C90"/>
    <w:rsid w:val="00DA1FC5"/>
    <w:rsid w:val="00DA235F"/>
    <w:rsid w:val="00DA39E2"/>
    <w:rsid w:val="00DA3FFA"/>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0E5"/>
    <w:rsid w:val="00DC3B2E"/>
    <w:rsid w:val="00DD257E"/>
    <w:rsid w:val="00DD5968"/>
    <w:rsid w:val="00DD5F60"/>
    <w:rsid w:val="00DD6438"/>
    <w:rsid w:val="00DD6694"/>
    <w:rsid w:val="00DD76D8"/>
    <w:rsid w:val="00DE02B7"/>
    <w:rsid w:val="00DE23AE"/>
    <w:rsid w:val="00DE2526"/>
    <w:rsid w:val="00DE2CFB"/>
    <w:rsid w:val="00DE2DF4"/>
    <w:rsid w:val="00DE3C06"/>
    <w:rsid w:val="00DE3D72"/>
    <w:rsid w:val="00DE64D4"/>
    <w:rsid w:val="00DE7D45"/>
    <w:rsid w:val="00DF12B9"/>
    <w:rsid w:val="00DF149D"/>
    <w:rsid w:val="00DF14C9"/>
    <w:rsid w:val="00DF1599"/>
    <w:rsid w:val="00DF3831"/>
    <w:rsid w:val="00DF4BAD"/>
    <w:rsid w:val="00DF6198"/>
    <w:rsid w:val="00DF65F3"/>
    <w:rsid w:val="00DF6BF3"/>
    <w:rsid w:val="00DF73A1"/>
    <w:rsid w:val="00DF78E2"/>
    <w:rsid w:val="00DF7C08"/>
    <w:rsid w:val="00E00357"/>
    <w:rsid w:val="00E0044A"/>
    <w:rsid w:val="00E00518"/>
    <w:rsid w:val="00E01050"/>
    <w:rsid w:val="00E01C22"/>
    <w:rsid w:val="00E0202D"/>
    <w:rsid w:val="00E07FD1"/>
    <w:rsid w:val="00E112A7"/>
    <w:rsid w:val="00E116AB"/>
    <w:rsid w:val="00E119F6"/>
    <w:rsid w:val="00E128C0"/>
    <w:rsid w:val="00E128F7"/>
    <w:rsid w:val="00E12EFB"/>
    <w:rsid w:val="00E14277"/>
    <w:rsid w:val="00E149AA"/>
    <w:rsid w:val="00E14F3B"/>
    <w:rsid w:val="00E157DE"/>
    <w:rsid w:val="00E16F6B"/>
    <w:rsid w:val="00E175D3"/>
    <w:rsid w:val="00E2057B"/>
    <w:rsid w:val="00E20DBB"/>
    <w:rsid w:val="00E2150D"/>
    <w:rsid w:val="00E21A08"/>
    <w:rsid w:val="00E21C01"/>
    <w:rsid w:val="00E239AF"/>
    <w:rsid w:val="00E2526F"/>
    <w:rsid w:val="00E261B1"/>
    <w:rsid w:val="00E265F7"/>
    <w:rsid w:val="00E277FF"/>
    <w:rsid w:val="00E31DFB"/>
    <w:rsid w:val="00E320D9"/>
    <w:rsid w:val="00E3249A"/>
    <w:rsid w:val="00E32FFA"/>
    <w:rsid w:val="00E33E57"/>
    <w:rsid w:val="00E3493F"/>
    <w:rsid w:val="00E36722"/>
    <w:rsid w:val="00E36FD0"/>
    <w:rsid w:val="00E37C84"/>
    <w:rsid w:val="00E404B2"/>
    <w:rsid w:val="00E40853"/>
    <w:rsid w:val="00E40C23"/>
    <w:rsid w:val="00E42369"/>
    <w:rsid w:val="00E42ABD"/>
    <w:rsid w:val="00E43FF9"/>
    <w:rsid w:val="00E45644"/>
    <w:rsid w:val="00E4629A"/>
    <w:rsid w:val="00E46381"/>
    <w:rsid w:val="00E46685"/>
    <w:rsid w:val="00E46910"/>
    <w:rsid w:val="00E47DF3"/>
    <w:rsid w:val="00E47FA8"/>
    <w:rsid w:val="00E52F31"/>
    <w:rsid w:val="00E52FAB"/>
    <w:rsid w:val="00E53078"/>
    <w:rsid w:val="00E6072E"/>
    <w:rsid w:val="00E607C9"/>
    <w:rsid w:val="00E62786"/>
    <w:rsid w:val="00E63BC1"/>
    <w:rsid w:val="00E641AE"/>
    <w:rsid w:val="00E71AE0"/>
    <w:rsid w:val="00E72965"/>
    <w:rsid w:val="00E72BC8"/>
    <w:rsid w:val="00E72E09"/>
    <w:rsid w:val="00E7302C"/>
    <w:rsid w:val="00E73221"/>
    <w:rsid w:val="00E73256"/>
    <w:rsid w:val="00E778CF"/>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481C"/>
    <w:rsid w:val="00ED61A0"/>
    <w:rsid w:val="00ED799C"/>
    <w:rsid w:val="00EE06E7"/>
    <w:rsid w:val="00EE0A27"/>
    <w:rsid w:val="00EE0DD2"/>
    <w:rsid w:val="00EE26FB"/>
    <w:rsid w:val="00EE5E49"/>
    <w:rsid w:val="00EE75B0"/>
    <w:rsid w:val="00EE79F0"/>
    <w:rsid w:val="00EE7C0A"/>
    <w:rsid w:val="00EE7E10"/>
    <w:rsid w:val="00EF0AC0"/>
    <w:rsid w:val="00EF313F"/>
    <w:rsid w:val="00F00A05"/>
    <w:rsid w:val="00F00E38"/>
    <w:rsid w:val="00F01807"/>
    <w:rsid w:val="00F03B56"/>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2D6"/>
    <w:rsid w:val="00F216C5"/>
    <w:rsid w:val="00F21D5C"/>
    <w:rsid w:val="00F21DEA"/>
    <w:rsid w:val="00F251A2"/>
    <w:rsid w:val="00F25680"/>
    <w:rsid w:val="00F268E7"/>
    <w:rsid w:val="00F2698A"/>
    <w:rsid w:val="00F27E00"/>
    <w:rsid w:val="00F27FE7"/>
    <w:rsid w:val="00F318EE"/>
    <w:rsid w:val="00F33B9D"/>
    <w:rsid w:val="00F33CE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0922"/>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4D25"/>
    <w:rsid w:val="00FB5F0E"/>
    <w:rsid w:val="00FB69FB"/>
    <w:rsid w:val="00FB769B"/>
    <w:rsid w:val="00FB7CA4"/>
    <w:rsid w:val="00FB7E94"/>
    <w:rsid w:val="00FC01D8"/>
    <w:rsid w:val="00FC10EC"/>
    <w:rsid w:val="00FC1522"/>
    <w:rsid w:val="00FC18BD"/>
    <w:rsid w:val="00FC21DE"/>
    <w:rsid w:val="00FC6440"/>
    <w:rsid w:val="00FC6D9C"/>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0BE397-933B-4D0C-BD0D-79A77355F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image" Target="media/image19.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5A95C90-8DB7-402E-A5B8-05F62C272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4150</TotalTime>
  <Pages>35</Pages>
  <Words>4628</Words>
  <Characters>26385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Inventory SRS</vt:lpstr>
    </vt:vector>
  </TitlesOfParts>
  <Manager>S. N. Alam</Manager>
  <Company>Genwbe2 Ltd</Company>
  <LinksUpToDate>false</LinksUpToDate>
  <CharactersWithSpaces>30952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cp:keywords/>
  <dc:description/>
  <cp:lastModifiedBy>test</cp:lastModifiedBy>
  <cp:revision>14</cp:revision>
  <cp:lastPrinted>2015-10-11T10:55:00Z</cp:lastPrinted>
  <dcterms:created xsi:type="dcterms:W3CDTF">2015-12-24T15:07:00Z</dcterms:created>
  <dcterms:modified xsi:type="dcterms:W3CDTF">2016-06-01T12:44:00Z</dcterms:modified>
  <cp:category>SRS, Documents</cp:category>
  <cp:version>1.0</cp:version>
</cp:coreProperties>
</file>