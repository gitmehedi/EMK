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54" w:rsidRPr="004B64F0" w:rsidRDefault="009D4D54" w:rsidP="009D4D54">
      <w:pPr>
        <w:jc w:val="center"/>
        <w:rPr>
          <w:rFonts w:asciiTheme="minorHAnsi" w:hAnsiTheme="minorHAnsi" w:cs="Tahoma"/>
          <w:b/>
          <w:bCs/>
          <w:color w:val="E36C0A"/>
          <w:sz w:val="20"/>
          <w:szCs w:val="20"/>
        </w:rPr>
      </w:pPr>
      <w:bookmarkStart w:id="0" w:name="_GoBack"/>
      <w:bookmarkEnd w:id="0"/>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proofErr w:type="gramStart"/>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roofErr w:type="gramEnd"/>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741B5D"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Version: 1.0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6011C6" w:rsidRPr="004B64F0">
        <w:rPr>
          <w:rFonts w:asciiTheme="minorHAnsi" w:hAnsiTheme="minorHAnsi" w:cs="Tahoma"/>
          <w:b/>
          <w:color w:val="E36C0A"/>
          <w:sz w:val="32"/>
          <w:szCs w:val="32"/>
        </w:rPr>
        <w:t>September</w:t>
      </w:r>
      <w:r w:rsidR="00FB2C81" w:rsidRPr="004B64F0">
        <w:rPr>
          <w:rFonts w:asciiTheme="minorHAnsi" w:hAnsiTheme="minorHAnsi" w:cs="Tahoma"/>
          <w:b/>
          <w:color w:val="E36C0A"/>
          <w:sz w:val="32"/>
          <w:szCs w:val="32"/>
        </w:rPr>
        <w:t xml:space="preserve"> </w:t>
      </w:r>
      <w:r w:rsidR="005A767E">
        <w:rPr>
          <w:rFonts w:asciiTheme="minorHAnsi" w:hAnsiTheme="minorHAnsi" w:cs="Tahoma"/>
          <w:b/>
          <w:color w:val="E36C0A"/>
          <w:sz w:val="32"/>
          <w:szCs w:val="32"/>
        </w:rPr>
        <w:t>23</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10"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2E32C7"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0790416" w:history="1">
        <w:r w:rsidR="002E32C7" w:rsidRPr="002F2254">
          <w:rPr>
            <w:rStyle w:val="Hyperlink"/>
            <w:rFonts w:cs="Tahoma"/>
            <w:noProof/>
          </w:rPr>
          <w:t>Document Release History</w:t>
        </w:r>
        <w:r w:rsidR="002E32C7">
          <w:rPr>
            <w:noProof/>
            <w:webHidden/>
          </w:rPr>
          <w:tab/>
        </w:r>
        <w:r w:rsidR="002E32C7">
          <w:rPr>
            <w:noProof/>
            <w:webHidden/>
          </w:rPr>
          <w:fldChar w:fldCharType="begin"/>
        </w:r>
        <w:r w:rsidR="002E32C7">
          <w:rPr>
            <w:noProof/>
            <w:webHidden/>
          </w:rPr>
          <w:instrText xml:space="preserve"> PAGEREF _Toc430790416 \h </w:instrText>
        </w:r>
        <w:r w:rsidR="002E32C7">
          <w:rPr>
            <w:noProof/>
            <w:webHidden/>
          </w:rPr>
        </w:r>
        <w:r w:rsidR="002E32C7">
          <w:rPr>
            <w:noProof/>
            <w:webHidden/>
          </w:rPr>
          <w:fldChar w:fldCharType="separate"/>
        </w:r>
        <w:r w:rsidR="002E32C7">
          <w:rPr>
            <w:noProof/>
            <w:webHidden/>
          </w:rPr>
          <w:t>4</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17" w:history="1">
        <w:r w:rsidR="002E32C7" w:rsidRPr="002F2254">
          <w:rPr>
            <w:rStyle w:val="Hyperlink"/>
            <w:noProof/>
          </w:rPr>
          <w:t>1.0</w:t>
        </w:r>
        <w:r w:rsidR="002E32C7">
          <w:rPr>
            <w:rFonts w:asciiTheme="minorHAnsi" w:eastAsiaTheme="minorEastAsia" w:hAnsiTheme="minorHAnsi" w:cstheme="minorBidi"/>
            <w:noProof/>
          </w:rPr>
          <w:tab/>
        </w:r>
        <w:r w:rsidR="002E32C7" w:rsidRPr="002F2254">
          <w:rPr>
            <w:rStyle w:val="Hyperlink"/>
            <w:noProof/>
          </w:rPr>
          <w:t>Introduction</w:t>
        </w:r>
        <w:r w:rsidR="002E32C7">
          <w:rPr>
            <w:noProof/>
            <w:webHidden/>
          </w:rPr>
          <w:tab/>
        </w:r>
        <w:r w:rsidR="002E32C7">
          <w:rPr>
            <w:noProof/>
            <w:webHidden/>
          </w:rPr>
          <w:fldChar w:fldCharType="begin"/>
        </w:r>
        <w:r w:rsidR="002E32C7">
          <w:rPr>
            <w:noProof/>
            <w:webHidden/>
          </w:rPr>
          <w:instrText xml:space="preserve"> PAGEREF _Toc430790417 \h </w:instrText>
        </w:r>
        <w:r w:rsidR="002E32C7">
          <w:rPr>
            <w:noProof/>
            <w:webHidden/>
          </w:rPr>
        </w:r>
        <w:r w:rsidR="002E32C7">
          <w:rPr>
            <w:noProof/>
            <w:webHidden/>
          </w:rPr>
          <w:fldChar w:fldCharType="separate"/>
        </w:r>
        <w:r w:rsidR="002E32C7">
          <w:rPr>
            <w:noProof/>
            <w:webHidden/>
          </w:rPr>
          <w:t>5</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18" w:history="1">
        <w:r w:rsidR="002E32C7" w:rsidRPr="002F2254">
          <w:rPr>
            <w:rStyle w:val="Hyperlink"/>
            <w:noProof/>
          </w:rPr>
          <w:t>1.1</w:t>
        </w:r>
        <w:r w:rsidR="002E32C7">
          <w:rPr>
            <w:rFonts w:asciiTheme="minorHAnsi" w:eastAsiaTheme="minorEastAsia" w:hAnsiTheme="minorHAnsi" w:cstheme="minorBidi"/>
            <w:noProof/>
          </w:rPr>
          <w:tab/>
        </w:r>
        <w:r w:rsidR="002E32C7" w:rsidRPr="002F2254">
          <w:rPr>
            <w:rStyle w:val="Hyperlink"/>
            <w:noProof/>
          </w:rPr>
          <w:t>Purpose of SRS</w:t>
        </w:r>
        <w:r w:rsidR="002E32C7">
          <w:rPr>
            <w:noProof/>
            <w:webHidden/>
          </w:rPr>
          <w:tab/>
        </w:r>
        <w:r w:rsidR="002E32C7">
          <w:rPr>
            <w:noProof/>
            <w:webHidden/>
          </w:rPr>
          <w:fldChar w:fldCharType="begin"/>
        </w:r>
        <w:r w:rsidR="002E32C7">
          <w:rPr>
            <w:noProof/>
            <w:webHidden/>
          </w:rPr>
          <w:instrText xml:space="preserve"> PAGEREF _Toc430790418 \h </w:instrText>
        </w:r>
        <w:r w:rsidR="002E32C7">
          <w:rPr>
            <w:noProof/>
            <w:webHidden/>
          </w:rPr>
        </w:r>
        <w:r w:rsidR="002E32C7">
          <w:rPr>
            <w:noProof/>
            <w:webHidden/>
          </w:rPr>
          <w:fldChar w:fldCharType="separate"/>
        </w:r>
        <w:r w:rsidR="002E32C7">
          <w:rPr>
            <w:noProof/>
            <w:webHidden/>
          </w:rPr>
          <w:t>5</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19" w:history="1">
        <w:r w:rsidR="002E32C7" w:rsidRPr="002F2254">
          <w:rPr>
            <w:rStyle w:val="Hyperlink"/>
            <w:noProof/>
          </w:rPr>
          <w:t>2.0</w:t>
        </w:r>
        <w:r w:rsidR="002E32C7">
          <w:rPr>
            <w:rFonts w:asciiTheme="minorHAnsi" w:eastAsiaTheme="minorEastAsia" w:hAnsiTheme="minorHAnsi" w:cstheme="minorBidi"/>
            <w:noProof/>
          </w:rPr>
          <w:tab/>
        </w:r>
        <w:r w:rsidR="002E32C7" w:rsidRPr="002F2254">
          <w:rPr>
            <w:rStyle w:val="Hyperlink"/>
            <w:noProof/>
          </w:rPr>
          <w:t>Merchandising</w:t>
        </w:r>
        <w:r w:rsidR="002E32C7">
          <w:rPr>
            <w:noProof/>
            <w:webHidden/>
          </w:rPr>
          <w:tab/>
        </w:r>
        <w:r w:rsidR="002E32C7">
          <w:rPr>
            <w:noProof/>
            <w:webHidden/>
          </w:rPr>
          <w:fldChar w:fldCharType="begin"/>
        </w:r>
        <w:r w:rsidR="002E32C7">
          <w:rPr>
            <w:noProof/>
            <w:webHidden/>
          </w:rPr>
          <w:instrText xml:space="preserve"> PAGEREF _Toc430790419 \h </w:instrText>
        </w:r>
        <w:r w:rsidR="002E32C7">
          <w:rPr>
            <w:noProof/>
            <w:webHidden/>
          </w:rPr>
        </w:r>
        <w:r w:rsidR="002E32C7">
          <w:rPr>
            <w:noProof/>
            <w:webHidden/>
          </w:rPr>
          <w:fldChar w:fldCharType="separate"/>
        </w:r>
        <w:r w:rsidR="002E32C7">
          <w:rPr>
            <w:noProof/>
            <w:webHidden/>
          </w:rPr>
          <w:t>6</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0" w:history="1">
        <w:r w:rsidR="002E32C7" w:rsidRPr="002F2254">
          <w:rPr>
            <w:rStyle w:val="Hyperlink"/>
            <w:noProof/>
          </w:rPr>
          <w:t>2.1</w:t>
        </w:r>
        <w:r w:rsidR="002E32C7">
          <w:rPr>
            <w:rFonts w:asciiTheme="minorHAnsi" w:eastAsiaTheme="minorEastAsia" w:hAnsiTheme="minorHAnsi" w:cstheme="minorBidi"/>
            <w:noProof/>
          </w:rPr>
          <w:tab/>
        </w:r>
        <w:r w:rsidR="002E32C7" w:rsidRPr="002F2254">
          <w:rPr>
            <w:rStyle w:val="Hyperlink"/>
            <w:noProof/>
          </w:rPr>
          <w:t>Overview</w:t>
        </w:r>
        <w:r w:rsidR="002E32C7">
          <w:rPr>
            <w:noProof/>
            <w:webHidden/>
          </w:rPr>
          <w:tab/>
        </w:r>
        <w:r w:rsidR="002E32C7">
          <w:rPr>
            <w:noProof/>
            <w:webHidden/>
          </w:rPr>
          <w:fldChar w:fldCharType="begin"/>
        </w:r>
        <w:r w:rsidR="002E32C7">
          <w:rPr>
            <w:noProof/>
            <w:webHidden/>
          </w:rPr>
          <w:instrText xml:space="preserve"> PAGEREF _Toc430790420 \h </w:instrText>
        </w:r>
        <w:r w:rsidR="002E32C7">
          <w:rPr>
            <w:noProof/>
            <w:webHidden/>
          </w:rPr>
        </w:r>
        <w:r w:rsidR="002E32C7">
          <w:rPr>
            <w:noProof/>
            <w:webHidden/>
          </w:rPr>
          <w:fldChar w:fldCharType="separate"/>
        </w:r>
        <w:r w:rsidR="002E32C7">
          <w:rPr>
            <w:noProof/>
            <w:webHidden/>
          </w:rPr>
          <w:t>6</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1" w:history="1">
        <w:r w:rsidR="002E32C7" w:rsidRPr="002F2254">
          <w:rPr>
            <w:rStyle w:val="Hyperlink"/>
            <w:noProof/>
          </w:rPr>
          <w:t>2.2</w:t>
        </w:r>
        <w:r w:rsidR="002E32C7">
          <w:rPr>
            <w:rFonts w:asciiTheme="minorHAnsi" w:eastAsiaTheme="minorEastAsia" w:hAnsiTheme="minorHAnsi" w:cstheme="minorBidi"/>
            <w:noProof/>
          </w:rPr>
          <w:tab/>
        </w:r>
        <w:r w:rsidR="002E32C7" w:rsidRPr="002F2254">
          <w:rPr>
            <w:rStyle w:val="Hyperlink"/>
            <w:noProof/>
          </w:rPr>
          <w:t>Merchandising Process flow</w:t>
        </w:r>
        <w:r w:rsidR="002E32C7">
          <w:rPr>
            <w:noProof/>
            <w:webHidden/>
          </w:rPr>
          <w:tab/>
        </w:r>
        <w:r w:rsidR="002E32C7">
          <w:rPr>
            <w:noProof/>
            <w:webHidden/>
          </w:rPr>
          <w:fldChar w:fldCharType="begin"/>
        </w:r>
        <w:r w:rsidR="002E32C7">
          <w:rPr>
            <w:noProof/>
            <w:webHidden/>
          </w:rPr>
          <w:instrText xml:space="preserve"> PAGEREF _Toc430790421 \h </w:instrText>
        </w:r>
        <w:r w:rsidR="002E32C7">
          <w:rPr>
            <w:noProof/>
            <w:webHidden/>
          </w:rPr>
        </w:r>
        <w:r w:rsidR="002E32C7">
          <w:rPr>
            <w:noProof/>
            <w:webHidden/>
          </w:rPr>
          <w:fldChar w:fldCharType="separate"/>
        </w:r>
        <w:r w:rsidR="002E32C7">
          <w:rPr>
            <w:noProof/>
            <w:webHidden/>
          </w:rPr>
          <w:t>6</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22" w:history="1">
        <w:r w:rsidR="002E32C7" w:rsidRPr="002F2254">
          <w:rPr>
            <w:rStyle w:val="Hyperlink"/>
            <w:noProof/>
          </w:rPr>
          <w:t>3.0</w:t>
        </w:r>
        <w:r w:rsidR="002E32C7">
          <w:rPr>
            <w:rFonts w:asciiTheme="minorHAnsi" w:eastAsiaTheme="minorEastAsia" w:hAnsiTheme="minorHAnsi" w:cstheme="minorBidi"/>
            <w:noProof/>
          </w:rPr>
          <w:tab/>
        </w:r>
        <w:r w:rsidR="002E32C7" w:rsidRPr="002F2254">
          <w:rPr>
            <w:rStyle w:val="Hyperlink"/>
            <w:noProof/>
          </w:rPr>
          <w:t>Process Flow:</w:t>
        </w:r>
        <w:r w:rsidR="002E32C7">
          <w:rPr>
            <w:noProof/>
            <w:webHidden/>
          </w:rPr>
          <w:tab/>
        </w:r>
        <w:r w:rsidR="002E32C7">
          <w:rPr>
            <w:noProof/>
            <w:webHidden/>
          </w:rPr>
          <w:fldChar w:fldCharType="begin"/>
        </w:r>
        <w:r w:rsidR="002E32C7">
          <w:rPr>
            <w:noProof/>
            <w:webHidden/>
          </w:rPr>
          <w:instrText xml:space="preserve"> PAGEREF _Toc430790422 \h </w:instrText>
        </w:r>
        <w:r w:rsidR="002E32C7">
          <w:rPr>
            <w:noProof/>
            <w:webHidden/>
          </w:rPr>
        </w:r>
        <w:r w:rsidR="002E32C7">
          <w:rPr>
            <w:noProof/>
            <w:webHidden/>
          </w:rPr>
          <w:fldChar w:fldCharType="separate"/>
        </w:r>
        <w:r w:rsidR="002E32C7">
          <w:rPr>
            <w:noProof/>
            <w:webHidden/>
          </w:rPr>
          <w:t>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3" w:history="1">
        <w:r w:rsidR="002E32C7" w:rsidRPr="002F2254">
          <w:rPr>
            <w:rStyle w:val="Hyperlink"/>
            <w:noProof/>
          </w:rPr>
          <w:t>3.1</w:t>
        </w:r>
        <w:r w:rsidR="002E32C7">
          <w:rPr>
            <w:rFonts w:asciiTheme="minorHAnsi" w:eastAsiaTheme="minorEastAsia" w:hAnsiTheme="minorHAnsi" w:cstheme="minorBidi"/>
            <w:noProof/>
          </w:rPr>
          <w:tab/>
        </w:r>
        <w:r w:rsidR="002E32C7" w:rsidRPr="002F2254">
          <w:rPr>
            <w:rStyle w:val="Hyperlink"/>
            <w:noProof/>
          </w:rPr>
          <w:t>Receive style details:</w:t>
        </w:r>
        <w:r w:rsidR="002E32C7">
          <w:rPr>
            <w:noProof/>
            <w:webHidden/>
          </w:rPr>
          <w:tab/>
        </w:r>
        <w:r w:rsidR="002E32C7">
          <w:rPr>
            <w:noProof/>
            <w:webHidden/>
          </w:rPr>
          <w:fldChar w:fldCharType="begin"/>
        </w:r>
        <w:r w:rsidR="002E32C7">
          <w:rPr>
            <w:noProof/>
            <w:webHidden/>
          </w:rPr>
          <w:instrText xml:space="preserve"> PAGEREF _Toc430790423 \h </w:instrText>
        </w:r>
        <w:r w:rsidR="002E32C7">
          <w:rPr>
            <w:noProof/>
            <w:webHidden/>
          </w:rPr>
        </w:r>
        <w:r w:rsidR="002E32C7">
          <w:rPr>
            <w:noProof/>
            <w:webHidden/>
          </w:rPr>
          <w:fldChar w:fldCharType="separate"/>
        </w:r>
        <w:r w:rsidR="002E32C7">
          <w:rPr>
            <w:noProof/>
            <w:webHidden/>
          </w:rPr>
          <w:t>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4" w:history="1">
        <w:r w:rsidR="002E32C7" w:rsidRPr="002F2254">
          <w:rPr>
            <w:rStyle w:val="Hyperlink"/>
            <w:noProof/>
          </w:rPr>
          <w:t>3.2</w:t>
        </w:r>
        <w:r w:rsidR="002E32C7">
          <w:rPr>
            <w:rFonts w:asciiTheme="minorHAnsi" w:eastAsiaTheme="minorEastAsia" w:hAnsiTheme="minorHAnsi" w:cstheme="minorBidi"/>
            <w:noProof/>
          </w:rPr>
          <w:tab/>
        </w:r>
        <w:r w:rsidR="002E32C7" w:rsidRPr="002F2254">
          <w:rPr>
            <w:rStyle w:val="Hyperlink"/>
            <w:noProof/>
          </w:rPr>
          <w:t>Revise style details:</w:t>
        </w:r>
        <w:r w:rsidR="002E32C7">
          <w:rPr>
            <w:noProof/>
            <w:webHidden/>
          </w:rPr>
          <w:tab/>
        </w:r>
        <w:r w:rsidR="002E32C7">
          <w:rPr>
            <w:noProof/>
            <w:webHidden/>
          </w:rPr>
          <w:fldChar w:fldCharType="begin"/>
        </w:r>
        <w:r w:rsidR="002E32C7">
          <w:rPr>
            <w:noProof/>
            <w:webHidden/>
          </w:rPr>
          <w:instrText xml:space="preserve"> PAGEREF _Toc430790424 \h </w:instrText>
        </w:r>
        <w:r w:rsidR="002E32C7">
          <w:rPr>
            <w:noProof/>
            <w:webHidden/>
          </w:rPr>
        </w:r>
        <w:r w:rsidR="002E32C7">
          <w:rPr>
            <w:noProof/>
            <w:webHidden/>
          </w:rPr>
          <w:fldChar w:fldCharType="separate"/>
        </w:r>
        <w:r w:rsidR="002E32C7">
          <w:rPr>
            <w:noProof/>
            <w:webHidden/>
          </w:rPr>
          <w:t>8</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5" w:history="1">
        <w:r w:rsidR="002E32C7" w:rsidRPr="002F2254">
          <w:rPr>
            <w:rStyle w:val="Hyperlink"/>
            <w:noProof/>
          </w:rPr>
          <w:t>3.3</w:t>
        </w:r>
        <w:r w:rsidR="002E32C7">
          <w:rPr>
            <w:rFonts w:asciiTheme="minorHAnsi" w:eastAsiaTheme="minorEastAsia" w:hAnsiTheme="minorHAnsi" w:cstheme="minorBidi"/>
            <w:noProof/>
          </w:rPr>
          <w:tab/>
        </w:r>
        <w:r w:rsidR="002E32C7" w:rsidRPr="002F2254">
          <w:rPr>
            <w:rStyle w:val="Hyperlink"/>
            <w:noProof/>
          </w:rPr>
          <w:t>Request Quotation, Preparation Quotation and Approved Quotation:</w:t>
        </w:r>
        <w:r w:rsidR="002E32C7">
          <w:rPr>
            <w:noProof/>
            <w:webHidden/>
          </w:rPr>
          <w:tab/>
        </w:r>
        <w:r w:rsidR="002E32C7">
          <w:rPr>
            <w:noProof/>
            <w:webHidden/>
          </w:rPr>
          <w:fldChar w:fldCharType="begin"/>
        </w:r>
        <w:r w:rsidR="002E32C7">
          <w:rPr>
            <w:noProof/>
            <w:webHidden/>
          </w:rPr>
          <w:instrText xml:space="preserve"> PAGEREF _Toc430790425 \h </w:instrText>
        </w:r>
        <w:r w:rsidR="002E32C7">
          <w:rPr>
            <w:noProof/>
            <w:webHidden/>
          </w:rPr>
        </w:r>
        <w:r w:rsidR="002E32C7">
          <w:rPr>
            <w:noProof/>
            <w:webHidden/>
          </w:rPr>
          <w:fldChar w:fldCharType="separate"/>
        </w:r>
        <w:r w:rsidR="002E32C7">
          <w:rPr>
            <w:noProof/>
            <w:webHidden/>
          </w:rPr>
          <w:t>9</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6" w:history="1">
        <w:r w:rsidR="002E32C7" w:rsidRPr="002F2254">
          <w:rPr>
            <w:rStyle w:val="Hyperlink"/>
            <w:noProof/>
          </w:rPr>
          <w:t>3.4</w:t>
        </w:r>
        <w:r w:rsidR="002E32C7">
          <w:rPr>
            <w:rFonts w:asciiTheme="minorHAnsi" w:eastAsiaTheme="minorEastAsia" w:hAnsiTheme="minorHAnsi" w:cstheme="minorBidi"/>
            <w:noProof/>
          </w:rPr>
          <w:tab/>
        </w:r>
        <w:r w:rsidR="002E32C7" w:rsidRPr="002F2254">
          <w:rPr>
            <w:rStyle w:val="Hyperlink"/>
            <w:noProof/>
          </w:rPr>
          <w:t>Revise Quotation:</w:t>
        </w:r>
        <w:r w:rsidR="002E32C7">
          <w:rPr>
            <w:noProof/>
            <w:webHidden/>
          </w:rPr>
          <w:tab/>
        </w:r>
        <w:r w:rsidR="002E32C7">
          <w:rPr>
            <w:noProof/>
            <w:webHidden/>
          </w:rPr>
          <w:fldChar w:fldCharType="begin"/>
        </w:r>
        <w:r w:rsidR="002E32C7">
          <w:rPr>
            <w:noProof/>
            <w:webHidden/>
          </w:rPr>
          <w:instrText xml:space="preserve"> PAGEREF _Toc430790426 \h </w:instrText>
        </w:r>
        <w:r w:rsidR="002E32C7">
          <w:rPr>
            <w:noProof/>
            <w:webHidden/>
          </w:rPr>
        </w:r>
        <w:r w:rsidR="002E32C7">
          <w:rPr>
            <w:noProof/>
            <w:webHidden/>
          </w:rPr>
          <w:fldChar w:fldCharType="separate"/>
        </w:r>
        <w:r w:rsidR="002E32C7">
          <w:rPr>
            <w:noProof/>
            <w:webHidden/>
          </w:rPr>
          <w:t>10</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7" w:history="1">
        <w:r w:rsidR="002E32C7" w:rsidRPr="002F2254">
          <w:rPr>
            <w:rStyle w:val="Hyperlink"/>
            <w:noProof/>
          </w:rPr>
          <w:t>3.5</w:t>
        </w:r>
        <w:r w:rsidR="002E32C7">
          <w:rPr>
            <w:rFonts w:asciiTheme="minorHAnsi" w:eastAsiaTheme="minorEastAsia" w:hAnsiTheme="minorHAnsi" w:cstheme="minorBidi"/>
            <w:noProof/>
          </w:rPr>
          <w:tab/>
        </w:r>
        <w:r w:rsidR="002E32C7" w:rsidRPr="002F2254">
          <w:rPr>
            <w:rStyle w:val="Hyperlink"/>
            <w:noProof/>
          </w:rPr>
          <w:t>Sample requisition and submission:</w:t>
        </w:r>
        <w:r w:rsidR="002E32C7">
          <w:rPr>
            <w:noProof/>
            <w:webHidden/>
          </w:rPr>
          <w:tab/>
        </w:r>
        <w:r w:rsidR="002E32C7">
          <w:rPr>
            <w:noProof/>
            <w:webHidden/>
          </w:rPr>
          <w:fldChar w:fldCharType="begin"/>
        </w:r>
        <w:r w:rsidR="002E32C7">
          <w:rPr>
            <w:noProof/>
            <w:webHidden/>
          </w:rPr>
          <w:instrText xml:space="preserve"> PAGEREF _Toc430790427 \h </w:instrText>
        </w:r>
        <w:r w:rsidR="002E32C7">
          <w:rPr>
            <w:noProof/>
            <w:webHidden/>
          </w:rPr>
        </w:r>
        <w:r w:rsidR="002E32C7">
          <w:rPr>
            <w:noProof/>
            <w:webHidden/>
          </w:rPr>
          <w:fldChar w:fldCharType="separate"/>
        </w:r>
        <w:r w:rsidR="002E32C7">
          <w:rPr>
            <w:noProof/>
            <w:webHidden/>
          </w:rPr>
          <w:t>11</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8" w:history="1">
        <w:r w:rsidR="002E32C7" w:rsidRPr="002F2254">
          <w:rPr>
            <w:rStyle w:val="Hyperlink"/>
            <w:noProof/>
          </w:rPr>
          <w:t>3.6</w:t>
        </w:r>
        <w:r w:rsidR="002E32C7">
          <w:rPr>
            <w:rFonts w:asciiTheme="minorHAnsi" w:eastAsiaTheme="minorEastAsia" w:hAnsiTheme="minorHAnsi" w:cstheme="minorBidi"/>
            <w:noProof/>
          </w:rPr>
          <w:tab/>
        </w:r>
        <w:r w:rsidR="002E32C7" w:rsidRPr="002F2254">
          <w:rPr>
            <w:rStyle w:val="Hyperlink"/>
            <w:noProof/>
          </w:rPr>
          <w:t>Buyer order confirmation process:</w:t>
        </w:r>
        <w:r w:rsidR="002E32C7">
          <w:rPr>
            <w:noProof/>
            <w:webHidden/>
          </w:rPr>
          <w:tab/>
        </w:r>
        <w:r w:rsidR="002E32C7">
          <w:rPr>
            <w:noProof/>
            <w:webHidden/>
          </w:rPr>
          <w:fldChar w:fldCharType="begin"/>
        </w:r>
        <w:r w:rsidR="002E32C7">
          <w:rPr>
            <w:noProof/>
            <w:webHidden/>
          </w:rPr>
          <w:instrText xml:space="preserve"> PAGEREF _Toc430790428 \h </w:instrText>
        </w:r>
        <w:r w:rsidR="002E32C7">
          <w:rPr>
            <w:noProof/>
            <w:webHidden/>
          </w:rPr>
        </w:r>
        <w:r w:rsidR="002E32C7">
          <w:rPr>
            <w:noProof/>
            <w:webHidden/>
          </w:rPr>
          <w:fldChar w:fldCharType="separate"/>
        </w:r>
        <w:r w:rsidR="002E32C7">
          <w:rPr>
            <w:noProof/>
            <w:webHidden/>
          </w:rPr>
          <w:t>12</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29" w:history="1">
        <w:r w:rsidR="002E32C7" w:rsidRPr="002F2254">
          <w:rPr>
            <w:rStyle w:val="Hyperlink"/>
            <w:noProof/>
          </w:rPr>
          <w:t>3.7</w:t>
        </w:r>
        <w:r w:rsidR="002E32C7">
          <w:rPr>
            <w:rFonts w:asciiTheme="minorHAnsi" w:eastAsiaTheme="minorEastAsia" w:hAnsiTheme="minorHAnsi" w:cstheme="minorBidi"/>
            <w:noProof/>
          </w:rPr>
          <w:tab/>
        </w:r>
        <w:r w:rsidR="002E32C7" w:rsidRPr="002F2254">
          <w:rPr>
            <w:rStyle w:val="Hyperlink"/>
            <w:noProof/>
          </w:rPr>
          <w:t>Bill Of Materials (BOM):</w:t>
        </w:r>
        <w:r w:rsidR="002E32C7">
          <w:rPr>
            <w:noProof/>
            <w:webHidden/>
          </w:rPr>
          <w:tab/>
        </w:r>
        <w:r w:rsidR="002E32C7">
          <w:rPr>
            <w:noProof/>
            <w:webHidden/>
          </w:rPr>
          <w:fldChar w:fldCharType="begin"/>
        </w:r>
        <w:r w:rsidR="002E32C7">
          <w:rPr>
            <w:noProof/>
            <w:webHidden/>
          </w:rPr>
          <w:instrText xml:space="preserve"> PAGEREF _Toc430790429 \h </w:instrText>
        </w:r>
        <w:r w:rsidR="002E32C7">
          <w:rPr>
            <w:noProof/>
            <w:webHidden/>
          </w:rPr>
        </w:r>
        <w:r w:rsidR="002E32C7">
          <w:rPr>
            <w:noProof/>
            <w:webHidden/>
          </w:rPr>
          <w:fldChar w:fldCharType="separate"/>
        </w:r>
        <w:r w:rsidR="002E32C7">
          <w:rPr>
            <w:noProof/>
            <w:webHidden/>
          </w:rPr>
          <w:t>13</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30" w:history="1">
        <w:r w:rsidR="002E32C7" w:rsidRPr="002F2254">
          <w:rPr>
            <w:rStyle w:val="Hyperlink"/>
            <w:noProof/>
          </w:rPr>
          <w:t>4.0</w:t>
        </w:r>
        <w:r w:rsidR="002E32C7">
          <w:rPr>
            <w:rFonts w:asciiTheme="minorHAnsi" w:eastAsiaTheme="minorEastAsia" w:hAnsiTheme="minorHAnsi" w:cstheme="minorBidi"/>
            <w:noProof/>
          </w:rPr>
          <w:tab/>
        </w:r>
        <w:r w:rsidR="002E32C7" w:rsidRPr="002F2254">
          <w:rPr>
            <w:rStyle w:val="Hyperlink"/>
            <w:noProof/>
          </w:rPr>
          <w:t>USE CASE Diagram</w:t>
        </w:r>
        <w:r w:rsidR="002E32C7">
          <w:rPr>
            <w:noProof/>
            <w:webHidden/>
          </w:rPr>
          <w:tab/>
        </w:r>
        <w:r w:rsidR="002E32C7">
          <w:rPr>
            <w:noProof/>
            <w:webHidden/>
          </w:rPr>
          <w:fldChar w:fldCharType="begin"/>
        </w:r>
        <w:r w:rsidR="002E32C7">
          <w:rPr>
            <w:noProof/>
            <w:webHidden/>
          </w:rPr>
          <w:instrText xml:space="preserve"> PAGEREF _Toc430790430 \h </w:instrText>
        </w:r>
        <w:r w:rsidR="002E32C7">
          <w:rPr>
            <w:noProof/>
            <w:webHidden/>
          </w:rPr>
        </w:r>
        <w:r w:rsidR="002E32C7">
          <w:rPr>
            <w:noProof/>
            <w:webHidden/>
          </w:rPr>
          <w:fldChar w:fldCharType="separate"/>
        </w:r>
        <w:r w:rsidR="002E32C7">
          <w:rPr>
            <w:noProof/>
            <w:webHidden/>
          </w:rPr>
          <w:t>14</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1" w:history="1">
        <w:r w:rsidR="002E32C7" w:rsidRPr="002F2254">
          <w:rPr>
            <w:rStyle w:val="Hyperlink"/>
            <w:noProof/>
          </w:rPr>
          <w:t>4.1</w:t>
        </w:r>
        <w:r w:rsidR="002E32C7">
          <w:rPr>
            <w:rFonts w:asciiTheme="minorHAnsi" w:eastAsiaTheme="minorEastAsia" w:hAnsiTheme="minorHAnsi" w:cstheme="minorBidi"/>
            <w:noProof/>
          </w:rPr>
          <w:tab/>
        </w:r>
        <w:r w:rsidR="002E32C7" w:rsidRPr="002F2254">
          <w:rPr>
            <w:rStyle w:val="Hyperlink"/>
            <w:noProof/>
          </w:rPr>
          <w:t>Style process</w:t>
        </w:r>
        <w:r w:rsidR="002E32C7">
          <w:rPr>
            <w:noProof/>
            <w:webHidden/>
          </w:rPr>
          <w:tab/>
        </w:r>
        <w:r w:rsidR="002E32C7">
          <w:rPr>
            <w:noProof/>
            <w:webHidden/>
          </w:rPr>
          <w:fldChar w:fldCharType="begin"/>
        </w:r>
        <w:r w:rsidR="002E32C7">
          <w:rPr>
            <w:noProof/>
            <w:webHidden/>
          </w:rPr>
          <w:instrText xml:space="preserve"> PAGEREF _Toc430790431 \h </w:instrText>
        </w:r>
        <w:r w:rsidR="002E32C7">
          <w:rPr>
            <w:noProof/>
            <w:webHidden/>
          </w:rPr>
        </w:r>
        <w:r w:rsidR="002E32C7">
          <w:rPr>
            <w:noProof/>
            <w:webHidden/>
          </w:rPr>
          <w:fldChar w:fldCharType="separate"/>
        </w:r>
        <w:r w:rsidR="002E32C7">
          <w:rPr>
            <w:noProof/>
            <w:webHidden/>
          </w:rPr>
          <w:t>14</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2" w:history="1">
        <w:r w:rsidR="002E32C7" w:rsidRPr="002F2254">
          <w:rPr>
            <w:rStyle w:val="Hyperlink"/>
            <w:noProof/>
          </w:rPr>
          <w:t>4.2</w:t>
        </w:r>
        <w:r w:rsidR="002E32C7">
          <w:rPr>
            <w:rFonts w:asciiTheme="minorHAnsi" w:eastAsiaTheme="minorEastAsia" w:hAnsiTheme="minorHAnsi" w:cstheme="minorBidi"/>
            <w:noProof/>
          </w:rPr>
          <w:tab/>
        </w:r>
        <w:r w:rsidR="002E32C7" w:rsidRPr="002F2254">
          <w:rPr>
            <w:rStyle w:val="Hyperlink"/>
            <w:noProof/>
          </w:rPr>
          <w:t>Quotation Process:</w:t>
        </w:r>
        <w:r w:rsidR="002E32C7">
          <w:rPr>
            <w:noProof/>
            <w:webHidden/>
          </w:rPr>
          <w:tab/>
        </w:r>
        <w:r w:rsidR="002E32C7">
          <w:rPr>
            <w:noProof/>
            <w:webHidden/>
          </w:rPr>
          <w:fldChar w:fldCharType="begin"/>
        </w:r>
        <w:r w:rsidR="002E32C7">
          <w:rPr>
            <w:noProof/>
            <w:webHidden/>
          </w:rPr>
          <w:instrText xml:space="preserve"> PAGEREF _Toc430790432 \h </w:instrText>
        </w:r>
        <w:r w:rsidR="002E32C7">
          <w:rPr>
            <w:noProof/>
            <w:webHidden/>
          </w:rPr>
        </w:r>
        <w:r w:rsidR="002E32C7">
          <w:rPr>
            <w:noProof/>
            <w:webHidden/>
          </w:rPr>
          <w:fldChar w:fldCharType="separate"/>
        </w:r>
        <w:r w:rsidR="002E32C7">
          <w:rPr>
            <w:noProof/>
            <w:webHidden/>
          </w:rPr>
          <w:t>14</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3" w:history="1">
        <w:r w:rsidR="002E32C7" w:rsidRPr="002F2254">
          <w:rPr>
            <w:rStyle w:val="Hyperlink"/>
            <w:noProof/>
          </w:rPr>
          <w:t>4.3</w:t>
        </w:r>
        <w:r w:rsidR="002E32C7">
          <w:rPr>
            <w:rFonts w:asciiTheme="minorHAnsi" w:eastAsiaTheme="minorEastAsia" w:hAnsiTheme="minorHAnsi" w:cstheme="minorBidi"/>
            <w:noProof/>
          </w:rPr>
          <w:tab/>
        </w:r>
        <w:r w:rsidR="002E32C7" w:rsidRPr="002F2254">
          <w:rPr>
            <w:rStyle w:val="Hyperlink"/>
            <w:noProof/>
          </w:rPr>
          <w:t>Sample Process:</w:t>
        </w:r>
        <w:r w:rsidR="002E32C7">
          <w:rPr>
            <w:noProof/>
            <w:webHidden/>
          </w:rPr>
          <w:tab/>
        </w:r>
        <w:r w:rsidR="002E32C7">
          <w:rPr>
            <w:noProof/>
            <w:webHidden/>
          </w:rPr>
          <w:fldChar w:fldCharType="begin"/>
        </w:r>
        <w:r w:rsidR="002E32C7">
          <w:rPr>
            <w:noProof/>
            <w:webHidden/>
          </w:rPr>
          <w:instrText xml:space="preserve"> PAGEREF _Toc430790433 \h </w:instrText>
        </w:r>
        <w:r w:rsidR="002E32C7">
          <w:rPr>
            <w:noProof/>
            <w:webHidden/>
          </w:rPr>
        </w:r>
        <w:r w:rsidR="002E32C7">
          <w:rPr>
            <w:noProof/>
            <w:webHidden/>
          </w:rPr>
          <w:fldChar w:fldCharType="separate"/>
        </w:r>
        <w:r w:rsidR="002E32C7">
          <w:rPr>
            <w:noProof/>
            <w:webHidden/>
          </w:rPr>
          <w:t>15</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4" w:history="1">
        <w:r w:rsidR="002E32C7" w:rsidRPr="002F2254">
          <w:rPr>
            <w:rStyle w:val="Hyperlink"/>
            <w:noProof/>
          </w:rPr>
          <w:t>4.4</w:t>
        </w:r>
        <w:r w:rsidR="002E32C7">
          <w:rPr>
            <w:rFonts w:asciiTheme="minorHAnsi" w:eastAsiaTheme="minorEastAsia" w:hAnsiTheme="minorHAnsi" w:cstheme="minorBidi"/>
            <w:noProof/>
          </w:rPr>
          <w:tab/>
        </w:r>
        <w:r w:rsidR="002E32C7" w:rsidRPr="002F2254">
          <w:rPr>
            <w:rStyle w:val="Hyperlink"/>
            <w:noProof/>
          </w:rPr>
          <w:t>Export Order Process:</w:t>
        </w:r>
        <w:r w:rsidR="002E32C7">
          <w:rPr>
            <w:noProof/>
            <w:webHidden/>
          </w:rPr>
          <w:tab/>
        </w:r>
        <w:r w:rsidR="002E32C7">
          <w:rPr>
            <w:noProof/>
            <w:webHidden/>
          </w:rPr>
          <w:fldChar w:fldCharType="begin"/>
        </w:r>
        <w:r w:rsidR="002E32C7">
          <w:rPr>
            <w:noProof/>
            <w:webHidden/>
          </w:rPr>
          <w:instrText xml:space="preserve"> PAGEREF _Toc430790434 \h </w:instrText>
        </w:r>
        <w:r w:rsidR="002E32C7">
          <w:rPr>
            <w:noProof/>
            <w:webHidden/>
          </w:rPr>
        </w:r>
        <w:r w:rsidR="002E32C7">
          <w:rPr>
            <w:noProof/>
            <w:webHidden/>
          </w:rPr>
          <w:fldChar w:fldCharType="separate"/>
        </w:r>
        <w:r w:rsidR="002E32C7">
          <w:rPr>
            <w:noProof/>
            <w:webHidden/>
          </w:rPr>
          <w:t>15</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5" w:history="1">
        <w:r w:rsidR="002E32C7" w:rsidRPr="002F2254">
          <w:rPr>
            <w:rStyle w:val="Hyperlink"/>
            <w:noProof/>
          </w:rPr>
          <w:t>4.5</w:t>
        </w:r>
        <w:r w:rsidR="002E32C7">
          <w:rPr>
            <w:rFonts w:asciiTheme="minorHAnsi" w:eastAsiaTheme="minorEastAsia" w:hAnsiTheme="minorHAnsi" w:cstheme="minorBidi"/>
            <w:noProof/>
          </w:rPr>
          <w:tab/>
        </w:r>
        <w:r w:rsidR="002E32C7" w:rsidRPr="002F2254">
          <w:rPr>
            <w:rStyle w:val="Hyperlink"/>
            <w:noProof/>
          </w:rPr>
          <w:t>BOM Process:</w:t>
        </w:r>
        <w:r w:rsidR="002E32C7">
          <w:rPr>
            <w:noProof/>
            <w:webHidden/>
          </w:rPr>
          <w:tab/>
        </w:r>
        <w:r w:rsidR="002E32C7">
          <w:rPr>
            <w:noProof/>
            <w:webHidden/>
          </w:rPr>
          <w:fldChar w:fldCharType="begin"/>
        </w:r>
        <w:r w:rsidR="002E32C7">
          <w:rPr>
            <w:noProof/>
            <w:webHidden/>
          </w:rPr>
          <w:instrText xml:space="preserve"> PAGEREF _Toc430790435 \h </w:instrText>
        </w:r>
        <w:r w:rsidR="002E32C7">
          <w:rPr>
            <w:noProof/>
            <w:webHidden/>
          </w:rPr>
        </w:r>
        <w:r w:rsidR="002E32C7">
          <w:rPr>
            <w:noProof/>
            <w:webHidden/>
          </w:rPr>
          <w:fldChar w:fldCharType="separate"/>
        </w:r>
        <w:r w:rsidR="002E32C7">
          <w:rPr>
            <w:noProof/>
            <w:webHidden/>
          </w:rPr>
          <w:t>16</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36" w:history="1">
        <w:r w:rsidR="002E32C7" w:rsidRPr="002F2254">
          <w:rPr>
            <w:rStyle w:val="Hyperlink"/>
            <w:noProof/>
          </w:rPr>
          <w:t>5.0</w:t>
        </w:r>
        <w:r w:rsidR="002E32C7">
          <w:rPr>
            <w:rFonts w:asciiTheme="minorHAnsi" w:eastAsiaTheme="minorEastAsia" w:hAnsiTheme="minorHAnsi" w:cstheme="minorBidi"/>
            <w:noProof/>
          </w:rPr>
          <w:tab/>
        </w:r>
        <w:r w:rsidR="002E32C7" w:rsidRPr="002F2254">
          <w:rPr>
            <w:rStyle w:val="Hyperlink"/>
            <w:noProof/>
          </w:rPr>
          <w:t>USE CASE Details</w:t>
        </w:r>
        <w:r w:rsidR="002E32C7">
          <w:rPr>
            <w:noProof/>
            <w:webHidden/>
          </w:rPr>
          <w:tab/>
        </w:r>
        <w:r w:rsidR="002E32C7">
          <w:rPr>
            <w:noProof/>
            <w:webHidden/>
          </w:rPr>
          <w:fldChar w:fldCharType="begin"/>
        </w:r>
        <w:r w:rsidR="002E32C7">
          <w:rPr>
            <w:noProof/>
            <w:webHidden/>
          </w:rPr>
          <w:instrText xml:space="preserve"> PAGEREF _Toc430790436 \h </w:instrText>
        </w:r>
        <w:r w:rsidR="002E32C7">
          <w:rPr>
            <w:noProof/>
            <w:webHidden/>
          </w:rPr>
        </w:r>
        <w:r w:rsidR="002E32C7">
          <w:rPr>
            <w:noProof/>
            <w:webHidden/>
          </w:rPr>
          <w:fldChar w:fldCharType="separate"/>
        </w:r>
        <w:r w:rsidR="002E32C7">
          <w:rPr>
            <w:noProof/>
            <w:webHidden/>
          </w:rPr>
          <w:t>17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7" w:history="1">
        <w:r w:rsidR="002E32C7" w:rsidRPr="002F2254">
          <w:rPr>
            <w:rStyle w:val="Hyperlink"/>
            <w:noProof/>
          </w:rPr>
          <w:t>5.1</w:t>
        </w:r>
        <w:r w:rsidR="002E32C7">
          <w:rPr>
            <w:rFonts w:asciiTheme="minorHAnsi" w:eastAsiaTheme="minorEastAsia" w:hAnsiTheme="minorHAnsi" w:cstheme="minorBidi"/>
            <w:noProof/>
          </w:rPr>
          <w:tab/>
        </w:r>
        <w:r w:rsidR="002E32C7" w:rsidRPr="002F2254">
          <w:rPr>
            <w:rStyle w:val="Hyperlink"/>
            <w:rFonts w:cs="Tahoma"/>
            <w:noProof/>
          </w:rPr>
          <w:t>UC/Mer/001</w:t>
        </w:r>
        <w:r w:rsidR="002E32C7" w:rsidRPr="002F2254">
          <w:rPr>
            <w:rStyle w:val="Hyperlink"/>
            <w:rFonts w:cs="Arial"/>
            <w:noProof/>
          </w:rPr>
          <w:t>/</w:t>
        </w:r>
        <w:r w:rsidR="002E32C7" w:rsidRPr="002F2254">
          <w:rPr>
            <w:rStyle w:val="Hyperlink"/>
            <w:noProof/>
          </w:rPr>
          <w:t>Receive Style:</w:t>
        </w:r>
        <w:r w:rsidR="002E32C7">
          <w:rPr>
            <w:noProof/>
            <w:webHidden/>
          </w:rPr>
          <w:tab/>
        </w:r>
        <w:r w:rsidR="002E32C7">
          <w:rPr>
            <w:noProof/>
            <w:webHidden/>
          </w:rPr>
          <w:fldChar w:fldCharType="begin"/>
        </w:r>
        <w:r w:rsidR="002E32C7">
          <w:rPr>
            <w:noProof/>
            <w:webHidden/>
          </w:rPr>
          <w:instrText xml:space="preserve"> PAGEREF _Toc430790437 \h </w:instrText>
        </w:r>
        <w:r w:rsidR="002E32C7">
          <w:rPr>
            <w:noProof/>
            <w:webHidden/>
          </w:rPr>
        </w:r>
        <w:r w:rsidR="002E32C7">
          <w:rPr>
            <w:noProof/>
            <w:webHidden/>
          </w:rPr>
          <w:fldChar w:fldCharType="separate"/>
        </w:r>
        <w:r w:rsidR="002E32C7">
          <w:rPr>
            <w:noProof/>
            <w:webHidden/>
          </w:rPr>
          <w:t>17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8" w:history="1">
        <w:r w:rsidR="002E32C7" w:rsidRPr="002F2254">
          <w:rPr>
            <w:rStyle w:val="Hyperlink"/>
            <w:noProof/>
          </w:rPr>
          <w:t>5.2</w:t>
        </w:r>
        <w:r w:rsidR="002E32C7">
          <w:rPr>
            <w:rFonts w:asciiTheme="minorHAnsi" w:eastAsiaTheme="minorEastAsia" w:hAnsiTheme="minorHAnsi" w:cstheme="minorBidi"/>
            <w:noProof/>
          </w:rPr>
          <w:tab/>
        </w:r>
        <w:r w:rsidR="002E32C7" w:rsidRPr="002F2254">
          <w:rPr>
            <w:rStyle w:val="Hyperlink"/>
            <w:rFonts w:cs="Tahoma"/>
            <w:noProof/>
          </w:rPr>
          <w:t>UC/Mer/002</w:t>
        </w:r>
        <w:r w:rsidR="002E32C7" w:rsidRPr="002F2254">
          <w:rPr>
            <w:rStyle w:val="Hyperlink"/>
            <w:rFonts w:cs="Arial"/>
            <w:noProof/>
          </w:rPr>
          <w:t>/</w:t>
        </w:r>
        <w:r w:rsidR="002E32C7" w:rsidRPr="002F2254">
          <w:rPr>
            <w:rStyle w:val="Hyperlink"/>
            <w:noProof/>
          </w:rPr>
          <w:t>Confirm Style:</w:t>
        </w:r>
        <w:r w:rsidR="002E32C7">
          <w:rPr>
            <w:noProof/>
            <w:webHidden/>
          </w:rPr>
          <w:tab/>
        </w:r>
        <w:r w:rsidR="002E32C7">
          <w:rPr>
            <w:noProof/>
            <w:webHidden/>
          </w:rPr>
          <w:fldChar w:fldCharType="begin"/>
        </w:r>
        <w:r w:rsidR="002E32C7">
          <w:rPr>
            <w:noProof/>
            <w:webHidden/>
          </w:rPr>
          <w:instrText xml:space="preserve"> PAGEREF _Toc430790438 \h </w:instrText>
        </w:r>
        <w:r w:rsidR="002E32C7">
          <w:rPr>
            <w:noProof/>
            <w:webHidden/>
          </w:rPr>
        </w:r>
        <w:r w:rsidR="002E32C7">
          <w:rPr>
            <w:noProof/>
            <w:webHidden/>
          </w:rPr>
          <w:fldChar w:fldCharType="separate"/>
        </w:r>
        <w:r w:rsidR="002E32C7">
          <w:rPr>
            <w:noProof/>
            <w:webHidden/>
          </w:rPr>
          <w:t>18</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39" w:history="1">
        <w:r w:rsidR="002E32C7" w:rsidRPr="002F2254">
          <w:rPr>
            <w:rStyle w:val="Hyperlink"/>
            <w:noProof/>
          </w:rPr>
          <w:t>5.3</w:t>
        </w:r>
        <w:r w:rsidR="002E32C7">
          <w:rPr>
            <w:rFonts w:asciiTheme="minorHAnsi" w:eastAsiaTheme="minorEastAsia" w:hAnsiTheme="minorHAnsi" w:cstheme="minorBidi"/>
            <w:noProof/>
          </w:rPr>
          <w:tab/>
        </w:r>
        <w:r w:rsidR="002E32C7" w:rsidRPr="002F2254">
          <w:rPr>
            <w:rStyle w:val="Hyperlink"/>
            <w:rFonts w:cs="Tahoma"/>
            <w:noProof/>
          </w:rPr>
          <w:t>UC/Mer/003</w:t>
        </w:r>
        <w:r w:rsidR="002E32C7" w:rsidRPr="002F2254">
          <w:rPr>
            <w:rStyle w:val="Hyperlink"/>
            <w:rFonts w:cs="Arial"/>
            <w:noProof/>
          </w:rPr>
          <w:t>/</w:t>
        </w:r>
        <w:r w:rsidR="002E32C7" w:rsidRPr="002F2254">
          <w:rPr>
            <w:rStyle w:val="Hyperlink"/>
            <w:noProof/>
          </w:rPr>
          <w:t>Revise Style:</w:t>
        </w:r>
        <w:r w:rsidR="002E32C7">
          <w:rPr>
            <w:noProof/>
            <w:webHidden/>
          </w:rPr>
          <w:tab/>
        </w:r>
        <w:r w:rsidR="002E32C7">
          <w:rPr>
            <w:noProof/>
            <w:webHidden/>
          </w:rPr>
          <w:fldChar w:fldCharType="begin"/>
        </w:r>
        <w:r w:rsidR="002E32C7">
          <w:rPr>
            <w:noProof/>
            <w:webHidden/>
          </w:rPr>
          <w:instrText xml:space="preserve"> PAGEREF _Toc430790439 \h </w:instrText>
        </w:r>
        <w:r w:rsidR="002E32C7">
          <w:rPr>
            <w:noProof/>
            <w:webHidden/>
          </w:rPr>
        </w:r>
        <w:r w:rsidR="002E32C7">
          <w:rPr>
            <w:noProof/>
            <w:webHidden/>
          </w:rPr>
          <w:fldChar w:fldCharType="separate"/>
        </w:r>
        <w:r w:rsidR="002E32C7">
          <w:rPr>
            <w:noProof/>
            <w:webHidden/>
          </w:rPr>
          <w:t>19</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0" w:history="1">
        <w:r w:rsidR="002E32C7" w:rsidRPr="002F2254">
          <w:rPr>
            <w:rStyle w:val="Hyperlink"/>
            <w:noProof/>
          </w:rPr>
          <w:t>5.4</w:t>
        </w:r>
        <w:r w:rsidR="002E32C7">
          <w:rPr>
            <w:rFonts w:asciiTheme="minorHAnsi" w:eastAsiaTheme="minorEastAsia" w:hAnsiTheme="minorHAnsi" w:cstheme="minorBidi"/>
            <w:noProof/>
          </w:rPr>
          <w:tab/>
        </w:r>
        <w:r w:rsidR="002E32C7" w:rsidRPr="002F2254">
          <w:rPr>
            <w:rStyle w:val="Hyperlink"/>
            <w:rFonts w:cs="Tahoma"/>
            <w:noProof/>
          </w:rPr>
          <w:t>UC/Mer/004/</w:t>
        </w:r>
        <w:r w:rsidR="002E32C7" w:rsidRPr="002F2254">
          <w:rPr>
            <w:rStyle w:val="Hyperlink"/>
            <w:noProof/>
          </w:rPr>
          <w:t>Request Quotation:</w:t>
        </w:r>
        <w:r w:rsidR="002E32C7">
          <w:rPr>
            <w:noProof/>
            <w:webHidden/>
          </w:rPr>
          <w:tab/>
        </w:r>
        <w:r w:rsidR="002E32C7">
          <w:rPr>
            <w:noProof/>
            <w:webHidden/>
          </w:rPr>
          <w:fldChar w:fldCharType="begin"/>
        </w:r>
        <w:r w:rsidR="002E32C7">
          <w:rPr>
            <w:noProof/>
            <w:webHidden/>
          </w:rPr>
          <w:instrText xml:space="preserve"> PAGEREF _Toc430790440 \h </w:instrText>
        </w:r>
        <w:r w:rsidR="002E32C7">
          <w:rPr>
            <w:noProof/>
            <w:webHidden/>
          </w:rPr>
        </w:r>
        <w:r w:rsidR="002E32C7">
          <w:rPr>
            <w:noProof/>
            <w:webHidden/>
          </w:rPr>
          <w:fldChar w:fldCharType="separate"/>
        </w:r>
        <w:r w:rsidR="002E32C7">
          <w:rPr>
            <w:noProof/>
            <w:webHidden/>
          </w:rPr>
          <w:t>20</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1" w:history="1">
        <w:r w:rsidR="002E32C7" w:rsidRPr="002F2254">
          <w:rPr>
            <w:rStyle w:val="Hyperlink"/>
            <w:noProof/>
          </w:rPr>
          <w:t>5.5</w:t>
        </w:r>
        <w:r w:rsidR="002E32C7">
          <w:rPr>
            <w:rFonts w:asciiTheme="minorHAnsi" w:eastAsiaTheme="minorEastAsia" w:hAnsiTheme="minorHAnsi" w:cstheme="minorBidi"/>
            <w:noProof/>
          </w:rPr>
          <w:tab/>
        </w:r>
        <w:r w:rsidR="002E32C7" w:rsidRPr="002F2254">
          <w:rPr>
            <w:rStyle w:val="Hyperlink"/>
            <w:rFonts w:cs="Tahoma"/>
            <w:noProof/>
          </w:rPr>
          <w:t>UC/Mer/005/</w:t>
        </w:r>
        <w:r w:rsidR="002E32C7" w:rsidRPr="002F2254">
          <w:rPr>
            <w:rStyle w:val="Hyperlink"/>
            <w:noProof/>
          </w:rPr>
          <w:t>Identify Costs:</w:t>
        </w:r>
        <w:r w:rsidR="002E32C7">
          <w:rPr>
            <w:noProof/>
            <w:webHidden/>
          </w:rPr>
          <w:tab/>
        </w:r>
        <w:r w:rsidR="002E32C7">
          <w:rPr>
            <w:noProof/>
            <w:webHidden/>
          </w:rPr>
          <w:fldChar w:fldCharType="begin"/>
        </w:r>
        <w:r w:rsidR="002E32C7">
          <w:rPr>
            <w:noProof/>
            <w:webHidden/>
          </w:rPr>
          <w:instrText xml:space="preserve"> PAGEREF _Toc430790441 \h </w:instrText>
        </w:r>
        <w:r w:rsidR="002E32C7">
          <w:rPr>
            <w:noProof/>
            <w:webHidden/>
          </w:rPr>
        </w:r>
        <w:r w:rsidR="002E32C7">
          <w:rPr>
            <w:noProof/>
            <w:webHidden/>
          </w:rPr>
          <w:fldChar w:fldCharType="separate"/>
        </w:r>
        <w:r w:rsidR="002E32C7">
          <w:rPr>
            <w:noProof/>
            <w:webHidden/>
          </w:rPr>
          <w:t>21</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2" w:history="1">
        <w:r w:rsidR="002E32C7" w:rsidRPr="002F2254">
          <w:rPr>
            <w:rStyle w:val="Hyperlink"/>
            <w:noProof/>
          </w:rPr>
          <w:t>5.6</w:t>
        </w:r>
        <w:r w:rsidR="002E32C7">
          <w:rPr>
            <w:rFonts w:asciiTheme="minorHAnsi" w:eastAsiaTheme="minorEastAsia" w:hAnsiTheme="minorHAnsi" w:cstheme="minorBidi"/>
            <w:noProof/>
          </w:rPr>
          <w:tab/>
        </w:r>
        <w:r w:rsidR="002E32C7" w:rsidRPr="002F2254">
          <w:rPr>
            <w:rStyle w:val="Hyperlink"/>
            <w:rFonts w:cs="Tahoma"/>
            <w:noProof/>
          </w:rPr>
          <w:t>UC/Mer/006/</w:t>
        </w:r>
        <w:r w:rsidR="002E32C7" w:rsidRPr="002F2254">
          <w:rPr>
            <w:rStyle w:val="Hyperlink"/>
            <w:noProof/>
          </w:rPr>
          <w:t>Approve Quotation:</w:t>
        </w:r>
        <w:r w:rsidR="002E32C7">
          <w:rPr>
            <w:noProof/>
            <w:webHidden/>
          </w:rPr>
          <w:tab/>
        </w:r>
        <w:r w:rsidR="002E32C7">
          <w:rPr>
            <w:noProof/>
            <w:webHidden/>
          </w:rPr>
          <w:fldChar w:fldCharType="begin"/>
        </w:r>
        <w:r w:rsidR="002E32C7">
          <w:rPr>
            <w:noProof/>
            <w:webHidden/>
          </w:rPr>
          <w:instrText xml:space="preserve"> PAGEREF _Toc430790442 \h </w:instrText>
        </w:r>
        <w:r w:rsidR="002E32C7">
          <w:rPr>
            <w:noProof/>
            <w:webHidden/>
          </w:rPr>
        </w:r>
        <w:r w:rsidR="002E32C7">
          <w:rPr>
            <w:noProof/>
            <w:webHidden/>
          </w:rPr>
          <w:fldChar w:fldCharType="separate"/>
        </w:r>
        <w:r w:rsidR="002E32C7">
          <w:rPr>
            <w:noProof/>
            <w:webHidden/>
          </w:rPr>
          <w:t>22</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3" w:history="1">
        <w:r w:rsidR="002E32C7" w:rsidRPr="002F2254">
          <w:rPr>
            <w:rStyle w:val="Hyperlink"/>
            <w:noProof/>
          </w:rPr>
          <w:t>5.7</w:t>
        </w:r>
        <w:r w:rsidR="002E32C7">
          <w:rPr>
            <w:rFonts w:asciiTheme="minorHAnsi" w:eastAsiaTheme="minorEastAsia" w:hAnsiTheme="minorHAnsi" w:cstheme="minorBidi"/>
            <w:noProof/>
          </w:rPr>
          <w:tab/>
        </w:r>
        <w:r w:rsidR="002E32C7" w:rsidRPr="002F2254">
          <w:rPr>
            <w:rStyle w:val="Hyperlink"/>
            <w:rFonts w:cs="Tahoma"/>
            <w:noProof/>
          </w:rPr>
          <w:t>UC/Mer/007/</w:t>
        </w:r>
        <w:r w:rsidR="002E32C7" w:rsidRPr="002F2254">
          <w:rPr>
            <w:rStyle w:val="Hyperlink"/>
            <w:noProof/>
          </w:rPr>
          <w:t>Submit Quotation:</w:t>
        </w:r>
        <w:r w:rsidR="002E32C7">
          <w:rPr>
            <w:noProof/>
            <w:webHidden/>
          </w:rPr>
          <w:tab/>
        </w:r>
        <w:r w:rsidR="002E32C7">
          <w:rPr>
            <w:noProof/>
            <w:webHidden/>
          </w:rPr>
          <w:fldChar w:fldCharType="begin"/>
        </w:r>
        <w:r w:rsidR="002E32C7">
          <w:rPr>
            <w:noProof/>
            <w:webHidden/>
          </w:rPr>
          <w:instrText xml:space="preserve"> PAGEREF _Toc430790443 \h </w:instrText>
        </w:r>
        <w:r w:rsidR="002E32C7">
          <w:rPr>
            <w:noProof/>
            <w:webHidden/>
          </w:rPr>
        </w:r>
        <w:r w:rsidR="002E32C7">
          <w:rPr>
            <w:noProof/>
            <w:webHidden/>
          </w:rPr>
          <w:fldChar w:fldCharType="separate"/>
        </w:r>
        <w:r w:rsidR="002E32C7">
          <w:rPr>
            <w:noProof/>
            <w:webHidden/>
          </w:rPr>
          <w:t>23</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4" w:history="1">
        <w:r w:rsidR="002E32C7" w:rsidRPr="002F2254">
          <w:rPr>
            <w:rStyle w:val="Hyperlink"/>
            <w:noProof/>
          </w:rPr>
          <w:t>5.8</w:t>
        </w:r>
        <w:r w:rsidR="002E32C7">
          <w:rPr>
            <w:rFonts w:asciiTheme="minorHAnsi" w:eastAsiaTheme="minorEastAsia" w:hAnsiTheme="minorHAnsi" w:cstheme="minorBidi"/>
            <w:noProof/>
          </w:rPr>
          <w:tab/>
        </w:r>
        <w:r w:rsidR="002E32C7" w:rsidRPr="002F2254">
          <w:rPr>
            <w:rStyle w:val="Hyperlink"/>
            <w:rFonts w:cs="Tahoma"/>
            <w:noProof/>
          </w:rPr>
          <w:t>UC/Mer/008/</w:t>
        </w:r>
        <w:r w:rsidR="002E32C7" w:rsidRPr="002F2254">
          <w:rPr>
            <w:rStyle w:val="Hyperlink"/>
            <w:noProof/>
          </w:rPr>
          <w:t>Revise Quotation:</w:t>
        </w:r>
        <w:r w:rsidR="002E32C7">
          <w:rPr>
            <w:noProof/>
            <w:webHidden/>
          </w:rPr>
          <w:tab/>
        </w:r>
        <w:r w:rsidR="002E32C7">
          <w:rPr>
            <w:noProof/>
            <w:webHidden/>
          </w:rPr>
          <w:fldChar w:fldCharType="begin"/>
        </w:r>
        <w:r w:rsidR="002E32C7">
          <w:rPr>
            <w:noProof/>
            <w:webHidden/>
          </w:rPr>
          <w:instrText xml:space="preserve"> PAGEREF _Toc430790444 \h </w:instrText>
        </w:r>
        <w:r w:rsidR="002E32C7">
          <w:rPr>
            <w:noProof/>
            <w:webHidden/>
          </w:rPr>
        </w:r>
        <w:r w:rsidR="002E32C7">
          <w:rPr>
            <w:noProof/>
            <w:webHidden/>
          </w:rPr>
          <w:fldChar w:fldCharType="separate"/>
        </w:r>
        <w:r w:rsidR="002E32C7">
          <w:rPr>
            <w:noProof/>
            <w:webHidden/>
          </w:rPr>
          <w:t>24</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5" w:history="1">
        <w:r w:rsidR="002E32C7" w:rsidRPr="002F2254">
          <w:rPr>
            <w:rStyle w:val="Hyperlink"/>
            <w:noProof/>
          </w:rPr>
          <w:t>5.9</w:t>
        </w:r>
        <w:r w:rsidR="002E32C7">
          <w:rPr>
            <w:rFonts w:asciiTheme="minorHAnsi" w:eastAsiaTheme="minorEastAsia" w:hAnsiTheme="minorHAnsi" w:cstheme="minorBidi"/>
            <w:noProof/>
          </w:rPr>
          <w:tab/>
        </w:r>
        <w:r w:rsidR="002E32C7" w:rsidRPr="002F2254">
          <w:rPr>
            <w:rStyle w:val="Hyperlink"/>
            <w:rFonts w:cs="Tahoma"/>
            <w:noProof/>
          </w:rPr>
          <w:t>UC/Mer/009/</w:t>
        </w:r>
        <w:r w:rsidR="002E32C7" w:rsidRPr="002F2254">
          <w:rPr>
            <w:rStyle w:val="Hyperlink"/>
            <w:noProof/>
          </w:rPr>
          <w:t>Request Sample:</w:t>
        </w:r>
        <w:r w:rsidR="002E32C7">
          <w:rPr>
            <w:noProof/>
            <w:webHidden/>
          </w:rPr>
          <w:tab/>
        </w:r>
        <w:r w:rsidR="002E32C7">
          <w:rPr>
            <w:noProof/>
            <w:webHidden/>
          </w:rPr>
          <w:fldChar w:fldCharType="begin"/>
        </w:r>
        <w:r w:rsidR="002E32C7">
          <w:rPr>
            <w:noProof/>
            <w:webHidden/>
          </w:rPr>
          <w:instrText xml:space="preserve"> PAGEREF _Toc430790445 \h </w:instrText>
        </w:r>
        <w:r w:rsidR="002E32C7">
          <w:rPr>
            <w:noProof/>
            <w:webHidden/>
          </w:rPr>
        </w:r>
        <w:r w:rsidR="002E32C7">
          <w:rPr>
            <w:noProof/>
            <w:webHidden/>
          </w:rPr>
          <w:fldChar w:fldCharType="separate"/>
        </w:r>
        <w:r w:rsidR="002E32C7">
          <w:rPr>
            <w:noProof/>
            <w:webHidden/>
          </w:rPr>
          <w:t>25</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6" w:history="1">
        <w:r w:rsidR="002E32C7" w:rsidRPr="002F2254">
          <w:rPr>
            <w:rStyle w:val="Hyperlink"/>
            <w:noProof/>
          </w:rPr>
          <w:t>5.10</w:t>
        </w:r>
        <w:r w:rsidR="002E32C7">
          <w:rPr>
            <w:rFonts w:asciiTheme="minorHAnsi" w:eastAsiaTheme="minorEastAsia" w:hAnsiTheme="minorHAnsi" w:cstheme="minorBidi"/>
            <w:noProof/>
          </w:rPr>
          <w:tab/>
        </w:r>
        <w:r w:rsidR="002E32C7" w:rsidRPr="002F2254">
          <w:rPr>
            <w:rStyle w:val="Hyperlink"/>
            <w:rFonts w:cs="Tahoma"/>
            <w:noProof/>
          </w:rPr>
          <w:t>UC/Mer/010/</w:t>
        </w:r>
        <w:r w:rsidR="002E32C7" w:rsidRPr="002F2254">
          <w:rPr>
            <w:rStyle w:val="Hyperlink"/>
            <w:noProof/>
          </w:rPr>
          <w:t>Submit Sample:</w:t>
        </w:r>
        <w:r w:rsidR="002E32C7">
          <w:rPr>
            <w:noProof/>
            <w:webHidden/>
          </w:rPr>
          <w:tab/>
        </w:r>
        <w:r w:rsidR="002E32C7">
          <w:rPr>
            <w:noProof/>
            <w:webHidden/>
          </w:rPr>
          <w:fldChar w:fldCharType="begin"/>
        </w:r>
        <w:r w:rsidR="002E32C7">
          <w:rPr>
            <w:noProof/>
            <w:webHidden/>
          </w:rPr>
          <w:instrText xml:space="preserve"> PAGEREF _Toc430790446 \h </w:instrText>
        </w:r>
        <w:r w:rsidR="002E32C7">
          <w:rPr>
            <w:noProof/>
            <w:webHidden/>
          </w:rPr>
        </w:r>
        <w:r w:rsidR="002E32C7">
          <w:rPr>
            <w:noProof/>
            <w:webHidden/>
          </w:rPr>
          <w:fldChar w:fldCharType="separate"/>
        </w:r>
        <w:r w:rsidR="002E32C7">
          <w:rPr>
            <w:noProof/>
            <w:webHidden/>
          </w:rPr>
          <w:t>26</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7" w:history="1">
        <w:r w:rsidR="002E32C7" w:rsidRPr="002F2254">
          <w:rPr>
            <w:rStyle w:val="Hyperlink"/>
            <w:noProof/>
          </w:rPr>
          <w:t>5.11</w:t>
        </w:r>
        <w:r w:rsidR="002E32C7">
          <w:rPr>
            <w:rFonts w:asciiTheme="minorHAnsi" w:eastAsiaTheme="minorEastAsia" w:hAnsiTheme="minorHAnsi" w:cstheme="minorBidi"/>
            <w:noProof/>
          </w:rPr>
          <w:tab/>
        </w:r>
        <w:r w:rsidR="002E32C7" w:rsidRPr="002F2254">
          <w:rPr>
            <w:rStyle w:val="Hyperlink"/>
            <w:rFonts w:cs="Tahoma"/>
            <w:noProof/>
          </w:rPr>
          <w:t>UC/Mer/011</w:t>
        </w:r>
        <w:r w:rsidR="002E32C7" w:rsidRPr="002F2254">
          <w:rPr>
            <w:rStyle w:val="Hyperlink"/>
            <w:rFonts w:cs="Arial"/>
            <w:noProof/>
          </w:rPr>
          <w:t>/</w:t>
        </w:r>
        <w:r w:rsidR="002E32C7" w:rsidRPr="002F2254">
          <w:rPr>
            <w:rStyle w:val="Hyperlink"/>
            <w:noProof/>
          </w:rPr>
          <w:t>Request Rework:</w:t>
        </w:r>
        <w:r w:rsidR="002E32C7">
          <w:rPr>
            <w:noProof/>
            <w:webHidden/>
          </w:rPr>
          <w:tab/>
        </w:r>
        <w:r w:rsidR="002E32C7">
          <w:rPr>
            <w:noProof/>
            <w:webHidden/>
          </w:rPr>
          <w:fldChar w:fldCharType="begin"/>
        </w:r>
        <w:r w:rsidR="002E32C7">
          <w:rPr>
            <w:noProof/>
            <w:webHidden/>
          </w:rPr>
          <w:instrText xml:space="preserve"> PAGEREF _Toc430790447 \h </w:instrText>
        </w:r>
        <w:r w:rsidR="002E32C7">
          <w:rPr>
            <w:noProof/>
            <w:webHidden/>
          </w:rPr>
        </w:r>
        <w:r w:rsidR="002E32C7">
          <w:rPr>
            <w:noProof/>
            <w:webHidden/>
          </w:rPr>
          <w:fldChar w:fldCharType="separate"/>
        </w:r>
        <w:r w:rsidR="002E32C7">
          <w:rPr>
            <w:noProof/>
            <w:webHidden/>
          </w:rPr>
          <w:t>27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8" w:history="1">
        <w:r w:rsidR="002E32C7" w:rsidRPr="002F2254">
          <w:rPr>
            <w:rStyle w:val="Hyperlink"/>
            <w:noProof/>
          </w:rPr>
          <w:t>5.12</w:t>
        </w:r>
        <w:r w:rsidR="002E32C7">
          <w:rPr>
            <w:rFonts w:asciiTheme="minorHAnsi" w:eastAsiaTheme="minorEastAsia" w:hAnsiTheme="minorHAnsi" w:cstheme="minorBidi"/>
            <w:noProof/>
          </w:rPr>
          <w:tab/>
        </w:r>
        <w:r w:rsidR="002E32C7" w:rsidRPr="002F2254">
          <w:rPr>
            <w:rStyle w:val="Hyperlink"/>
            <w:rFonts w:cs="Tahoma"/>
            <w:noProof/>
          </w:rPr>
          <w:t>UC/Mer/012</w:t>
        </w:r>
        <w:r w:rsidR="002E32C7" w:rsidRPr="002F2254">
          <w:rPr>
            <w:rStyle w:val="Hyperlink"/>
            <w:rFonts w:cs="Arial"/>
            <w:noProof/>
          </w:rPr>
          <w:t>/</w:t>
        </w:r>
        <w:r w:rsidR="002E32C7" w:rsidRPr="002F2254">
          <w:rPr>
            <w:rStyle w:val="Hyperlink"/>
            <w:noProof/>
          </w:rPr>
          <w:t>Receive Export Order (SO):</w:t>
        </w:r>
        <w:r w:rsidR="002E32C7">
          <w:rPr>
            <w:noProof/>
            <w:webHidden/>
          </w:rPr>
          <w:tab/>
        </w:r>
        <w:r w:rsidR="002E32C7">
          <w:rPr>
            <w:noProof/>
            <w:webHidden/>
          </w:rPr>
          <w:fldChar w:fldCharType="begin"/>
        </w:r>
        <w:r w:rsidR="002E32C7">
          <w:rPr>
            <w:noProof/>
            <w:webHidden/>
          </w:rPr>
          <w:instrText xml:space="preserve"> PAGEREF _Toc430790448 \h </w:instrText>
        </w:r>
        <w:r w:rsidR="002E32C7">
          <w:rPr>
            <w:noProof/>
            <w:webHidden/>
          </w:rPr>
        </w:r>
        <w:r w:rsidR="002E32C7">
          <w:rPr>
            <w:noProof/>
            <w:webHidden/>
          </w:rPr>
          <w:fldChar w:fldCharType="separate"/>
        </w:r>
        <w:r w:rsidR="002E32C7">
          <w:rPr>
            <w:noProof/>
            <w:webHidden/>
          </w:rPr>
          <w:t>28</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49" w:history="1">
        <w:r w:rsidR="002E32C7" w:rsidRPr="002F2254">
          <w:rPr>
            <w:rStyle w:val="Hyperlink"/>
            <w:noProof/>
          </w:rPr>
          <w:t>5.13</w:t>
        </w:r>
        <w:r w:rsidR="002E32C7">
          <w:rPr>
            <w:rFonts w:asciiTheme="minorHAnsi" w:eastAsiaTheme="minorEastAsia" w:hAnsiTheme="minorHAnsi" w:cstheme="minorBidi"/>
            <w:noProof/>
          </w:rPr>
          <w:tab/>
        </w:r>
        <w:r w:rsidR="002E32C7" w:rsidRPr="002F2254">
          <w:rPr>
            <w:rStyle w:val="Hyperlink"/>
            <w:rFonts w:cs="Tahoma"/>
            <w:noProof/>
          </w:rPr>
          <w:t>UC/Mer/013</w:t>
        </w:r>
        <w:r w:rsidR="002E32C7" w:rsidRPr="002F2254">
          <w:rPr>
            <w:rStyle w:val="Hyperlink"/>
            <w:rFonts w:cs="Arial"/>
            <w:noProof/>
          </w:rPr>
          <w:t>/</w:t>
        </w:r>
        <w:r w:rsidR="002E32C7" w:rsidRPr="002F2254">
          <w:rPr>
            <w:rStyle w:val="Hyperlink"/>
            <w:noProof/>
          </w:rPr>
          <w:t>Amend Export Order (SO):</w:t>
        </w:r>
        <w:r w:rsidR="002E32C7">
          <w:rPr>
            <w:noProof/>
            <w:webHidden/>
          </w:rPr>
          <w:tab/>
        </w:r>
        <w:r w:rsidR="002E32C7">
          <w:rPr>
            <w:noProof/>
            <w:webHidden/>
          </w:rPr>
          <w:fldChar w:fldCharType="begin"/>
        </w:r>
        <w:r w:rsidR="002E32C7">
          <w:rPr>
            <w:noProof/>
            <w:webHidden/>
          </w:rPr>
          <w:instrText xml:space="preserve"> PAGEREF _Toc430790449 \h </w:instrText>
        </w:r>
        <w:r w:rsidR="002E32C7">
          <w:rPr>
            <w:noProof/>
            <w:webHidden/>
          </w:rPr>
        </w:r>
        <w:r w:rsidR="002E32C7">
          <w:rPr>
            <w:noProof/>
            <w:webHidden/>
          </w:rPr>
          <w:fldChar w:fldCharType="separate"/>
        </w:r>
        <w:r w:rsidR="002E32C7">
          <w:rPr>
            <w:noProof/>
            <w:webHidden/>
          </w:rPr>
          <w:t>29</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0" w:history="1">
        <w:r w:rsidR="002E32C7" w:rsidRPr="002F2254">
          <w:rPr>
            <w:rStyle w:val="Hyperlink"/>
            <w:noProof/>
          </w:rPr>
          <w:t>5.14</w:t>
        </w:r>
        <w:r w:rsidR="002E32C7">
          <w:rPr>
            <w:rFonts w:asciiTheme="minorHAnsi" w:eastAsiaTheme="minorEastAsia" w:hAnsiTheme="minorHAnsi" w:cstheme="minorBidi"/>
            <w:noProof/>
          </w:rPr>
          <w:tab/>
        </w:r>
        <w:r w:rsidR="002E32C7" w:rsidRPr="002F2254">
          <w:rPr>
            <w:rStyle w:val="Hyperlink"/>
            <w:rFonts w:cs="Tahoma"/>
            <w:noProof/>
          </w:rPr>
          <w:t>UC/Mer/014</w:t>
        </w:r>
        <w:r w:rsidR="002E32C7" w:rsidRPr="002F2254">
          <w:rPr>
            <w:rStyle w:val="Hyperlink"/>
            <w:rFonts w:cs="Arial"/>
            <w:noProof/>
          </w:rPr>
          <w:t>/</w:t>
        </w:r>
        <w:r w:rsidR="002E32C7" w:rsidRPr="002F2254">
          <w:rPr>
            <w:rStyle w:val="Hyperlink"/>
            <w:noProof/>
          </w:rPr>
          <w:t>Create Consumption:</w:t>
        </w:r>
        <w:r w:rsidR="002E32C7">
          <w:rPr>
            <w:noProof/>
            <w:webHidden/>
          </w:rPr>
          <w:tab/>
        </w:r>
        <w:r w:rsidR="002E32C7">
          <w:rPr>
            <w:noProof/>
            <w:webHidden/>
          </w:rPr>
          <w:fldChar w:fldCharType="begin"/>
        </w:r>
        <w:r w:rsidR="002E32C7">
          <w:rPr>
            <w:noProof/>
            <w:webHidden/>
          </w:rPr>
          <w:instrText xml:space="preserve"> PAGEREF _Toc430790450 \h </w:instrText>
        </w:r>
        <w:r w:rsidR="002E32C7">
          <w:rPr>
            <w:noProof/>
            <w:webHidden/>
          </w:rPr>
        </w:r>
        <w:r w:rsidR="002E32C7">
          <w:rPr>
            <w:noProof/>
            <w:webHidden/>
          </w:rPr>
          <w:fldChar w:fldCharType="separate"/>
        </w:r>
        <w:r w:rsidR="002E32C7">
          <w:rPr>
            <w:noProof/>
            <w:webHidden/>
          </w:rPr>
          <w:t>30</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1" w:history="1">
        <w:r w:rsidR="002E32C7" w:rsidRPr="002F2254">
          <w:rPr>
            <w:rStyle w:val="Hyperlink"/>
            <w:noProof/>
          </w:rPr>
          <w:t>5.15</w:t>
        </w:r>
        <w:r w:rsidR="002E32C7">
          <w:rPr>
            <w:rFonts w:asciiTheme="minorHAnsi" w:eastAsiaTheme="minorEastAsia" w:hAnsiTheme="minorHAnsi" w:cstheme="minorBidi"/>
            <w:noProof/>
          </w:rPr>
          <w:tab/>
        </w:r>
        <w:r w:rsidR="002E32C7" w:rsidRPr="002F2254">
          <w:rPr>
            <w:rStyle w:val="Hyperlink"/>
            <w:rFonts w:cs="Tahoma"/>
            <w:noProof/>
          </w:rPr>
          <w:t>UC/Mer/015</w:t>
        </w:r>
        <w:r w:rsidR="002E32C7" w:rsidRPr="002F2254">
          <w:rPr>
            <w:rStyle w:val="Hyperlink"/>
            <w:rFonts w:cs="Arial"/>
            <w:noProof/>
          </w:rPr>
          <w:t>/</w:t>
        </w:r>
        <w:r w:rsidR="002E32C7" w:rsidRPr="002F2254">
          <w:rPr>
            <w:rStyle w:val="Hyperlink"/>
            <w:noProof/>
          </w:rPr>
          <w:t>Approve Consumption:</w:t>
        </w:r>
        <w:r w:rsidR="002E32C7">
          <w:rPr>
            <w:noProof/>
            <w:webHidden/>
          </w:rPr>
          <w:tab/>
        </w:r>
        <w:r w:rsidR="002E32C7">
          <w:rPr>
            <w:noProof/>
            <w:webHidden/>
          </w:rPr>
          <w:fldChar w:fldCharType="begin"/>
        </w:r>
        <w:r w:rsidR="002E32C7">
          <w:rPr>
            <w:noProof/>
            <w:webHidden/>
          </w:rPr>
          <w:instrText xml:space="preserve"> PAGEREF _Toc430790451 \h </w:instrText>
        </w:r>
        <w:r w:rsidR="002E32C7">
          <w:rPr>
            <w:noProof/>
            <w:webHidden/>
          </w:rPr>
        </w:r>
        <w:r w:rsidR="002E32C7">
          <w:rPr>
            <w:noProof/>
            <w:webHidden/>
          </w:rPr>
          <w:fldChar w:fldCharType="separate"/>
        </w:r>
        <w:r w:rsidR="002E32C7">
          <w:rPr>
            <w:noProof/>
            <w:webHidden/>
          </w:rPr>
          <w:t>31</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2" w:history="1">
        <w:r w:rsidR="002E32C7" w:rsidRPr="002F2254">
          <w:rPr>
            <w:rStyle w:val="Hyperlink"/>
            <w:noProof/>
          </w:rPr>
          <w:t>5.16</w:t>
        </w:r>
        <w:r w:rsidR="002E32C7">
          <w:rPr>
            <w:rFonts w:asciiTheme="minorHAnsi" w:eastAsiaTheme="minorEastAsia" w:hAnsiTheme="minorHAnsi" w:cstheme="minorBidi"/>
            <w:noProof/>
          </w:rPr>
          <w:tab/>
        </w:r>
        <w:r w:rsidR="002E32C7" w:rsidRPr="002F2254">
          <w:rPr>
            <w:rStyle w:val="Hyperlink"/>
            <w:rFonts w:cs="Tahoma"/>
            <w:noProof/>
          </w:rPr>
          <w:t>UC/Mer/016</w:t>
        </w:r>
        <w:r w:rsidR="002E32C7" w:rsidRPr="002F2254">
          <w:rPr>
            <w:rStyle w:val="Hyperlink"/>
            <w:rFonts w:cs="Arial"/>
            <w:noProof/>
          </w:rPr>
          <w:t>/</w:t>
        </w:r>
        <w:r w:rsidR="002E32C7" w:rsidRPr="002F2254">
          <w:rPr>
            <w:rStyle w:val="Hyperlink"/>
            <w:noProof/>
          </w:rPr>
          <w:t>Amend Consumption:</w:t>
        </w:r>
        <w:r w:rsidR="002E32C7">
          <w:rPr>
            <w:noProof/>
            <w:webHidden/>
          </w:rPr>
          <w:tab/>
        </w:r>
        <w:r w:rsidR="002E32C7">
          <w:rPr>
            <w:noProof/>
            <w:webHidden/>
          </w:rPr>
          <w:fldChar w:fldCharType="begin"/>
        </w:r>
        <w:r w:rsidR="002E32C7">
          <w:rPr>
            <w:noProof/>
            <w:webHidden/>
          </w:rPr>
          <w:instrText xml:space="preserve"> PAGEREF _Toc430790452 \h </w:instrText>
        </w:r>
        <w:r w:rsidR="002E32C7">
          <w:rPr>
            <w:noProof/>
            <w:webHidden/>
          </w:rPr>
        </w:r>
        <w:r w:rsidR="002E32C7">
          <w:rPr>
            <w:noProof/>
            <w:webHidden/>
          </w:rPr>
          <w:fldChar w:fldCharType="separate"/>
        </w:r>
        <w:r w:rsidR="002E32C7">
          <w:rPr>
            <w:noProof/>
            <w:webHidden/>
          </w:rPr>
          <w:t>32</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3" w:history="1">
        <w:r w:rsidR="002E32C7" w:rsidRPr="002F2254">
          <w:rPr>
            <w:rStyle w:val="Hyperlink"/>
            <w:noProof/>
          </w:rPr>
          <w:t>5.17</w:t>
        </w:r>
        <w:r w:rsidR="002E32C7">
          <w:rPr>
            <w:rFonts w:asciiTheme="minorHAnsi" w:eastAsiaTheme="minorEastAsia" w:hAnsiTheme="minorHAnsi" w:cstheme="minorBidi"/>
            <w:noProof/>
          </w:rPr>
          <w:tab/>
        </w:r>
        <w:r w:rsidR="002E32C7" w:rsidRPr="002F2254">
          <w:rPr>
            <w:rStyle w:val="Hyperlink"/>
            <w:noProof/>
          </w:rPr>
          <w:t>UC/Mer/017</w:t>
        </w:r>
        <w:r w:rsidR="002E32C7" w:rsidRPr="002F2254">
          <w:rPr>
            <w:rStyle w:val="Hyperlink"/>
            <w:rFonts w:cs="Arial"/>
            <w:noProof/>
          </w:rPr>
          <w:t>/</w:t>
        </w:r>
        <w:r w:rsidR="002E32C7" w:rsidRPr="002F2254">
          <w:rPr>
            <w:rStyle w:val="Hyperlink"/>
            <w:noProof/>
          </w:rPr>
          <w:t>Generate BOM:</w:t>
        </w:r>
        <w:r w:rsidR="002E32C7">
          <w:rPr>
            <w:noProof/>
            <w:webHidden/>
          </w:rPr>
          <w:tab/>
        </w:r>
        <w:r w:rsidR="002E32C7">
          <w:rPr>
            <w:noProof/>
            <w:webHidden/>
          </w:rPr>
          <w:fldChar w:fldCharType="begin"/>
        </w:r>
        <w:r w:rsidR="002E32C7">
          <w:rPr>
            <w:noProof/>
            <w:webHidden/>
          </w:rPr>
          <w:instrText xml:space="preserve"> PAGEREF _Toc430790453 \h </w:instrText>
        </w:r>
        <w:r w:rsidR="002E32C7">
          <w:rPr>
            <w:noProof/>
            <w:webHidden/>
          </w:rPr>
        </w:r>
        <w:r w:rsidR="002E32C7">
          <w:rPr>
            <w:noProof/>
            <w:webHidden/>
          </w:rPr>
          <w:fldChar w:fldCharType="separate"/>
        </w:r>
        <w:r w:rsidR="002E32C7">
          <w:rPr>
            <w:noProof/>
            <w:webHidden/>
          </w:rPr>
          <w:t>33</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4" w:history="1">
        <w:r w:rsidR="002E32C7" w:rsidRPr="002F2254">
          <w:rPr>
            <w:rStyle w:val="Hyperlink"/>
            <w:noProof/>
          </w:rPr>
          <w:t>5.18</w:t>
        </w:r>
        <w:r w:rsidR="002E32C7">
          <w:rPr>
            <w:rFonts w:asciiTheme="minorHAnsi" w:eastAsiaTheme="minorEastAsia" w:hAnsiTheme="minorHAnsi" w:cstheme="minorBidi"/>
            <w:noProof/>
          </w:rPr>
          <w:tab/>
        </w:r>
        <w:r w:rsidR="002E32C7" w:rsidRPr="002F2254">
          <w:rPr>
            <w:rStyle w:val="Hyperlink"/>
            <w:rFonts w:cs="Tahoma"/>
            <w:noProof/>
          </w:rPr>
          <w:t>UC/Mer/018</w:t>
        </w:r>
        <w:r w:rsidR="002E32C7" w:rsidRPr="002F2254">
          <w:rPr>
            <w:rStyle w:val="Hyperlink"/>
            <w:rFonts w:cs="Arial"/>
            <w:noProof/>
          </w:rPr>
          <w:t>/</w:t>
        </w:r>
        <w:r w:rsidR="002E32C7" w:rsidRPr="002F2254">
          <w:rPr>
            <w:rStyle w:val="Hyperlink"/>
            <w:noProof/>
          </w:rPr>
          <w:t>Regenerate BOM:</w:t>
        </w:r>
        <w:r w:rsidR="002E32C7">
          <w:rPr>
            <w:noProof/>
            <w:webHidden/>
          </w:rPr>
          <w:tab/>
        </w:r>
        <w:r w:rsidR="002E32C7">
          <w:rPr>
            <w:noProof/>
            <w:webHidden/>
          </w:rPr>
          <w:fldChar w:fldCharType="begin"/>
        </w:r>
        <w:r w:rsidR="002E32C7">
          <w:rPr>
            <w:noProof/>
            <w:webHidden/>
          </w:rPr>
          <w:instrText xml:space="preserve"> PAGEREF _Toc430790454 \h </w:instrText>
        </w:r>
        <w:r w:rsidR="002E32C7">
          <w:rPr>
            <w:noProof/>
            <w:webHidden/>
          </w:rPr>
        </w:r>
        <w:r w:rsidR="002E32C7">
          <w:rPr>
            <w:noProof/>
            <w:webHidden/>
          </w:rPr>
          <w:fldChar w:fldCharType="separate"/>
        </w:r>
        <w:r w:rsidR="002E32C7">
          <w:rPr>
            <w:noProof/>
            <w:webHidden/>
          </w:rPr>
          <w:t>34</w:t>
        </w:r>
        <w:r w:rsidR="002E32C7">
          <w:rPr>
            <w:noProof/>
            <w:webHidden/>
          </w:rPr>
          <w:fldChar w:fldCharType="end"/>
        </w:r>
      </w:hyperlink>
    </w:p>
    <w:p w:rsidR="002E32C7" w:rsidRDefault="00D969AB">
      <w:pPr>
        <w:pStyle w:val="TOC1"/>
        <w:rPr>
          <w:rFonts w:asciiTheme="minorHAnsi" w:eastAsiaTheme="minorEastAsia" w:hAnsiTheme="minorHAnsi" w:cstheme="minorBidi"/>
          <w:noProof/>
        </w:rPr>
      </w:pPr>
      <w:hyperlink w:anchor="_Toc430790455" w:history="1">
        <w:r w:rsidR="002E32C7" w:rsidRPr="002F2254">
          <w:rPr>
            <w:rStyle w:val="Hyperlink"/>
            <w:noProof/>
          </w:rPr>
          <w:t>6.0</w:t>
        </w:r>
        <w:r w:rsidR="002E32C7">
          <w:rPr>
            <w:rFonts w:asciiTheme="minorHAnsi" w:eastAsiaTheme="minorEastAsia" w:hAnsiTheme="minorHAnsi" w:cstheme="minorBidi"/>
            <w:noProof/>
          </w:rPr>
          <w:tab/>
        </w:r>
        <w:r w:rsidR="002E32C7" w:rsidRPr="002F2254">
          <w:rPr>
            <w:rStyle w:val="Hyperlink"/>
            <w:noProof/>
          </w:rPr>
          <w:t>Merchandising mock-up</w:t>
        </w:r>
        <w:r w:rsidR="002E32C7">
          <w:rPr>
            <w:noProof/>
            <w:webHidden/>
          </w:rPr>
          <w:tab/>
        </w:r>
        <w:r w:rsidR="002E32C7">
          <w:rPr>
            <w:noProof/>
            <w:webHidden/>
          </w:rPr>
          <w:fldChar w:fldCharType="begin"/>
        </w:r>
        <w:r w:rsidR="002E32C7">
          <w:rPr>
            <w:noProof/>
            <w:webHidden/>
          </w:rPr>
          <w:instrText xml:space="preserve"> PAGEREF _Toc430790455 \h </w:instrText>
        </w:r>
        <w:r w:rsidR="002E32C7">
          <w:rPr>
            <w:noProof/>
            <w:webHidden/>
          </w:rPr>
        </w:r>
        <w:r w:rsidR="002E32C7">
          <w:rPr>
            <w:noProof/>
            <w:webHidden/>
          </w:rPr>
          <w:fldChar w:fldCharType="separate"/>
        </w:r>
        <w:r w:rsidR="002E32C7">
          <w:rPr>
            <w:noProof/>
            <w:webHidden/>
          </w:rPr>
          <w:t>35</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56" w:history="1">
        <w:r w:rsidR="002E32C7" w:rsidRPr="002F2254">
          <w:rPr>
            <w:rStyle w:val="Hyperlink"/>
            <w:noProof/>
          </w:rPr>
          <w:t>6.1</w:t>
        </w:r>
        <w:r w:rsidR="002E32C7">
          <w:rPr>
            <w:rFonts w:asciiTheme="minorHAnsi" w:eastAsiaTheme="minorEastAsia" w:hAnsiTheme="minorHAnsi" w:cstheme="minorBidi"/>
            <w:noProof/>
          </w:rPr>
          <w:tab/>
        </w:r>
        <w:r w:rsidR="002E32C7" w:rsidRPr="002F2254">
          <w:rPr>
            <w:rStyle w:val="Hyperlink"/>
            <w:noProof/>
          </w:rPr>
          <w:t>Merchandising master user interface mock-up</w:t>
        </w:r>
        <w:r w:rsidR="002E32C7">
          <w:rPr>
            <w:noProof/>
            <w:webHidden/>
          </w:rPr>
          <w:tab/>
        </w:r>
        <w:r w:rsidR="002E32C7">
          <w:rPr>
            <w:noProof/>
            <w:webHidden/>
          </w:rPr>
          <w:fldChar w:fldCharType="begin"/>
        </w:r>
        <w:r w:rsidR="002E32C7">
          <w:rPr>
            <w:noProof/>
            <w:webHidden/>
          </w:rPr>
          <w:instrText xml:space="preserve"> PAGEREF _Toc430790456 \h </w:instrText>
        </w:r>
        <w:r w:rsidR="002E32C7">
          <w:rPr>
            <w:noProof/>
            <w:webHidden/>
          </w:rPr>
        </w:r>
        <w:r w:rsidR="002E32C7">
          <w:rPr>
            <w:noProof/>
            <w:webHidden/>
          </w:rPr>
          <w:fldChar w:fldCharType="separate"/>
        </w:r>
        <w:r w:rsidR="002E32C7">
          <w:rPr>
            <w:noProof/>
            <w:webHidden/>
          </w:rPr>
          <w:t>35</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57" w:history="1">
        <w:r w:rsidR="002E32C7" w:rsidRPr="002F2254">
          <w:rPr>
            <w:rStyle w:val="Hyperlink"/>
            <w:noProof/>
          </w:rPr>
          <w:t>6.1.1</w:t>
        </w:r>
        <w:r w:rsidR="002E32C7">
          <w:rPr>
            <w:rFonts w:asciiTheme="minorHAnsi" w:eastAsiaTheme="minorEastAsia" w:hAnsiTheme="minorHAnsi" w:cstheme="minorBidi"/>
            <w:noProof/>
          </w:rPr>
          <w:tab/>
        </w:r>
        <w:r w:rsidR="002E32C7" w:rsidRPr="002F2254">
          <w:rPr>
            <w:rStyle w:val="Hyperlink"/>
            <w:noProof/>
          </w:rPr>
          <w:t>Buyer’s Departments:</w:t>
        </w:r>
        <w:r w:rsidR="002E32C7">
          <w:rPr>
            <w:noProof/>
            <w:webHidden/>
          </w:rPr>
          <w:tab/>
        </w:r>
        <w:r w:rsidR="002E32C7">
          <w:rPr>
            <w:noProof/>
            <w:webHidden/>
          </w:rPr>
          <w:fldChar w:fldCharType="begin"/>
        </w:r>
        <w:r w:rsidR="002E32C7">
          <w:rPr>
            <w:noProof/>
            <w:webHidden/>
          </w:rPr>
          <w:instrText xml:space="preserve"> PAGEREF _Toc430790457 \h </w:instrText>
        </w:r>
        <w:r w:rsidR="002E32C7">
          <w:rPr>
            <w:noProof/>
            <w:webHidden/>
          </w:rPr>
        </w:r>
        <w:r w:rsidR="002E32C7">
          <w:rPr>
            <w:noProof/>
            <w:webHidden/>
          </w:rPr>
          <w:fldChar w:fldCharType="separate"/>
        </w:r>
        <w:r w:rsidR="002E32C7">
          <w:rPr>
            <w:noProof/>
            <w:webHidden/>
          </w:rPr>
          <w:t>35</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58" w:history="1">
        <w:r w:rsidR="002E32C7" w:rsidRPr="002F2254">
          <w:rPr>
            <w:rStyle w:val="Hyperlink"/>
            <w:noProof/>
          </w:rPr>
          <w:t>6.1.2</w:t>
        </w:r>
        <w:r w:rsidR="002E32C7">
          <w:rPr>
            <w:rFonts w:asciiTheme="minorHAnsi" w:eastAsiaTheme="minorEastAsia" w:hAnsiTheme="minorHAnsi" w:cstheme="minorBidi"/>
            <w:noProof/>
          </w:rPr>
          <w:tab/>
        </w:r>
        <w:r w:rsidR="002E32C7" w:rsidRPr="002F2254">
          <w:rPr>
            <w:rStyle w:val="Hyperlink"/>
            <w:noProof/>
          </w:rPr>
          <w:t>Currency</w:t>
        </w:r>
        <w:r w:rsidR="002E32C7">
          <w:rPr>
            <w:noProof/>
            <w:webHidden/>
          </w:rPr>
          <w:tab/>
        </w:r>
        <w:r w:rsidR="002E32C7">
          <w:rPr>
            <w:noProof/>
            <w:webHidden/>
          </w:rPr>
          <w:fldChar w:fldCharType="begin"/>
        </w:r>
        <w:r w:rsidR="002E32C7">
          <w:rPr>
            <w:noProof/>
            <w:webHidden/>
          </w:rPr>
          <w:instrText xml:space="preserve"> PAGEREF _Toc430790458 \h </w:instrText>
        </w:r>
        <w:r w:rsidR="002E32C7">
          <w:rPr>
            <w:noProof/>
            <w:webHidden/>
          </w:rPr>
        </w:r>
        <w:r w:rsidR="002E32C7">
          <w:rPr>
            <w:noProof/>
            <w:webHidden/>
          </w:rPr>
          <w:fldChar w:fldCharType="separate"/>
        </w:r>
        <w:r w:rsidR="002E32C7">
          <w:rPr>
            <w:noProof/>
            <w:webHidden/>
          </w:rPr>
          <w:t>36</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59" w:history="1">
        <w:r w:rsidR="002E32C7" w:rsidRPr="002F2254">
          <w:rPr>
            <w:rStyle w:val="Hyperlink"/>
            <w:noProof/>
          </w:rPr>
          <w:t>6.1.3</w:t>
        </w:r>
        <w:r w:rsidR="002E32C7">
          <w:rPr>
            <w:rFonts w:asciiTheme="minorHAnsi" w:eastAsiaTheme="minorEastAsia" w:hAnsiTheme="minorHAnsi" w:cstheme="minorBidi"/>
            <w:noProof/>
          </w:rPr>
          <w:tab/>
        </w:r>
        <w:r w:rsidR="002E32C7" w:rsidRPr="002F2254">
          <w:rPr>
            <w:rStyle w:val="Hyperlink"/>
            <w:noProof/>
          </w:rPr>
          <w:t>Season</w:t>
        </w:r>
        <w:r w:rsidR="002E32C7">
          <w:rPr>
            <w:noProof/>
            <w:webHidden/>
          </w:rPr>
          <w:tab/>
        </w:r>
        <w:r w:rsidR="002E32C7">
          <w:rPr>
            <w:noProof/>
            <w:webHidden/>
          </w:rPr>
          <w:fldChar w:fldCharType="begin"/>
        </w:r>
        <w:r w:rsidR="002E32C7">
          <w:rPr>
            <w:noProof/>
            <w:webHidden/>
          </w:rPr>
          <w:instrText xml:space="preserve"> PAGEREF _Toc430790459 \h </w:instrText>
        </w:r>
        <w:r w:rsidR="002E32C7">
          <w:rPr>
            <w:noProof/>
            <w:webHidden/>
          </w:rPr>
        </w:r>
        <w:r w:rsidR="002E32C7">
          <w:rPr>
            <w:noProof/>
            <w:webHidden/>
          </w:rPr>
          <w:fldChar w:fldCharType="separate"/>
        </w:r>
        <w:r w:rsidR="002E32C7">
          <w:rPr>
            <w:noProof/>
            <w:webHidden/>
          </w:rPr>
          <w:t>36</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0" w:history="1">
        <w:r w:rsidR="002E32C7" w:rsidRPr="002F2254">
          <w:rPr>
            <w:rStyle w:val="Hyperlink"/>
            <w:noProof/>
          </w:rPr>
          <w:t>6.1.4</w:t>
        </w:r>
        <w:r w:rsidR="002E32C7">
          <w:rPr>
            <w:rFonts w:asciiTheme="minorHAnsi" w:eastAsiaTheme="minorEastAsia" w:hAnsiTheme="minorHAnsi" w:cstheme="minorBidi"/>
            <w:noProof/>
          </w:rPr>
          <w:tab/>
        </w:r>
        <w:r w:rsidR="002E32C7" w:rsidRPr="002F2254">
          <w:rPr>
            <w:rStyle w:val="Hyperlink"/>
            <w:noProof/>
          </w:rPr>
          <w:t>Size Group</w:t>
        </w:r>
        <w:r w:rsidR="002E32C7">
          <w:rPr>
            <w:noProof/>
            <w:webHidden/>
          </w:rPr>
          <w:tab/>
        </w:r>
        <w:r w:rsidR="002E32C7">
          <w:rPr>
            <w:noProof/>
            <w:webHidden/>
          </w:rPr>
          <w:fldChar w:fldCharType="begin"/>
        </w:r>
        <w:r w:rsidR="002E32C7">
          <w:rPr>
            <w:noProof/>
            <w:webHidden/>
          </w:rPr>
          <w:instrText xml:space="preserve"> PAGEREF _Toc430790460 \h </w:instrText>
        </w:r>
        <w:r w:rsidR="002E32C7">
          <w:rPr>
            <w:noProof/>
            <w:webHidden/>
          </w:rPr>
        </w:r>
        <w:r w:rsidR="002E32C7">
          <w:rPr>
            <w:noProof/>
            <w:webHidden/>
          </w:rPr>
          <w:fldChar w:fldCharType="separate"/>
        </w:r>
        <w:r w:rsidR="002E32C7">
          <w:rPr>
            <w:noProof/>
            <w:webHidden/>
          </w:rPr>
          <w:t>37</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1" w:history="1">
        <w:r w:rsidR="002E32C7" w:rsidRPr="002F2254">
          <w:rPr>
            <w:rStyle w:val="Hyperlink"/>
            <w:noProof/>
          </w:rPr>
          <w:t>6.1.5</w:t>
        </w:r>
        <w:r w:rsidR="002E32C7">
          <w:rPr>
            <w:rFonts w:asciiTheme="minorHAnsi" w:eastAsiaTheme="minorEastAsia" w:hAnsiTheme="minorHAnsi" w:cstheme="minorBidi"/>
            <w:noProof/>
          </w:rPr>
          <w:tab/>
        </w:r>
        <w:r w:rsidR="002E32C7" w:rsidRPr="002F2254">
          <w:rPr>
            <w:rStyle w:val="Hyperlink"/>
            <w:noProof/>
          </w:rPr>
          <w:t>Unit of measurement</w:t>
        </w:r>
        <w:r w:rsidR="002E32C7">
          <w:rPr>
            <w:noProof/>
            <w:webHidden/>
          </w:rPr>
          <w:tab/>
        </w:r>
        <w:r w:rsidR="002E32C7">
          <w:rPr>
            <w:noProof/>
            <w:webHidden/>
          </w:rPr>
          <w:fldChar w:fldCharType="begin"/>
        </w:r>
        <w:r w:rsidR="002E32C7">
          <w:rPr>
            <w:noProof/>
            <w:webHidden/>
          </w:rPr>
          <w:instrText xml:space="preserve"> PAGEREF _Toc430790461 \h </w:instrText>
        </w:r>
        <w:r w:rsidR="002E32C7">
          <w:rPr>
            <w:noProof/>
            <w:webHidden/>
          </w:rPr>
        </w:r>
        <w:r w:rsidR="002E32C7">
          <w:rPr>
            <w:noProof/>
            <w:webHidden/>
          </w:rPr>
          <w:fldChar w:fldCharType="separate"/>
        </w:r>
        <w:r w:rsidR="002E32C7">
          <w:rPr>
            <w:noProof/>
            <w:webHidden/>
          </w:rPr>
          <w:t>37</w:t>
        </w:r>
        <w:r w:rsidR="002E32C7">
          <w:rPr>
            <w:noProof/>
            <w:webHidden/>
          </w:rPr>
          <w:fldChar w:fldCharType="end"/>
        </w:r>
      </w:hyperlink>
    </w:p>
    <w:p w:rsidR="002E32C7" w:rsidRDefault="00D969AB">
      <w:pPr>
        <w:pStyle w:val="TOC2"/>
        <w:tabs>
          <w:tab w:val="left" w:pos="880"/>
          <w:tab w:val="right" w:leader="dot" w:pos="9350"/>
        </w:tabs>
        <w:rPr>
          <w:rFonts w:asciiTheme="minorHAnsi" w:eastAsiaTheme="minorEastAsia" w:hAnsiTheme="minorHAnsi" w:cstheme="minorBidi"/>
          <w:noProof/>
        </w:rPr>
      </w:pPr>
      <w:hyperlink w:anchor="_Toc430790462" w:history="1">
        <w:r w:rsidR="002E32C7" w:rsidRPr="002F2254">
          <w:rPr>
            <w:rStyle w:val="Hyperlink"/>
            <w:noProof/>
          </w:rPr>
          <w:t>6.2</w:t>
        </w:r>
        <w:r w:rsidR="002E32C7">
          <w:rPr>
            <w:rFonts w:asciiTheme="minorHAnsi" w:eastAsiaTheme="minorEastAsia" w:hAnsiTheme="minorHAnsi" w:cstheme="minorBidi"/>
            <w:noProof/>
          </w:rPr>
          <w:tab/>
        </w:r>
        <w:r w:rsidR="002E32C7" w:rsidRPr="002F2254">
          <w:rPr>
            <w:rStyle w:val="Hyperlink"/>
            <w:noProof/>
          </w:rPr>
          <w:t>Merchandising Operational user interface mock-up</w:t>
        </w:r>
        <w:r w:rsidR="002E32C7">
          <w:rPr>
            <w:noProof/>
            <w:webHidden/>
          </w:rPr>
          <w:tab/>
        </w:r>
        <w:r w:rsidR="002E32C7">
          <w:rPr>
            <w:noProof/>
            <w:webHidden/>
          </w:rPr>
          <w:fldChar w:fldCharType="begin"/>
        </w:r>
        <w:r w:rsidR="002E32C7">
          <w:rPr>
            <w:noProof/>
            <w:webHidden/>
          </w:rPr>
          <w:instrText xml:space="preserve"> PAGEREF _Toc430790462 \h </w:instrText>
        </w:r>
        <w:r w:rsidR="002E32C7">
          <w:rPr>
            <w:noProof/>
            <w:webHidden/>
          </w:rPr>
        </w:r>
        <w:r w:rsidR="002E32C7">
          <w:rPr>
            <w:noProof/>
            <w:webHidden/>
          </w:rPr>
          <w:fldChar w:fldCharType="separate"/>
        </w:r>
        <w:r w:rsidR="002E32C7">
          <w:rPr>
            <w:noProof/>
            <w:webHidden/>
          </w:rPr>
          <w:t>38</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3" w:history="1">
        <w:r w:rsidR="002E32C7" w:rsidRPr="002F2254">
          <w:rPr>
            <w:rStyle w:val="Hyperlink"/>
            <w:noProof/>
          </w:rPr>
          <w:t>6.2.1</w:t>
        </w:r>
        <w:r w:rsidR="002E32C7">
          <w:rPr>
            <w:rFonts w:asciiTheme="minorHAnsi" w:eastAsiaTheme="minorEastAsia" w:hAnsiTheme="minorHAnsi" w:cstheme="minorBidi"/>
            <w:noProof/>
          </w:rPr>
          <w:tab/>
        </w:r>
        <w:r w:rsidR="002E32C7" w:rsidRPr="002F2254">
          <w:rPr>
            <w:rStyle w:val="Hyperlink"/>
            <w:noProof/>
          </w:rPr>
          <w:t>Style</w:t>
        </w:r>
        <w:r w:rsidR="002E32C7">
          <w:rPr>
            <w:noProof/>
            <w:webHidden/>
          </w:rPr>
          <w:tab/>
        </w:r>
        <w:r w:rsidR="002E32C7">
          <w:rPr>
            <w:noProof/>
            <w:webHidden/>
          </w:rPr>
          <w:fldChar w:fldCharType="begin"/>
        </w:r>
        <w:r w:rsidR="002E32C7">
          <w:rPr>
            <w:noProof/>
            <w:webHidden/>
          </w:rPr>
          <w:instrText xml:space="preserve"> PAGEREF _Toc430790463 \h </w:instrText>
        </w:r>
        <w:r w:rsidR="002E32C7">
          <w:rPr>
            <w:noProof/>
            <w:webHidden/>
          </w:rPr>
        </w:r>
        <w:r w:rsidR="002E32C7">
          <w:rPr>
            <w:noProof/>
            <w:webHidden/>
          </w:rPr>
          <w:fldChar w:fldCharType="separate"/>
        </w:r>
        <w:r w:rsidR="002E32C7">
          <w:rPr>
            <w:noProof/>
            <w:webHidden/>
          </w:rPr>
          <w:t>38</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4" w:history="1">
        <w:r w:rsidR="002E32C7" w:rsidRPr="002F2254">
          <w:rPr>
            <w:rStyle w:val="Hyperlink"/>
            <w:noProof/>
          </w:rPr>
          <w:t>6.2.2</w:t>
        </w:r>
        <w:r w:rsidR="002E32C7">
          <w:rPr>
            <w:rFonts w:asciiTheme="minorHAnsi" w:eastAsiaTheme="minorEastAsia" w:hAnsiTheme="minorHAnsi" w:cstheme="minorBidi"/>
            <w:noProof/>
          </w:rPr>
          <w:tab/>
        </w:r>
        <w:r w:rsidR="002E32C7" w:rsidRPr="002F2254">
          <w:rPr>
            <w:rStyle w:val="Hyperlink"/>
            <w:noProof/>
          </w:rPr>
          <w:t>Sample requisition and submission</w:t>
        </w:r>
        <w:r w:rsidR="002E32C7">
          <w:rPr>
            <w:noProof/>
            <w:webHidden/>
          </w:rPr>
          <w:tab/>
        </w:r>
        <w:r w:rsidR="002E32C7">
          <w:rPr>
            <w:noProof/>
            <w:webHidden/>
          </w:rPr>
          <w:fldChar w:fldCharType="begin"/>
        </w:r>
        <w:r w:rsidR="002E32C7">
          <w:rPr>
            <w:noProof/>
            <w:webHidden/>
          </w:rPr>
          <w:instrText xml:space="preserve"> PAGEREF _Toc430790464 \h </w:instrText>
        </w:r>
        <w:r w:rsidR="002E32C7">
          <w:rPr>
            <w:noProof/>
            <w:webHidden/>
          </w:rPr>
        </w:r>
        <w:r w:rsidR="002E32C7">
          <w:rPr>
            <w:noProof/>
            <w:webHidden/>
          </w:rPr>
          <w:fldChar w:fldCharType="separate"/>
        </w:r>
        <w:r w:rsidR="002E32C7">
          <w:rPr>
            <w:noProof/>
            <w:webHidden/>
          </w:rPr>
          <w:t>39</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5" w:history="1">
        <w:r w:rsidR="002E32C7" w:rsidRPr="002F2254">
          <w:rPr>
            <w:rStyle w:val="Hyperlink"/>
            <w:noProof/>
          </w:rPr>
          <w:t>6.2.3</w:t>
        </w:r>
        <w:r w:rsidR="002E32C7">
          <w:rPr>
            <w:rFonts w:asciiTheme="minorHAnsi" w:eastAsiaTheme="minorEastAsia" w:hAnsiTheme="minorHAnsi" w:cstheme="minorBidi"/>
            <w:noProof/>
          </w:rPr>
          <w:tab/>
        </w:r>
        <w:r w:rsidR="002E32C7" w:rsidRPr="002F2254">
          <w:rPr>
            <w:rStyle w:val="Hyperlink"/>
            <w:noProof/>
          </w:rPr>
          <w:t>Pre-costing mock-up</w:t>
        </w:r>
        <w:r w:rsidR="002E32C7">
          <w:rPr>
            <w:noProof/>
            <w:webHidden/>
          </w:rPr>
          <w:tab/>
        </w:r>
        <w:r w:rsidR="002E32C7">
          <w:rPr>
            <w:noProof/>
            <w:webHidden/>
          </w:rPr>
          <w:fldChar w:fldCharType="begin"/>
        </w:r>
        <w:r w:rsidR="002E32C7">
          <w:rPr>
            <w:noProof/>
            <w:webHidden/>
          </w:rPr>
          <w:instrText xml:space="preserve"> PAGEREF _Toc430790465 \h </w:instrText>
        </w:r>
        <w:r w:rsidR="002E32C7">
          <w:rPr>
            <w:noProof/>
            <w:webHidden/>
          </w:rPr>
        </w:r>
        <w:r w:rsidR="002E32C7">
          <w:rPr>
            <w:noProof/>
            <w:webHidden/>
          </w:rPr>
          <w:fldChar w:fldCharType="separate"/>
        </w:r>
        <w:r w:rsidR="002E32C7">
          <w:rPr>
            <w:noProof/>
            <w:webHidden/>
          </w:rPr>
          <w:t>40</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6" w:history="1">
        <w:r w:rsidR="002E32C7" w:rsidRPr="002F2254">
          <w:rPr>
            <w:rStyle w:val="Hyperlink"/>
            <w:noProof/>
          </w:rPr>
          <w:t>6.2.4</w:t>
        </w:r>
        <w:r w:rsidR="002E32C7">
          <w:rPr>
            <w:rFonts w:asciiTheme="minorHAnsi" w:eastAsiaTheme="minorEastAsia" w:hAnsiTheme="minorHAnsi" w:cstheme="minorBidi"/>
            <w:noProof/>
          </w:rPr>
          <w:tab/>
        </w:r>
        <w:r w:rsidR="002E32C7" w:rsidRPr="002F2254">
          <w:rPr>
            <w:rStyle w:val="Hyperlink"/>
            <w:noProof/>
          </w:rPr>
          <w:t>Buyer work order</w:t>
        </w:r>
        <w:r w:rsidR="002E32C7">
          <w:rPr>
            <w:noProof/>
            <w:webHidden/>
          </w:rPr>
          <w:tab/>
        </w:r>
        <w:r w:rsidR="002E32C7">
          <w:rPr>
            <w:noProof/>
            <w:webHidden/>
          </w:rPr>
          <w:fldChar w:fldCharType="begin"/>
        </w:r>
        <w:r w:rsidR="002E32C7">
          <w:rPr>
            <w:noProof/>
            <w:webHidden/>
          </w:rPr>
          <w:instrText xml:space="preserve"> PAGEREF _Toc430790466 \h </w:instrText>
        </w:r>
        <w:r w:rsidR="002E32C7">
          <w:rPr>
            <w:noProof/>
            <w:webHidden/>
          </w:rPr>
        </w:r>
        <w:r w:rsidR="002E32C7">
          <w:rPr>
            <w:noProof/>
            <w:webHidden/>
          </w:rPr>
          <w:fldChar w:fldCharType="separate"/>
        </w:r>
        <w:r w:rsidR="002E32C7">
          <w:rPr>
            <w:noProof/>
            <w:webHidden/>
          </w:rPr>
          <w:t>41</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7" w:history="1">
        <w:r w:rsidR="002E32C7" w:rsidRPr="002F2254">
          <w:rPr>
            <w:rStyle w:val="Hyperlink"/>
            <w:noProof/>
          </w:rPr>
          <w:t>6.2.5</w:t>
        </w:r>
        <w:r w:rsidR="002E32C7">
          <w:rPr>
            <w:rFonts w:asciiTheme="minorHAnsi" w:eastAsiaTheme="minorEastAsia" w:hAnsiTheme="minorHAnsi" w:cstheme="minorBidi"/>
            <w:noProof/>
          </w:rPr>
          <w:tab/>
        </w:r>
        <w:r w:rsidR="002E32C7" w:rsidRPr="002F2254">
          <w:rPr>
            <w:rStyle w:val="Hyperlink"/>
            <w:noProof/>
          </w:rPr>
          <w:t>Materials Consumption</w:t>
        </w:r>
        <w:r w:rsidR="002E32C7">
          <w:rPr>
            <w:noProof/>
            <w:webHidden/>
          </w:rPr>
          <w:tab/>
        </w:r>
        <w:r w:rsidR="002E32C7">
          <w:rPr>
            <w:noProof/>
            <w:webHidden/>
          </w:rPr>
          <w:fldChar w:fldCharType="begin"/>
        </w:r>
        <w:r w:rsidR="002E32C7">
          <w:rPr>
            <w:noProof/>
            <w:webHidden/>
          </w:rPr>
          <w:instrText xml:space="preserve"> PAGEREF _Toc430790467 \h </w:instrText>
        </w:r>
        <w:r w:rsidR="002E32C7">
          <w:rPr>
            <w:noProof/>
            <w:webHidden/>
          </w:rPr>
        </w:r>
        <w:r w:rsidR="002E32C7">
          <w:rPr>
            <w:noProof/>
            <w:webHidden/>
          </w:rPr>
          <w:fldChar w:fldCharType="separate"/>
        </w:r>
        <w:r w:rsidR="002E32C7">
          <w:rPr>
            <w:noProof/>
            <w:webHidden/>
          </w:rPr>
          <w:t>42</w:t>
        </w:r>
        <w:r w:rsidR="002E32C7">
          <w:rPr>
            <w:noProof/>
            <w:webHidden/>
          </w:rPr>
          <w:fldChar w:fldCharType="end"/>
        </w:r>
      </w:hyperlink>
    </w:p>
    <w:p w:rsidR="002E32C7" w:rsidRDefault="00D969AB">
      <w:pPr>
        <w:pStyle w:val="TOC3"/>
        <w:tabs>
          <w:tab w:val="left" w:pos="1320"/>
          <w:tab w:val="right" w:leader="dot" w:pos="9350"/>
        </w:tabs>
        <w:rPr>
          <w:rFonts w:asciiTheme="minorHAnsi" w:eastAsiaTheme="minorEastAsia" w:hAnsiTheme="minorHAnsi" w:cstheme="minorBidi"/>
          <w:noProof/>
        </w:rPr>
      </w:pPr>
      <w:hyperlink w:anchor="_Toc430790468" w:history="1">
        <w:r w:rsidR="002E32C7" w:rsidRPr="002F2254">
          <w:rPr>
            <w:rStyle w:val="Hyperlink"/>
            <w:noProof/>
          </w:rPr>
          <w:t>6.2.6</w:t>
        </w:r>
        <w:r w:rsidR="002E32C7">
          <w:rPr>
            <w:rFonts w:asciiTheme="minorHAnsi" w:eastAsiaTheme="minorEastAsia" w:hAnsiTheme="minorHAnsi" w:cstheme="minorBidi"/>
            <w:noProof/>
          </w:rPr>
          <w:tab/>
        </w:r>
        <w:r w:rsidR="002E32C7" w:rsidRPr="002F2254">
          <w:rPr>
            <w:rStyle w:val="Hyperlink"/>
            <w:noProof/>
          </w:rPr>
          <w:t>Bill Of Material (BOM)</w:t>
        </w:r>
        <w:r w:rsidR="002E32C7">
          <w:rPr>
            <w:noProof/>
            <w:webHidden/>
          </w:rPr>
          <w:tab/>
        </w:r>
        <w:r w:rsidR="002E32C7">
          <w:rPr>
            <w:noProof/>
            <w:webHidden/>
          </w:rPr>
          <w:fldChar w:fldCharType="begin"/>
        </w:r>
        <w:r w:rsidR="002E32C7">
          <w:rPr>
            <w:noProof/>
            <w:webHidden/>
          </w:rPr>
          <w:instrText xml:space="preserve"> PAGEREF _Toc430790468 \h </w:instrText>
        </w:r>
        <w:r w:rsidR="002E32C7">
          <w:rPr>
            <w:noProof/>
            <w:webHidden/>
          </w:rPr>
        </w:r>
        <w:r w:rsidR="002E32C7">
          <w:rPr>
            <w:noProof/>
            <w:webHidden/>
          </w:rPr>
          <w:fldChar w:fldCharType="separate"/>
        </w:r>
        <w:r w:rsidR="002E32C7">
          <w:rPr>
            <w:noProof/>
            <w:webHidden/>
          </w:rPr>
          <w:t>43</w:t>
        </w:r>
        <w:r w:rsidR="002E32C7">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0790416"/>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997698" w:rsidP="00D729D7">
            <w:pPr>
              <w:pStyle w:val="TableText"/>
              <w:rPr>
                <w:rFonts w:asciiTheme="minorHAnsi" w:hAnsiTheme="minorHAnsi" w:cs="Tahoma"/>
                <w:lang w:val="es-SV"/>
              </w:rPr>
            </w:pPr>
            <w:r>
              <w:rPr>
                <w:rFonts w:asciiTheme="minorHAnsi" w:hAnsiTheme="minorHAnsi" w:cs="Tahoma"/>
                <w:lang w:val="es-SV"/>
              </w:rPr>
              <w:t>23rd</w:t>
            </w:r>
            <w:r w:rsidR="001728BB" w:rsidRPr="004B64F0">
              <w:rPr>
                <w:rFonts w:asciiTheme="minorHAnsi" w:hAnsiTheme="minorHAnsi" w:cs="Tahoma"/>
                <w:lang w:val="es-SV"/>
              </w:rPr>
              <w:t xml:space="preserve"> </w:t>
            </w:r>
            <w:proofErr w:type="spellStart"/>
            <w:r w:rsidR="00D729D7" w:rsidRPr="004B64F0">
              <w:rPr>
                <w:rFonts w:asciiTheme="minorHAnsi" w:hAnsiTheme="minorHAnsi" w:cs="Tahoma"/>
                <w:lang w:val="es-SV"/>
              </w:rPr>
              <w:t>Sep</w:t>
            </w:r>
            <w:proofErr w:type="spellEnd"/>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proofErr w:type="spellStart"/>
            <w:r w:rsidRPr="004B64F0">
              <w:rPr>
                <w:rFonts w:asciiTheme="minorHAnsi" w:hAnsiTheme="minorHAnsi" w:cs="Tahoma"/>
                <w:lang w:val="es-SV"/>
              </w:rPr>
              <w:t>Nazifa</w:t>
            </w:r>
            <w:proofErr w:type="spellEnd"/>
            <w:r w:rsidRPr="004B64F0">
              <w:rPr>
                <w:rFonts w:asciiTheme="minorHAnsi" w:hAnsiTheme="minorHAnsi" w:cs="Tahoma"/>
                <w:lang w:val="es-SV"/>
              </w:rPr>
              <w:t xml:space="preserve"> </w:t>
            </w:r>
            <w:proofErr w:type="spellStart"/>
            <w:r w:rsidRPr="004B64F0">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0790417"/>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30790418"/>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382942"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D3290" w:rsidRPr="001D3290" w:rsidRDefault="001D3290" w:rsidP="001D3290"/>
    <w:p w:rsidR="001D3290" w:rsidRDefault="001D3290" w:rsidP="004B64F0">
      <w:pPr>
        <w:pStyle w:val="Heading1"/>
        <w:rPr>
          <w:rFonts w:asciiTheme="minorHAnsi" w:hAnsiTheme="minorHAnsi"/>
        </w:rPr>
      </w:pPr>
      <w:bookmarkStart w:id="6" w:name="_Toc430790419"/>
      <w:r>
        <w:rPr>
          <w:rFonts w:asciiTheme="minorHAnsi" w:hAnsiTheme="minorHAnsi"/>
        </w:rPr>
        <w:lastRenderedPageBreak/>
        <w:t>Merchandising</w:t>
      </w:r>
      <w:bookmarkEnd w:id="6"/>
    </w:p>
    <w:p w:rsidR="001D3290" w:rsidRDefault="001D3290" w:rsidP="001D3290">
      <w:pPr>
        <w:pStyle w:val="Heading2"/>
      </w:pPr>
      <w:bookmarkStart w:id="7" w:name="_Toc430790420"/>
      <w:r>
        <w:t>Overview</w:t>
      </w:r>
      <w:bookmarkEnd w:id="7"/>
    </w:p>
    <w:p w:rsidR="001D3290" w:rsidRPr="0037365F" w:rsidRDefault="001D3290" w:rsidP="001D3290">
      <w:pPr>
        <w:rPr>
          <w:rFonts w:asciiTheme="minorHAnsi" w:hAnsiTheme="minorHAnsi" w:cs="Tahoma"/>
          <w:sz w:val="24"/>
          <w:szCs w:val="24"/>
        </w:rPr>
      </w:pPr>
      <w:r w:rsidRPr="0037365F">
        <w:rPr>
          <w:rFonts w:asciiTheme="minorHAnsi" w:hAnsiTheme="minorHAnsi" w:cs="Tahoma"/>
          <w:sz w:val="24"/>
          <w:szCs w:val="24"/>
        </w:rPr>
        <w:t>Merchandising is the heart of the Garments industries. Though t</w:t>
      </w:r>
      <w:r>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 from inquiry to shipment but core activities are Quotation management, Sampling management, Consumption and Bill of Materials generation.</w:t>
      </w:r>
    </w:p>
    <w:p w:rsidR="001D3290" w:rsidRDefault="001D3290" w:rsidP="001D3290"/>
    <w:p w:rsidR="001D3290" w:rsidRDefault="001D3290" w:rsidP="001D3290">
      <w:pPr>
        <w:pStyle w:val="Heading2"/>
      </w:pPr>
      <w:bookmarkStart w:id="8" w:name="_Toc430790421"/>
      <w:r>
        <w:t>Merchandising Process flow</w:t>
      </w:r>
      <w:bookmarkEnd w:id="8"/>
    </w:p>
    <w:p w:rsidR="001D3290" w:rsidRDefault="001D3290" w:rsidP="001D3290">
      <w:r>
        <w:t>Merchandising process flow consists:</w:t>
      </w:r>
    </w:p>
    <w:p w:rsidR="001D3290" w:rsidRDefault="001D3290" w:rsidP="004807E4">
      <w:pPr>
        <w:pStyle w:val="ListParagraph"/>
        <w:numPr>
          <w:ilvl w:val="0"/>
          <w:numId w:val="23"/>
        </w:numPr>
      </w:pPr>
      <w:r>
        <w:t xml:space="preserve">Receive Style </w:t>
      </w:r>
      <w:r w:rsidR="00C55B53">
        <w:t>D</w:t>
      </w:r>
      <w:r>
        <w:t>etails</w:t>
      </w:r>
    </w:p>
    <w:p w:rsidR="001D3290" w:rsidRDefault="001D3290" w:rsidP="004807E4">
      <w:pPr>
        <w:pStyle w:val="ListParagraph"/>
        <w:numPr>
          <w:ilvl w:val="0"/>
          <w:numId w:val="23"/>
        </w:numPr>
      </w:pPr>
      <w:r>
        <w:t xml:space="preserve">Revise Style </w:t>
      </w:r>
      <w:r w:rsidR="00C55B53">
        <w:t>D</w:t>
      </w:r>
      <w:r>
        <w:t>etails</w:t>
      </w:r>
    </w:p>
    <w:p w:rsidR="001D3290" w:rsidRDefault="001D3290" w:rsidP="004807E4">
      <w:pPr>
        <w:pStyle w:val="ListParagraph"/>
        <w:numPr>
          <w:ilvl w:val="0"/>
          <w:numId w:val="23"/>
        </w:numPr>
      </w:pPr>
      <w:r w:rsidRPr="004B64F0">
        <w:t>Request Quotation, Preparation Q</w:t>
      </w:r>
      <w:r>
        <w:t>uotation and Approved Quotation</w:t>
      </w:r>
    </w:p>
    <w:p w:rsidR="001D3290" w:rsidRDefault="00725B4D" w:rsidP="004807E4">
      <w:pPr>
        <w:pStyle w:val="ListParagraph"/>
        <w:numPr>
          <w:ilvl w:val="0"/>
          <w:numId w:val="23"/>
        </w:numPr>
      </w:pPr>
      <w:r>
        <w:t>Revise Quotation</w:t>
      </w:r>
    </w:p>
    <w:p w:rsidR="00CE2A60" w:rsidRPr="00CE2A60" w:rsidRDefault="00CE2A60" w:rsidP="004807E4">
      <w:pPr>
        <w:pStyle w:val="ListParagraph"/>
        <w:numPr>
          <w:ilvl w:val="0"/>
          <w:numId w:val="23"/>
        </w:numPr>
      </w:pPr>
      <w:r w:rsidRPr="00CE2A60">
        <w:t xml:space="preserve">Sample </w:t>
      </w:r>
      <w:r w:rsidR="00C55B53">
        <w:t>R</w:t>
      </w:r>
      <w:r w:rsidRPr="00CE2A60">
        <w:t xml:space="preserve">equisition and </w:t>
      </w:r>
      <w:r w:rsidR="00C55B53">
        <w:t>S</w:t>
      </w:r>
      <w:r w:rsidRPr="00CE2A60">
        <w:t>ubmission:</w:t>
      </w:r>
    </w:p>
    <w:p w:rsidR="00725B4D" w:rsidRDefault="00C55B53" w:rsidP="004807E4">
      <w:pPr>
        <w:pStyle w:val="ListParagraph"/>
        <w:numPr>
          <w:ilvl w:val="0"/>
          <w:numId w:val="23"/>
        </w:numPr>
      </w:pPr>
      <w:r>
        <w:t>Buyer Order Confirmation Process</w:t>
      </w:r>
    </w:p>
    <w:p w:rsidR="00C55B53" w:rsidRPr="004B64F0" w:rsidRDefault="00C55B53" w:rsidP="004807E4">
      <w:pPr>
        <w:pStyle w:val="ListParagraph"/>
        <w:numPr>
          <w:ilvl w:val="0"/>
          <w:numId w:val="23"/>
        </w:numPr>
      </w:pPr>
      <w:r>
        <w:t>Bill of Materials</w:t>
      </w:r>
    </w:p>
    <w:p w:rsidR="001D3290" w:rsidRDefault="001D3290" w:rsidP="001D3290">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9" w:name="_Toc430790422"/>
      <w:r w:rsidRPr="004B64F0">
        <w:rPr>
          <w:rFonts w:asciiTheme="minorHAnsi" w:hAnsiTheme="minorHAnsi"/>
        </w:rPr>
        <w:lastRenderedPageBreak/>
        <w:t>Process Flow:</w:t>
      </w:r>
      <w:bookmarkEnd w:id="9"/>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997698">
      <w:pPr>
        <w:pStyle w:val="Heading2"/>
      </w:pPr>
      <w:bookmarkStart w:id="10" w:name="_Toc430790423"/>
      <w:r w:rsidRPr="004B64F0">
        <w:t>Receive style details:</w:t>
      </w:r>
      <w:bookmarkEnd w:id="10"/>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4DD002F9" wp14:editId="400EEABD">
            <wp:extent cx="5943600" cy="27863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6331"/>
                    </a:xfrm>
                    <a:prstGeom prst="rect">
                      <a:avLst/>
                    </a:prstGeom>
                  </pic:spPr>
                </pic:pic>
              </a:graphicData>
            </a:graphic>
          </wp:inline>
        </w:drawing>
      </w:r>
    </w:p>
    <w:p w:rsidR="004B64F0" w:rsidRPr="004B64F0" w:rsidRDefault="004B64F0" w:rsidP="004B64F0">
      <w:pPr>
        <w:tabs>
          <w:tab w:val="left" w:pos="3630"/>
        </w:tabs>
        <w:rPr>
          <w:rFonts w:asciiTheme="minorHAnsi" w:hAnsiTheme="minorHAnsi"/>
        </w:rPr>
      </w:pPr>
      <w:r w:rsidRPr="004B64F0">
        <w:rPr>
          <w:rFonts w:asciiTheme="minorHAnsi" w:hAnsiTheme="minorHAnsi"/>
        </w:rPr>
        <w:tab/>
        <w:t>Fig: Receive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3D4C80" w:rsidRDefault="003D4C80" w:rsidP="004B64F0">
      <w:pPr>
        <w:rPr>
          <w:rFonts w:asciiTheme="minorHAnsi" w:hAnsiTheme="minorHAnsi"/>
        </w:rPr>
      </w:pPr>
    </w:p>
    <w:p w:rsidR="003D4C80" w:rsidRDefault="003D4C80" w:rsidP="004B64F0">
      <w:pPr>
        <w:rPr>
          <w:rFonts w:asciiTheme="minorHAnsi" w:hAnsiTheme="minorHAnsi"/>
        </w:rPr>
      </w:pPr>
    </w:p>
    <w:p w:rsidR="003D4C80" w:rsidRPr="004B64F0" w:rsidRDefault="003D4C8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1" w:name="_Toc430790424"/>
      <w:r w:rsidRPr="004B64F0">
        <w:lastRenderedPageBreak/>
        <w:t>Revise style details:</w:t>
      </w:r>
      <w:bookmarkEnd w:id="11"/>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4A821A7C" wp14:editId="7C3ED14C">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rsidR="004B64F0" w:rsidRPr="004B64F0" w:rsidRDefault="004B64F0" w:rsidP="004B64F0">
      <w:pPr>
        <w:tabs>
          <w:tab w:val="left" w:pos="4185"/>
        </w:tabs>
        <w:rPr>
          <w:rFonts w:asciiTheme="minorHAnsi" w:hAnsiTheme="minorHAnsi"/>
        </w:rPr>
      </w:pPr>
      <w:r w:rsidRPr="004B64F0">
        <w:rPr>
          <w:rFonts w:asciiTheme="minorHAnsi" w:hAnsiTheme="minorHAnsi"/>
        </w:rPr>
        <w:tab/>
        <w:t>Fig: Revise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2" w:name="_Toc430790425"/>
      <w:r w:rsidRPr="004B64F0">
        <w:lastRenderedPageBreak/>
        <w:t>Request Quotation, Preparation Quotation and Approved Quotation:</w:t>
      </w:r>
      <w:bookmarkEnd w:id="12"/>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10F0510A" wp14:editId="6E61ACFE">
            <wp:extent cx="5943600" cy="5039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39360"/>
                    </a:xfrm>
                    <a:prstGeom prst="rect">
                      <a:avLst/>
                    </a:prstGeom>
                  </pic:spPr>
                </pic:pic>
              </a:graphicData>
            </a:graphic>
          </wp:inline>
        </w:drawing>
      </w:r>
    </w:p>
    <w:p w:rsidR="004B64F0" w:rsidRPr="004B64F0" w:rsidRDefault="004B64F0" w:rsidP="004B64F0">
      <w:pPr>
        <w:tabs>
          <w:tab w:val="left" w:pos="3615"/>
        </w:tabs>
        <w:rPr>
          <w:rFonts w:asciiTheme="minorHAnsi" w:hAnsiTheme="minorHAnsi"/>
        </w:rPr>
      </w:pPr>
      <w:r w:rsidRPr="004B64F0">
        <w:rPr>
          <w:rFonts w:asciiTheme="minorHAnsi" w:hAnsiTheme="minorHAnsi"/>
        </w:rPr>
        <w:t xml:space="preserve">                       Fig: Request Quotation, Preparation Quotation and Approved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3" w:name="_Toc430790426"/>
      <w:r w:rsidRPr="004B64F0">
        <w:lastRenderedPageBreak/>
        <w:t>Revise Quotation:</w:t>
      </w:r>
      <w:bookmarkEnd w:id="13"/>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4368D9A" wp14:editId="2BE31434">
            <wp:extent cx="5943600" cy="4266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Revise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4" w:name="_Toc430790427"/>
      <w:r w:rsidRPr="004B64F0">
        <w:lastRenderedPageBreak/>
        <w:t>Sample requisition and submission:</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ind w:left="720"/>
        <w:rPr>
          <w:rFonts w:asciiTheme="minorHAnsi" w:hAnsiTheme="minorHAnsi"/>
        </w:rPr>
      </w:pPr>
      <w:r w:rsidRPr="004B64F0">
        <w:rPr>
          <w:rFonts w:asciiTheme="minorHAnsi" w:hAnsiTheme="minorHAnsi"/>
          <w:noProof/>
        </w:rPr>
        <w:drawing>
          <wp:inline distT="0" distB="0" distL="0" distR="0" wp14:anchorId="418ADEC4" wp14:editId="0790D0CF">
            <wp:extent cx="5943600" cy="5215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15255"/>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Fig: Sample requisition and submission process</w:t>
      </w: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997698">
      <w:pPr>
        <w:pStyle w:val="Heading2"/>
      </w:pPr>
      <w:bookmarkStart w:id="15" w:name="_Toc430790428"/>
      <w:r w:rsidRPr="004B64F0">
        <w:lastRenderedPageBreak/>
        <w:t>Buyer order confirmation process:</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59A7533D" wp14:editId="0331344A">
            <wp:extent cx="5943600" cy="586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68670"/>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Buyer order confirmation process</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997698">
      <w:pPr>
        <w:pStyle w:val="Heading2"/>
      </w:pPr>
      <w:bookmarkStart w:id="16" w:name="_Toc430790429"/>
      <w:r w:rsidRPr="004B64F0">
        <w:lastRenderedPageBreak/>
        <w:t xml:space="preserve">Bill </w:t>
      </w:r>
      <w:proofErr w:type="gramStart"/>
      <w:r w:rsidRPr="004B64F0">
        <w:t>Of</w:t>
      </w:r>
      <w:proofErr w:type="gramEnd"/>
      <w:r w:rsidRPr="004B64F0">
        <w:t xml:space="preserve"> Materials (BOM):</w:t>
      </w:r>
      <w:bookmarkEnd w:id="16"/>
    </w:p>
    <w:p w:rsidR="004B64F0" w:rsidRPr="004B64F0" w:rsidRDefault="004B64F0" w:rsidP="004B64F0">
      <w:pPr>
        <w:pStyle w:val="NoSpacing"/>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11AFA84B" wp14:editId="1AD7FB93">
            <wp:extent cx="5943600" cy="499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f_material_gener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rsidR="004B64F0" w:rsidRPr="004B64F0" w:rsidRDefault="004B64F0" w:rsidP="004B64F0">
      <w:pPr>
        <w:rPr>
          <w:rFonts w:asciiTheme="minorHAnsi" w:hAnsiTheme="minorHAnsi"/>
        </w:rPr>
      </w:pPr>
    </w:p>
    <w:p w:rsidR="004B64F0" w:rsidRPr="004B64F0" w:rsidRDefault="004B64F0" w:rsidP="004B64F0">
      <w:pPr>
        <w:tabs>
          <w:tab w:val="left" w:pos="3720"/>
        </w:tabs>
        <w:rPr>
          <w:rFonts w:asciiTheme="minorHAnsi" w:hAnsiTheme="minorHAnsi"/>
        </w:rPr>
      </w:pPr>
      <w:r w:rsidRPr="004B64F0">
        <w:rPr>
          <w:rFonts w:asciiTheme="minorHAnsi" w:hAnsiTheme="minorHAnsi"/>
        </w:rPr>
        <w:tab/>
        <w:t xml:space="preserve">Fig: Bill </w:t>
      </w:r>
      <w:proofErr w:type="gramStart"/>
      <w:r w:rsidRPr="004B64F0">
        <w:rPr>
          <w:rFonts w:asciiTheme="minorHAnsi" w:hAnsiTheme="minorHAnsi"/>
        </w:rPr>
        <w:t>Of</w:t>
      </w:r>
      <w:proofErr w:type="gramEnd"/>
      <w:r w:rsidRPr="004B64F0">
        <w:rPr>
          <w:rFonts w:asciiTheme="minorHAnsi" w:hAnsiTheme="minorHAnsi"/>
        </w:rPr>
        <w:t xml:space="preserve"> Materials process</w:t>
      </w: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Default="004B64F0" w:rsidP="004B64F0">
      <w:pPr>
        <w:pStyle w:val="Heading1"/>
        <w:rPr>
          <w:rFonts w:asciiTheme="minorHAnsi" w:hAnsiTheme="minorHAnsi"/>
        </w:rPr>
      </w:pPr>
      <w:bookmarkStart w:id="17" w:name="_Toc430790430"/>
      <w:r w:rsidRPr="004B64F0">
        <w:rPr>
          <w:rFonts w:asciiTheme="minorHAnsi" w:hAnsiTheme="minorHAnsi"/>
        </w:rPr>
        <w:lastRenderedPageBreak/>
        <w:t>USE CASE Diagram</w:t>
      </w:r>
      <w:bookmarkEnd w:id="17"/>
    </w:p>
    <w:p w:rsidR="00997698" w:rsidRPr="00997698" w:rsidRDefault="00997698" w:rsidP="00997698">
      <w:pPr>
        <w:pStyle w:val="Heading2"/>
      </w:pPr>
      <w:bookmarkStart w:id="18" w:name="_Toc430790431"/>
      <w:r>
        <w:t>Style process</w:t>
      </w:r>
      <w:bookmarkEnd w:id="18"/>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00409E3F" wp14:editId="4A0394A1">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997698">
      <w:pPr>
        <w:pStyle w:val="Heading2"/>
      </w:pPr>
      <w:bookmarkStart w:id="19" w:name="_Toc430790432"/>
      <w:r>
        <w:t>Quotation Process:</w:t>
      </w:r>
      <w:bookmarkEnd w:id="19"/>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7EF58380" wp14:editId="2BC2B2D2">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9">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997698">
      <w:pPr>
        <w:pStyle w:val="Heading2"/>
        <w:rPr>
          <w:noProof/>
        </w:rPr>
      </w:pPr>
      <w:bookmarkStart w:id="20" w:name="_Toc430790433"/>
      <w:r>
        <w:rPr>
          <w:noProof/>
        </w:rPr>
        <w:lastRenderedPageBreak/>
        <w:t>Sample Process:</w:t>
      </w:r>
      <w:bookmarkEnd w:id="20"/>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rPr>
        <w:drawing>
          <wp:inline distT="0" distB="0" distL="0" distR="0" wp14:anchorId="6752FCBA" wp14:editId="75B64E9F">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20">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997698">
      <w:pPr>
        <w:pStyle w:val="Heading2"/>
      </w:pPr>
      <w:bookmarkStart w:id="21" w:name="_Toc430790434"/>
      <w:r>
        <w:t>Export Order Process:</w:t>
      </w:r>
      <w:bookmarkEnd w:id="21"/>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6DF32EE8" wp14:editId="255B71F2">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997698">
      <w:pPr>
        <w:pStyle w:val="Heading2"/>
        <w:tabs>
          <w:tab w:val="left" w:pos="1215"/>
        </w:tabs>
        <w:rPr>
          <w:rFonts w:asciiTheme="minorHAnsi" w:hAnsiTheme="minorHAnsi"/>
        </w:rPr>
      </w:pPr>
      <w:bookmarkStart w:id="22" w:name="_Toc430790435"/>
      <w:r>
        <w:lastRenderedPageBreak/>
        <w:t>BOM Process:</w:t>
      </w:r>
      <w:bookmarkEnd w:id="22"/>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402F0789" wp14:editId="6740FC91">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3" w:name="_Toc430790436"/>
      <w:r w:rsidRPr="004B64F0">
        <w:rPr>
          <w:rFonts w:asciiTheme="minorHAnsi" w:hAnsiTheme="minorHAnsi"/>
        </w:rPr>
        <w:lastRenderedPageBreak/>
        <w:t>USE CASE Details</w:t>
      </w:r>
      <w:bookmarkEnd w:id="23"/>
    </w:p>
    <w:p w:rsidR="004B64F0" w:rsidRPr="004B64F0" w:rsidRDefault="004B64F0" w:rsidP="004B64F0">
      <w:pPr>
        <w:pStyle w:val="Heading2"/>
        <w:rPr>
          <w:rFonts w:asciiTheme="minorHAnsi" w:hAnsiTheme="minorHAnsi"/>
        </w:rPr>
      </w:pPr>
      <w:bookmarkStart w:id="24" w:name="_Toc430790437"/>
      <w:r w:rsidRPr="004B64F0">
        <w:rPr>
          <w:rFonts w:asciiTheme="minorHAnsi" w:hAnsiTheme="minorHAnsi" w:cs="Tahoma"/>
          <w:sz w:val="24"/>
          <w:szCs w:val="24"/>
        </w:rPr>
        <w:t>UC/</w:t>
      </w:r>
      <w:proofErr w:type="spellStart"/>
      <w:r w:rsidRPr="004B64F0">
        <w:rPr>
          <w:rFonts w:asciiTheme="minorHAnsi" w:hAnsiTheme="minorHAnsi" w:cs="Tahoma"/>
          <w:sz w:val="24"/>
          <w:szCs w:val="24"/>
        </w:rPr>
        <w:t>Mer</w:t>
      </w:r>
      <w:proofErr w:type="spellEnd"/>
      <w:r w:rsidRPr="004B64F0">
        <w:rPr>
          <w:rFonts w:asciiTheme="minorHAnsi" w:hAnsiTheme="minorHAnsi" w:cs="Tahoma"/>
          <w:sz w:val="24"/>
          <w:szCs w:val="24"/>
        </w:rPr>
        <w:t>/001</w:t>
      </w:r>
      <w:r w:rsidRPr="004B64F0">
        <w:rPr>
          <w:rFonts w:asciiTheme="minorHAnsi" w:hAnsiTheme="minorHAnsi" w:cs="Arial"/>
        </w:rPr>
        <w:t>/</w:t>
      </w:r>
      <w:r w:rsidRPr="004B64F0">
        <w:rPr>
          <w:rFonts w:asciiTheme="minorHAnsi" w:hAnsiTheme="minorHAnsi"/>
        </w:rPr>
        <w:t>Receive Style:</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proofErr w:type="spellStart"/>
            <w:r w:rsidRPr="004B64F0">
              <w:rPr>
                <w:rFonts w:asciiTheme="minorHAnsi" w:eastAsia="Times New Roman" w:hAnsiTheme="minorHAnsi" w:cs="Tahoma"/>
                <w:sz w:val="24"/>
                <w:szCs w:val="24"/>
              </w:rPr>
              <w:t>Mer</w:t>
            </w:r>
            <w:proofErr w:type="spellEnd"/>
            <w:r w:rsidRPr="004B64F0">
              <w:rPr>
                <w:rFonts w:asciiTheme="minorHAnsi" w:eastAsia="Times New Roman" w:hAnsiTheme="minorHAnsi" w:cs="Tahoma"/>
                <w:sz w:val="24"/>
                <w:szCs w:val="24"/>
              </w:rPr>
              <w:t>/001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Receive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buyer sends new style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When buyer send a new style details with technical specification, then merchandised will insert a new style in system.</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style specification.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Insert style details in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style and sends specification to Merchandiser.</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receives style specification with all documents.</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inserts all necessary information to create new style</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submit style information to the system</w:t>
            </w:r>
          </w:p>
          <w:p w:rsidR="004B64F0" w:rsidRPr="004B64F0" w:rsidRDefault="007271E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System validates</w:t>
            </w:r>
            <w:r w:rsidR="004B64F0" w:rsidRPr="004B64F0">
              <w:rPr>
                <w:rFonts w:asciiTheme="minorHAnsi" w:eastAsia="Times New Roman" w:hAnsiTheme="minorHAnsi" w:cs="Arial"/>
              </w:rPr>
              <w:t xml:space="preserve"> all information.</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 xml:space="preserve">If submitted information are valid then system will save this new style information and also generate a new style number (auto generated style number) </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If submitted information are not valid then system will display the error notification and keep the merchandised in same page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2"/>
        <w:rPr>
          <w:rFonts w:asciiTheme="minorHAnsi" w:hAnsiTheme="minorHAnsi"/>
        </w:rPr>
      </w:pPr>
      <w:bookmarkStart w:id="25" w:name="_Toc430790438"/>
      <w:r w:rsidRPr="004B64F0">
        <w:rPr>
          <w:rFonts w:asciiTheme="minorHAnsi" w:hAnsiTheme="minorHAnsi" w:cs="Tahoma"/>
          <w:sz w:val="24"/>
          <w:szCs w:val="24"/>
        </w:rPr>
        <w:lastRenderedPageBreak/>
        <w:t>UC</w:t>
      </w:r>
      <w:r>
        <w:rPr>
          <w:rFonts w:asciiTheme="minorHAnsi" w:hAnsiTheme="minorHAnsi" w:cs="Tahoma"/>
          <w:sz w:val="24"/>
          <w:szCs w:val="24"/>
        </w:rPr>
        <w:t>/</w:t>
      </w:r>
      <w:proofErr w:type="spellStart"/>
      <w:r>
        <w:rPr>
          <w:rFonts w:asciiTheme="minorHAnsi" w:hAnsiTheme="minorHAnsi" w:cs="Tahoma"/>
          <w:sz w:val="24"/>
          <w:szCs w:val="24"/>
        </w:rPr>
        <w:t>Mer</w:t>
      </w:r>
      <w:proofErr w:type="spellEnd"/>
      <w:r>
        <w:rPr>
          <w:rFonts w:asciiTheme="minorHAnsi" w:hAnsiTheme="minorHAnsi" w:cs="Tahoma"/>
          <w:sz w:val="24"/>
          <w:szCs w:val="24"/>
        </w:rPr>
        <w:t>/002</w:t>
      </w:r>
      <w:r w:rsidRPr="004B64F0">
        <w:rPr>
          <w:rFonts w:asciiTheme="minorHAnsi" w:hAnsiTheme="minorHAnsi" w:cs="Arial"/>
        </w:rPr>
        <w:t>/</w:t>
      </w:r>
      <w:r w:rsidRPr="004B64F0">
        <w:rPr>
          <w:rFonts w:asciiTheme="minorHAnsi" w:hAnsiTheme="minorHAnsi"/>
        </w:rPr>
        <w:t>Confirm Style:</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Confirm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20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Merchandiser wants to confirm any existing style information which is not confirmed yet.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cs="Arial"/>
              </w:rPr>
            </w:pPr>
            <w:r w:rsidRPr="004B64F0">
              <w:rPr>
                <w:rFonts w:asciiTheme="minorHAnsi" w:eastAsia="Times New Roman" w:hAnsiTheme="minorHAnsi" w:cs="Arial"/>
              </w:rPr>
              <w:t>Merchandiser confirms an existing style.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Merchandiser must need to be authorized</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need to be exist (</w:t>
            </w:r>
            <w:proofErr w:type="spellStart"/>
            <w:r w:rsidRPr="004B64F0">
              <w:rPr>
                <w:rFonts w:asciiTheme="minorHAnsi" w:eastAsia="Times New Roman" w:hAnsiTheme="minorHAnsi" w:cs="Arial"/>
              </w:rPr>
              <w:t>Mer</w:t>
            </w:r>
            <w:proofErr w:type="spellEnd"/>
            <w:r w:rsidRPr="004B64F0">
              <w:rPr>
                <w:rFonts w:asciiTheme="minorHAnsi" w:eastAsia="Times New Roman" w:hAnsiTheme="minorHAnsi" w:cs="Arial"/>
              </w:rPr>
              <w:t>/UC/001)</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not to be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 xml:space="preserve">Confirm </w:t>
            </w:r>
            <w:r w:rsidR="00F17AFD" w:rsidRPr="004B64F0">
              <w:rPr>
                <w:rFonts w:asciiTheme="minorHAnsi" w:eastAsia="Times New Roman" w:hAnsiTheme="minorHAnsi" w:cs="Arial"/>
              </w:rPr>
              <w:t>style</w:t>
            </w:r>
            <w:r w:rsidRPr="004B64F0">
              <w:rPr>
                <w:rFonts w:asciiTheme="minorHAnsi" w:eastAsia="Times New Roman" w:hAnsiTheme="minorHAnsi" w:cs="Arial"/>
              </w:rPr>
              <w:t xml:space="preserve"> information to use in further process.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Merchandiser log in to the system and select a style to confirm it</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System check then authority of the merchandiser</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If merchandiser is authorized, then system changes the selected style status as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/001</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2"/>
        <w:rPr>
          <w:rFonts w:asciiTheme="minorHAnsi" w:hAnsiTheme="minorHAnsi"/>
        </w:rPr>
      </w:pPr>
      <w:bookmarkStart w:id="26" w:name="_Toc430790439"/>
      <w:r w:rsidRPr="004B64F0">
        <w:rPr>
          <w:rFonts w:asciiTheme="minorHAnsi" w:hAnsiTheme="minorHAnsi" w:cs="Tahoma"/>
          <w:sz w:val="24"/>
          <w:szCs w:val="24"/>
        </w:rPr>
        <w:lastRenderedPageBreak/>
        <w:t>UC</w:t>
      </w:r>
      <w:r>
        <w:rPr>
          <w:rFonts w:asciiTheme="minorHAnsi" w:hAnsiTheme="minorHAnsi" w:cs="Tahoma"/>
          <w:sz w:val="24"/>
          <w:szCs w:val="24"/>
        </w:rPr>
        <w:t>/</w:t>
      </w:r>
      <w:proofErr w:type="spellStart"/>
      <w:r>
        <w:rPr>
          <w:rFonts w:asciiTheme="minorHAnsi" w:hAnsiTheme="minorHAnsi" w:cs="Tahoma"/>
          <w:sz w:val="24"/>
          <w:szCs w:val="24"/>
        </w:rPr>
        <w:t>Mer</w:t>
      </w:r>
      <w:proofErr w:type="spellEnd"/>
      <w:r>
        <w:rPr>
          <w:rFonts w:asciiTheme="minorHAnsi" w:hAnsiTheme="minorHAnsi" w:cs="Tahoma"/>
          <w:sz w:val="24"/>
          <w:szCs w:val="24"/>
        </w:rPr>
        <w:t>/003</w:t>
      </w:r>
      <w:r w:rsidRPr="004B64F0">
        <w:rPr>
          <w:rFonts w:asciiTheme="minorHAnsi" w:hAnsiTheme="minorHAnsi" w:cs="Arial"/>
          <w:szCs w:val="22"/>
        </w:rPr>
        <w:t>/</w:t>
      </w:r>
      <w:r w:rsidRPr="004B64F0">
        <w:rPr>
          <w:rFonts w:asciiTheme="minorHAnsi" w:hAnsiTheme="minorHAnsi"/>
        </w:rPr>
        <w:t>Revise Style:</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Revise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When Merchandiser wants to edit </w:t>
            </w:r>
            <w:r w:rsidR="00775EB8" w:rsidRPr="004B64F0">
              <w:rPr>
                <w:rFonts w:asciiTheme="minorHAnsi" w:eastAsia="Times New Roman" w:hAnsiTheme="minorHAnsi" w:cs="Arial"/>
              </w:rPr>
              <w:t>existing</w:t>
            </w:r>
            <w:r w:rsidRPr="004B64F0">
              <w:rPr>
                <w:rFonts w:asciiTheme="minorHAnsi" w:eastAsia="Times New Roman" w:hAnsiTheme="minorHAnsi" w:cs="Arial"/>
              </w:rPr>
              <w:t xml:space="preserve"> confirmed style information.</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spacing w:after="0"/>
              <w:ind w:left="432"/>
              <w:rPr>
                <w:rFonts w:asciiTheme="minorHAnsi" w:hAnsiTheme="minorHAnsi" w:cs="Arial"/>
              </w:rPr>
            </w:pPr>
            <w:r w:rsidRPr="004B64F0">
              <w:rPr>
                <w:rFonts w:asciiTheme="minorHAnsi" w:eastAsia="Times New Roman" w:hAnsiTheme="minorHAnsi" w:cs="Arial"/>
              </w:rPr>
              <w:t>Merchandiser edits</w:t>
            </w:r>
            <w:r w:rsidR="004B64F0" w:rsidRPr="004B64F0">
              <w:rPr>
                <w:rFonts w:asciiTheme="minorHAnsi" w:eastAsia="Times New Roman" w:hAnsiTheme="minorHAnsi" w:cs="Arial"/>
              </w:rPr>
              <w:t xml:space="preserve"> </w:t>
            </w:r>
            <w:r w:rsidRPr="004B64F0">
              <w:rPr>
                <w:rFonts w:asciiTheme="minorHAnsi" w:eastAsia="Times New Roman" w:hAnsiTheme="minorHAnsi" w:cs="Arial"/>
              </w:rPr>
              <w:t>existing</w:t>
            </w:r>
            <w:r w:rsidR="004B64F0" w:rsidRPr="004B64F0">
              <w:rPr>
                <w:rFonts w:asciiTheme="minorHAnsi" w:eastAsia="Times New Roman" w:hAnsiTheme="minorHAnsi" w:cs="Arial"/>
              </w:rPr>
              <w:t xml:space="preserve"> style information and save it.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Low</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Style information must need to be exist and </w:t>
            </w:r>
            <w:r w:rsidR="00775EB8">
              <w:rPr>
                <w:rFonts w:asciiTheme="minorHAnsi" w:eastAsia="Times New Roman" w:hAnsiTheme="minorHAnsi" w:cs="Arial"/>
              </w:rPr>
              <w:t xml:space="preserve">confirmed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Update style information.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receives an amendment to revise a 'Style'</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selects that 'Style Information' to copy it</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System opens a pop up and ask merchandiser whether s/he wants to use existing style number</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If merchandiser wants to use existing style number, then s/he press 'yes' button. System creates a new style, by using selected style information and also keep style number same as it is and also system add a version number to this new style and log this.</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 xml:space="preserve">If merchandiser wants new style number, then s/he press 'no' button. </w:t>
            </w:r>
            <w:r w:rsidR="00775EB8" w:rsidRPr="004B64F0">
              <w:rPr>
                <w:rFonts w:asciiTheme="minorHAnsi" w:eastAsia="Times New Roman" w:hAnsiTheme="minorHAnsi" w:cs="Arial"/>
              </w:rPr>
              <w:t>System creates a new style, by using selected style information and also generates</w:t>
            </w:r>
            <w:r w:rsidRPr="004B64F0">
              <w:rPr>
                <w:rFonts w:asciiTheme="minorHAnsi" w:eastAsia="Times New Roman" w:hAnsiTheme="minorHAnsi" w:cs="Arial"/>
              </w:rPr>
              <w:t xml:space="preserve"> a new style number.</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makes necessary changes in new style information</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saves this information to the system.</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edits style information (if necessary) until confirm it</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Confirms the Style</w:t>
            </w:r>
          </w:p>
          <w:p w:rsidR="004B64F0" w:rsidRPr="004B64F0" w:rsidRDefault="004B64F0" w:rsidP="004807E4">
            <w:pPr>
              <w:numPr>
                <w:ilvl w:val="0"/>
                <w:numId w:val="9"/>
              </w:numPr>
              <w:spacing w:after="0"/>
              <w:contextualSpacing/>
              <w:rPr>
                <w:rFonts w:asciiTheme="minorHAnsi" w:hAnsiTheme="minorHAnsi" w:cs="Arial"/>
              </w:rPr>
            </w:pPr>
            <w:r w:rsidRPr="004B64F0">
              <w:rPr>
                <w:rFonts w:asciiTheme="minorHAnsi" w:eastAsia="Times New Roman" w:hAnsiTheme="minorHAnsi" w:cs="Arial"/>
              </w:rPr>
              <w:t>System saves style information, marks as 'Confirm' and freeze it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27" w:name="_Toc430790440"/>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w:t>
      </w:r>
      <w:r>
        <w:rPr>
          <w:rFonts w:asciiTheme="minorHAnsi" w:hAnsiTheme="minorHAnsi" w:cs="Tahoma"/>
          <w:sz w:val="24"/>
          <w:szCs w:val="24"/>
        </w:rPr>
        <w:t>4</w:t>
      </w:r>
      <w:r w:rsidR="004B64F0" w:rsidRPr="00D95D90">
        <w:rPr>
          <w:rFonts w:asciiTheme="minorHAnsi" w:hAnsiTheme="minorHAnsi" w:cs="Tahoma"/>
          <w:sz w:val="24"/>
          <w:szCs w:val="24"/>
        </w:rPr>
        <w:t>/</w:t>
      </w:r>
      <w:r w:rsidR="004B64F0" w:rsidRPr="00D95D90">
        <w:rPr>
          <w:rFonts w:asciiTheme="minorHAnsi" w:hAnsiTheme="minorHAnsi"/>
        </w:rPr>
        <w:t>Request Quotation:</w:t>
      </w:r>
      <w:bookmarkEnd w:id="27"/>
      <w:r w:rsidR="004B64F0" w:rsidRPr="00D95D90">
        <w:rPr>
          <w:rFonts w:asciiTheme="minorHAnsi" w:hAnsiTheme="minorHAnsi"/>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w:t>
            </w:r>
            <w:r w:rsidR="00D95D90">
              <w:rPr>
                <w:rFonts w:asciiTheme="minorHAnsi" w:eastAsia="Times New Roman" w:hAnsiTheme="minorHAnsi" w:cs="Tahoma"/>
                <w:sz w:val="24"/>
                <w:szCs w:val="24"/>
              </w:rPr>
              <w:t>e ID: UC/</w:t>
            </w:r>
            <w:proofErr w:type="spellStart"/>
            <w:r w:rsidR="00D95D90">
              <w:rPr>
                <w:rFonts w:asciiTheme="minorHAnsi" w:eastAsia="Times New Roman" w:hAnsiTheme="minorHAnsi" w:cs="Tahoma"/>
                <w:sz w:val="24"/>
                <w:szCs w:val="24"/>
              </w:rPr>
              <w:t>Mer</w:t>
            </w:r>
            <w:proofErr w:type="spellEnd"/>
            <w:r w:rsidR="00D95D90">
              <w:rPr>
                <w:rFonts w:asciiTheme="minorHAnsi" w:eastAsia="Times New Roman" w:hAnsiTheme="minorHAnsi" w:cs="Tahoma"/>
                <w:sz w:val="24"/>
                <w:szCs w:val="24"/>
              </w:rPr>
              <w:t>/004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Request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sidRPr="00775EB8">
              <w:rPr>
                <w:rFonts w:asciiTheme="minorHAnsi" w:eastAsia="Times New Roman" w:hAnsiTheme="minorHAnsi" w:cs="Tahoma"/>
                <w:b/>
                <w:bCs/>
                <w:sz w:val="24"/>
                <w:szCs w:val="24"/>
              </w:rPr>
              <w:t>22</w:t>
            </w:r>
            <w:r w:rsidRPr="004B64F0">
              <w:rPr>
                <w:rFonts w:asciiTheme="minorHAnsi" w:eastAsia="Times New Roman" w:hAnsiTheme="minorHAnsi" w:cs="Tahoma"/>
                <w:b/>
                <w:bCs/>
                <w:sz w:val="24"/>
                <w:szCs w:val="24"/>
              </w:rPr>
              <w:t xml:space="preserve"> 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w:t>
            </w:r>
            <w:r w:rsidRPr="004B64F0">
              <w:rPr>
                <w:rFonts w:asciiTheme="minorHAnsi" w:eastAsia="Times New Roman" w:hAnsiTheme="minorHAnsi" w:cs="Tahoma"/>
                <w:sz w:val="24"/>
                <w:szCs w:val="24"/>
              </w:rPr>
              <w:t>ask the Quotation of any style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Quotation request from Buyer</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Buyer request to Merchandiser for Quotation</w:t>
            </w:r>
          </w:p>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Merchandiser receive request for Quotation from Buyer</w:t>
            </w:r>
            <w:r w:rsidRPr="004B64F0">
              <w:rPr>
                <w:rFonts w:asciiTheme="minorHAnsi" w:hAnsiTheme="minorHAnsi" w:cs="Tahoma"/>
                <w:sz w:val="24"/>
                <w:szCs w:val="24"/>
              </w:rPr>
              <w:t xml:space="preserve"> </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Tech pack details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Identifying the cost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Buyer request to Merchandiser for Quotation</w:t>
            </w:r>
          </w:p>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request for Quotation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Cancel request</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4B64F0">
      <w:pPr>
        <w:pStyle w:val="Heading2"/>
        <w:rPr>
          <w:rFonts w:asciiTheme="minorHAnsi" w:hAnsiTheme="minorHAnsi"/>
        </w:rPr>
      </w:pPr>
      <w:bookmarkStart w:id="28" w:name="_Toc430790441"/>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/005</w:t>
      </w:r>
      <w:r w:rsidR="004B64F0" w:rsidRPr="004B64F0">
        <w:rPr>
          <w:rFonts w:asciiTheme="minorHAnsi" w:hAnsiTheme="minorHAnsi" w:cs="Tahoma"/>
          <w:sz w:val="24"/>
          <w:szCs w:val="24"/>
        </w:rPr>
        <w:t>/</w:t>
      </w:r>
      <w:r w:rsidR="004B64F0" w:rsidRPr="004B64F0">
        <w:rPr>
          <w:rFonts w:asciiTheme="minorHAnsi" w:hAnsiTheme="minorHAnsi"/>
        </w:rPr>
        <w:t>Identify Costs:</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Case ID:</w:t>
            </w:r>
            <w:r w:rsidR="00D95D90">
              <w:rPr>
                <w:rFonts w:asciiTheme="minorHAnsi" w:eastAsia="Times New Roman" w:hAnsiTheme="minorHAnsi" w:cs="Tahoma"/>
                <w:sz w:val="24"/>
                <w:szCs w:val="24"/>
              </w:rPr>
              <w:t xml:space="preserve"> UCD/</w:t>
            </w:r>
            <w:proofErr w:type="spellStart"/>
            <w:r w:rsidR="00D95D90">
              <w:rPr>
                <w:rFonts w:asciiTheme="minorHAnsi" w:eastAsia="Times New Roman" w:hAnsiTheme="minorHAnsi" w:cs="Tahoma"/>
                <w:sz w:val="24"/>
                <w:szCs w:val="24"/>
              </w:rPr>
              <w:t>Mer</w:t>
            </w:r>
            <w:proofErr w:type="spellEnd"/>
            <w:r w:rsidR="00D95D90">
              <w:rPr>
                <w:rFonts w:asciiTheme="minorHAnsi" w:eastAsia="Times New Roman" w:hAnsiTheme="minorHAnsi" w:cs="Tahoma"/>
                <w:sz w:val="24"/>
                <w:szCs w:val="24"/>
              </w:rPr>
              <w:t>/005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Identify Costs</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receive the request for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Pre cost calculation and Quotation finalization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Based on style and tech pack Merchandiser identify the cost</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Merchandiser goes for every single elements to calculate the costing along with CM and Profit margin</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Prepare quotation</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request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Approval</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2"/>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style from buyer</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Based on style and tech pack Merchandiser identify the cost of every element like material cost, other cost and CM </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4B64F0">
      <w:pPr>
        <w:pStyle w:val="Heading2"/>
        <w:rPr>
          <w:rFonts w:asciiTheme="minorHAnsi" w:hAnsiTheme="minorHAnsi"/>
          <w:b w:val="0"/>
        </w:rPr>
      </w:pPr>
      <w:bookmarkStart w:id="29" w:name="_Toc430790442"/>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/006</w:t>
      </w:r>
      <w:r w:rsidR="004B64F0" w:rsidRPr="00D95D90">
        <w:rPr>
          <w:rFonts w:asciiTheme="minorHAnsi" w:hAnsiTheme="minorHAnsi" w:cs="Tahoma"/>
          <w:sz w:val="24"/>
          <w:szCs w:val="24"/>
        </w:rPr>
        <w:t>/</w:t>
      </w:r>
      <w:r w:rsidR="004B64F0" w:rsidRPr="00D95D90">
        <w:rPr>
          <w:rFonts w:asciiTheme="minorHAnsi" w:hAnsiTheme="minorHAnsi"/>
        </w:rPr>
        <w:t>Approve Quotation</w:t>
      </w:r>
      <w:r w:rsidR="004B64F0" w:rsidRPr="004B64F0">
        <w:rPr>
          <w:rFonts w:asciiTheme="minorHAnsi" w:hAnsiTheme="minorHAnsi"/>
          <w:b w:val="0"/>
        </w:rPr>
        <w:t>:</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UCD/</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/006</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Approve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Approve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After Prepare quotation, Merchandiser sent quotation to  approval authority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 xml:space="preserve">If the quotation is approved then send back </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If the quotation is not approved then Merchandiser modify the quotation and resubmits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Modification process will continue until the Quotation is approved</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exist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Modify Quotation (if not approved)</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Submit Quotation to Buyer (if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Validate the Quotation by Approval Authority</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3"/>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After Prepare quotation, Merchandiser sent quotation to  approval authority for approval</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Approved Quotation gets back to Merchandiser for submit to Buyer</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Unapproved Quotation gets back to Merchandiser for modification and will be in approval process again.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/005</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30" w:name="_Toc430790443"/>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/007</w:t>
      </w:r>
      <w:r w:rsidR="004B64F0" w:rsidRPr="00D95D90">
        <w:rPr>
          <w:rFonts w:asciiTheme="minorHAnsi" w:hAnsiTheme="minorHAnsi" w:cs="Tahoma"/>
          <w:sz w:val="24"/>
          <w:szCs w:val="24"/>
        </w:rPr>
        <w:t>/</w:t>
      </w:r>
      <w:r w:rsidR="004B64F0" w:rsidRPr="00D95D90">
        <w:rPr>
          <w:rFonts w:asciiTheme="minorHAnsi" w:hAnsiTheme="minorHAnsi"/>
        </w:rPr>
        <w:t>Submit Quotation:</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Submit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Approval Authority any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Submitting any approved Quotation to Buyer against Quotation request</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5"/>
              </w:numPr>
              <w:spacing w:after="0" w:line="240" w:lineRule="auto"/>
              <w:rPr>
                <w:rFonts w:asciiTheme="minorHAnsi"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Approve by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sz w:val="24"/>
                <w:szCs w:val="24"/>
              </w:rPr>
              <w:t>Submit the Quotation against the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4"/>
              </w:numPr>
              <w:spacing w:after="0" w:line="240" w:lineRule="auto"/>
              <w:rPr>
                <w:rFonts w:asciiTheme="minorHAnsi" w:eastAsia="Times New Roman"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/006</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31" w:name="_Toc430790444"/>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/008</w:t>
      </w:r>
      <w:r w:rsidR="004B64F0" w:rsidRPr="00D95D90">
        <w:rPr>
          <w:rFonts w:asciiTheme="minorHAnsi" w:hAnsiTheme="minorHAnsi" w:cs="Tahoma"/>
          <w:sz w:val="24"/>
          <w:szCs w:val="24"/>
        </w:rPr>
        <w:t>/</w:t>
      </w:r>
      <w:r w:rsidR="004B64F0" w:rsidRPr="00D95D90">
        <w:rPr>
          <w:rFonts w:asciiTheme="minorHAnsi" w:hAnsiTheme="minorHAnsi"/>
        </w:rPr>
        <w:t>Revise Quotation:</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xml:space="preserve">:  </w:t>
            </w:r>
            <w:r w:rsidRPr="004B64F0">
              <w:rPr>
                <w:rFonts w:asciiTheme="minorHAnsi" w:hAnsiTheme="minorHAnsi" w:cs="Tahoma"/>
                <w:b/>
              </w:rPr>
              <w:t>Revise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Revising the submitted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rPr>
                <w:rFonts w:asciiTheme="minorHAnsi" w:hAnsiTheme="minorHAnsi"/>
              </w:rPr>
            </w:pPr>
            <w:r w:rsidRPr="004B64F0">
              <w:rPr>
                <w:rFonts w:asciiTheme="minorHAnsi" w:hAnsiTheme="minorHAnsi"/>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Merchandiser revise the Quotation and sent to Approval Authority</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Approval Authority can accept or reject the revised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Approval Authority accept this Quotation then Merchandiser submit the revised Quotation to Buyer</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accept this Quotation then Merchandiser finalize this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not accept this Quotation then Merchandiser again revise the Quotation and sent to Approval Authority for approval</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It will continue base accepted or not</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ind w:left="0"/>
              <w:rPr>
                <w:rFonts w:asciiTheme="minorHAnsi" w:hAnsiTheme="minorHAnsi"/>
              </w:rPr>
            </w:pPr>
            <w:r w:rsidRPr="004B64F0">
              <w:rPr>
                <w:rFonts w:asciiTheme="minorHAnsi" w:hAnsiTheme="minorHAnsi"/>
              </w:rPr>
              <w:t>Medium</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Submission of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Order confirmation, booking or cancellation by the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Addressing the revision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Buyer ask any revision in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Concern Merchandiser address the revision request by Buyer and send to approval authority for further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Approval Authority can accept or reject the revised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accept this Quotation then Merchandiser submit the revised Quotation to Buyer</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If Approval Authority not </w:t>
            </w:r>
            <w:proofErr w:type="gramStart"/>
            <w:r w:rsidRPr="004B64F0">
              <w:rPr>
                <w:rFonts w:asciiTheme="minorHAnsi" w:eastAsia="Times New Roman" w:hAnsiTheme="minorHAnsi" w:cs="Tahoma"/>
                <w:sz w:val="24"/>
                <w:szCs w:val="24"/>
              </w:rPr>
              <w:t>approve</w:t>
            </w:r>
            <w:proofErr w:type="gramEnd"/>
            <w:r w:rsidRPr="004B64F0">
              <w:rPr>
                <w:rFonts w:asciiTheme="minorHAnsi" w:eastAsia="Times New Roman" w:hAnsiTheme="minorHAnsi" w:cs="Tahoma"/>
                <w:sz w:val="24"/>
                <w:szCs w:val="24"/>
              </w:rPr>
              <w:t xml:space="preserve"> the quotation then merchandiser modify the quotation and send for approval again.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accept this Quotation then Merchandiser finalize this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not accept this Quotation then Merchandiser again revise the Quotation and sent to Approval Authority for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It may continue based on approval and revision status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Quotation may be cancelled </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17E12" w:rsidRDefault="00A17E12" w:rsidP="004B64F0">
      <w:pPr>
        <w:pStyle w:val="Heading2"/>
        <w:rPr>
          <w:rFonts w:asciiTheme="minorHAnsi" w:hAnsiTheme="minorHAnsi"/>
        </w:rPr>
      </w:pPr>
      <w:bookmarkStart w:id="32" w:name="_Toc430790445"/>
      <w:r w:rsidRPr="00A17E12">
        <w:rPr>
          <w:rFonts w:asciiTheme="minorHAnsi" w:hAnsiTheme="minorHAnsi" w:cs="Tahoma"/>
          <w:sz w:val="24"/>
          <w:szCs w:val="24"/>
        </w:rPr>
        <w:lastRenderedPageBreak/>
        <w:t>UC/</w:t>
      </w:r>
      <w:proofErr w:type="spellStart"/>
      <w:r w:rsidRPr="00A17E12">
        <w:rPr>
          <w:rFonts w:asciiTheme="minorHAnsi" w:hAnsiTheme="minorHAnsi" w:cs="Tahoma"/>
          <w:sz w:val="24"/>
          <w:szCs w:val="24"/>
        </w:rPr>
        <w:t>Mer</w:t>
      </w:r>
      <w:proofErr w:type="spellEnd"/>
      <w:r w:rsidRPr="00A17E12">
        <w:rPr>
          <w:rFonts w:asciiTheme="minorHAnsi" w:hAnsiTheme="minorHAnsi" w:cs="Tahoma"/>
          <w:sz w:val="24"/>
          <w:szCs w:val="24"/>
        </w:rPr>
        <w:t>/009</w:t>
      </w:r>
      <w:r w:rsidR="004B64F0" w:rsidRPr="00A17E12">
        <w:rPr>
          <w:rFonts w:asciiTheme="minorHAnsi" w:hAnsiTheme="minorHAnsi" w:cs="Tahoma"/>
          <w:sz w:val="24"/>
          <w:szCs w:val="24"/>
        </w:rPr>
        <w:t>/</w:t>
      </w:r>
      <w:r w:rsidR="004B64F0" w:rsidRPr="00A17E12">
        <w:rPr>
          <w:rFonts w:asciiTheme="minorHAnsi" w:hAnsiTheme="minorHAnsi"/>
        </w:rPr>
        <w:t>Request Sample:</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w:t>
            </w:r>
            <w:proofErr w:type="spellStart"/>
            <w:r w:rsidR="00A17E12">
              <w:rPr>
                <w:rFonts w:asciiTheme="minorHAnsi" w:eastAsia="Times New Roman" w:hAnsiTheme="minorHAnsi" w:cs="Tahoma"/>
                <w:sz w:val="24"/>
                <w:szCs w:val="24"/>
              </w:rPr>
              <w:t>Mer</w:t>
            </w:r>
            <w:proofErr w:type="spellEnd"/>
            <w:r w:rsidR="00A17E12">
              <w:rPr>
                <w:rFonts w:asciiTheme="minorHAnsi" w:eastAsia="Times New Roman" w:hAnsiTheme="minorHAnsi" w:cs="Tahoma"/>
                <w:sz w:val="24"/>
                <w:szCs w:val="24"/>
              </w:rPr>
              <w:t>/009</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Request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Tahoma"/>
                <w:b/>
                <w:bCs/>
                <w:sz w:val="24"/>
                <w:szCs w:val="24"/>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Buyer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When buyer request for any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Buyer prepares details specification of sample item and sends specification to Merchandiser. Merchandiser receives sample item specification with all instruction documents.</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both technical and design details.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Acknowledging the sample request and develop the sample accordingly.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sample item and sends specification to Merchandiser.</w:t>
            </w:r>
          </w:p>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Merchandiser receives sample item specification with all documents.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A17E12" w:rsidRDefault="00A17E12" w:rsidP="004B64F0">
      <w:pPr>
        <w:pStyle w:val="Heading2"/>
        <w:rPr>
          <w:rFonts w:asciiTheme="minorHAnsi" w:hAnsiTheme="minorHAnsi"/>
        </w:rPr>
      </w:pPr>
      <w:bookmarkStart w:id="33" w:name="_Toc430790446"/>
      <w:r w:rsidRPr="00A17E12">
        <w:rPr>
          <w:rFonts w:asciiTheme="minorHAnsi" w:hAnsiTheme="minorHAnsi" w:cs="Tahoma"/>
          <w:sz w:val="24"/>
          <w:szCs w:val="24"/>
        </w:rPr>
        <w:lastRenderedPageBreak/>
        <w:t>UC/</w:t>
      </w:r>
      <w:proofErr w:type="spellStart"/>
      <w:r w:rsidRPr="00A17E12">
        <w:rPr>
          <w:rFonts w:asciiTheme="minorHAnsi" w:hAnsiTheme="minorHAnsi" w:cs="Tahoma"/>
          <w:sz w:val="24"/>
          <w:szCs w:val="24"/>
        </w:rPr>
        <w:t>Mer</w:t>
      </w:r>
      <w:proofErr w:type="spellEnd"/>
      <w:r w:rsidRPr="00A17E12">
        <w:rPr>
          <w:rFonts w:asciiTheme="minorHAnsi" w:hAnsiTheme="minorHAnsi" w:cs="Tahoma"/>
          <w:sz w:val="24"/>
          <w:szCs w:val="24"/>
        </w:rPr>
        <w:t>/010</w:t>
      </w:r>
      <w:r w:rsidR="004B64F0" w:rsidRPr="00A17E12">
        <w:rPr>
          <w:rFonts w:asciiTheme="minorHAnsi" w:hAnsiTheme="minorHAnsi" w:cs="Tahoma"/>
          <w:sz w:val="24"/>
          <w:szCs w:val="24"/>
        </w:rPr>
        <w:t>/</w:t>
      </w:r>
      <w:r w:rsidR="004B64F0" w:rsidRPr="00A17E12">
        <w:rPr>
          <w:rFonts w:asciiTheme="minorHAnsi" w:hAnsiTheme="minorHAnsi"/>
        </w:rPr>
        <w:t>Submit Sample:</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w:t>
            </w:r>
            <w:proofErr w:type="spellStart"/>
            <w:r w:rsidR="00A17E12">
              <w:rPr>
                <w:rFonts w:asciiTheme="minorHAnsi" w:eastAsia="Times New Roman" w:hAnsiTheme="minorHAnsi" w:cs="Tahoma"/>
                <w:sz w:val="24"/>
                <w:szCs w:val="24"/>
              </w:rPr>
              <w:t>Mer</w:t>
            </w:r>
            <w:proofErr w:type="spellEnd"/>
            <w:r w:rsidR="00A17E12">
              <w:rPr>
                <w:rFonts w:asciiTheme="minorHAnsi" w:eastAsia="Times New Roman" w:hAnsiTheme="minorHAnsi" w:cs="Tahoma"/>
                <w:sz w:val="24"/>
                <w:szCs w:val="24"/>
              </w:rPr>
              <w:t>/010</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Submit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spacing w:after="0"/>
              <w:rPr>
                <w:rFonts w:asciiTheme="minorHAnsi" w:eastAsia="Times New Roman" w:hAnsiTheme="minorHAnsi" w:cs="Arial"/>
                <w:b/>
              </w:rPr>
            </w:pPr>
            <w:r>
              <w:rPr>
                <w:rFonts w:asciiTheme="minorHAnsi" w:eastAsia="Times New Roman" w:hAnsiTheme="minorHAnsi" w:cs="Arial"/>
              </w:rPr>
              <w:t xml:space="preserve">Date Created: </w:t>
            </w:r>
            <w:r w:rsidRPr="005E3AEB">
              <w:rPr>
                <w:rFonts w:asciiTheme="minorHAnsi" w:eastAsia="Times New Roman" w:hAnsiTheme="minorHAnsi" w:cs="Arial"/>
                <w:b/>
              </w:rPr>
              <w:t>22</w:t>
            </w:r>
            <w:r w:rsidR="004B64F0" w:rsidRPr="005E3AEB">
              <w:rPr>
                <w:rFonts w:asciiTheme="minorHAnsi" w:eastAsia="Times New Roman" w:hAnsiTheme="minorHAnsi" w:cs="Arial"/>
                <w:b/>
              </w:rPr>
              <w:t xml:space="preserve">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 Service</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submit any sample against the sample request.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Merchandiser receives the developed sample and submits that sample to Buyer against the sample request.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request from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Submit the sample to Buyer as per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sends sample specification to Designer for creates a sample item.</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Designer prepares a sample item and sends the sample item to Merchandiser.</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receives the sample item and sends to Buyer by Courier or Hand to Hand.</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Buyer receive sample item. Buyer approved sample item depends on some condition-</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Receive: if sample item matched by buyer specification and there is no amendment, sample approval send to Merchandiser.</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Rework: if any amendment or any mismatch with specification then buyer sends the sample with necessary amendment for rework.</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/009</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8C5342" w:rsidP="004B64F0">
      <w:pPr>
        <w:pStyle w:val="Heading2"/>
        <w:rPr>
          <w:rFonts w:asciiTheme="minorHAnsi" w:hAnsiTheme="minorHAnsi"/>
        </w:rPr>
      </w:pPr>
      <w:bookmarkStart w:id="34" w:name="_Toc430790447"/>
      <w:r w:rsidRPr="008C5342">
        <w:rPr>
          <w:rFonts w:asciiTheme="minorHAnsi" w:hAnsiTheme="minorHAnsi" w:cs="Tahoma"/>
          <w:sz w:val="24"/>
          <w:szCs w:val="24"/>
        </w:rPr>
        <w:lastRenderedPageBreak/>
        <w:t>UC/</w:t>
      </w:r>
      <w:proofErr w:type="spellStart"/>
      <w:r w:rsidRPr="008C5342">
        <w:rPr>
          <w:rFonts w:asciiTheme="minorHAnsi" w:hAnsiTheme="minorHAnsi" w:cs="Tahoma"/>
          <w:sz w:val="24"/>
          <w:szCs w:val="24"/>
        </w:rPr>
        <w:t>Mer</w:t>
      </w:r>
      <w:proofErr w:type="spellEnd"/>
      <w:r w:rsidRPr="008C5342">
        <w:rPr>
          <w:rFonts w:asciiTheme="minorHAnsi" w:hAnsiTheme="minorHAnsi" w:cs="Tahoma"/>
          <w:sz w:val="24"/>
          <w:szCs w:val="24"/>
        </w:rPr>
        <w:t>/011</w:t>
      </w:r>
      <w:r w:rsidR="004B64F0" w:rsidRPr="008C5342">
        <w:rPr>
          <w:rFonts w:asciiTheme="minorHAnsi" w:hAnsiTheme="minorHAnsi" w:cs="Arial"/>
          <w:szCs w:val="22"/>
        </w:rPr>
        <w:t>/</w:t>
      </w:r>
      <w:r w:rsidR="004B64F0" w:rsidRPr="008C5342">
        <w:rPr>
          <w:rFonts w:asciiTheme="minorHAnsi" w:hAnsiTheme="minorHAnsi"/>
        </w:rPr>
        <w:t>Request Rework:</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8C5342">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w:t>
            </w:r>
            <w:proofErr w:type="spellStart"/>
            <w:r w:rsidR="008C5342">
              <w:rPr>
                <w:rFonts w:asciiTheme="minorHAnsi" w:eastAsia="Times New Roman" w:hAnsiTheme="minorHAnsi" w:cs="Tahoma"/>
                <w:sz w:val="24"/>
                <w:szCs w:val="24"/>
              </w:rPr>
              <w:t>Mer</w:t>
            </w:r>
            <w:proofErr w:type="spellEnd"/>
            <w:r w:rsidR="008C5342">
              <w:rPr>
                <w:rFonts w:asciiTheme="minorHAnsi" w:eastAsia="Times New Roman" w:hAnsiTheme="minorHAnsi" w:cs="Tahoma"/>
                <w:sz w:val="24"/>
                <w:szCs w:val="24"/>
              </w:rPr>
              <w:t>/011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Request Rework </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rework order from Buyer for any submitted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When Merchandiser receives rework order from Buyer for any submitted sample and sends to sample designer.</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must be submitted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Re submission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Satisfy the sample rework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If the submitted sample does not satisfy the Buyer then Buyer request with the necessary instruction for rework of that sample.</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Merchandiser addresses the rework instruction and develops accordingly and sends to buyer.</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 xml:space="preserve">Rework may continue until Buyer and Merchandiser comes to their satisfaction level.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/010</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4B64F0" w:rsidP="004B64F0">
      <w:pPr>
        <w:pStyle w:val="Heading2"/>
        <w:rPr>
          <w:rFonts w:asciiTheme="minorHAnsi" w:hAnsiTheme="minorHAnsi"/>
        </w:rPr>
      </w:pPr>
      <w:bookmarkStart w:id="35" w:name="_Toc430790448"/>
      <w:r w:rsidRPr="008C5342">
        <w:rPr>
          <w:rFonts w:asciiTheme="minorHAnsi" w:hAnsiTheme="minorHAnsi" w:cs="Tahoma"/>
          <w:sz w:val="24"/>
          <w:szCs w:val="24"/>
        </w:rPr>
        <w:lastRenderedPageBreak/>
        <w:t>UC/</w:t>
      </w:r>
      <w:proofErr w:type="spellStart"/>
      <w:r w:rsidRPr="008C5342">
        <w:rPr>
          <w:rFonts w:asciiTheme="minorHAnsi" w:hAnsiTheme="minorHAnsi" w:cs="Tahoma"/>
          <w:sz w:val="24"/>
          <w:szCs w:val="24"/>
        </w:rPr>
        <w:t>Mer</w:t>
      </w:r>
      <w:proofErr w:type="spellEnd"/>
      <w:r w:rsidRPr="008C5342">
        <w:rPr>
          <w:rFonts w:asciiTheme="minorHAnsi" w:hAnsiTheme="minorHAnsi" w:cs="Tahoma"/>
          <w:sz w:val="24"/>
          <w:szCs w:val="24"/>
        </w:rPr>
        <w:t>/0</w:t>
      </w:r>
      <w:r w:rsidR="008C5342">
        <w:rPr>
          <w:rFonts w:asciiTheme="minorHAnsi" w:hAnsiTheme="minorHAnsi" w:cs="Tahoma"/>
          <w:sz w:val="24"/>
          <w:szCs w:val="24"/>
        </w:rPr>
        <w:t>12</w:t>
      </w:r>
      <w:r w:rsidRPr="008C5342">
        <w:rPr>
          <w:rFonts w:asciiTheme="minorHAnsi" w:hAnsiTheme="minorHAnsi" w:cs="Arial"/>
        </w:rPr>
        <w:t>/</w:t>
      </w:r>
      <w:r w:rsidRPr="008C5342">
        <w:rPr>
          <w:rFonts w:asciiTheme="minorHAnsi" w:hAnsiTheme="minorHAnsi"/>
        </w:rPr>
        <w:t>Receive Export Order (SO):</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w:t>
            </w:r>
            <w:proofErr w:type="spellStart"/>
            <w:r w:rsidR="008C5342">
              <w:rPr>
                <w:rFonts w:asciiTheme="minorHAnsi" w:eastAsia="Times New Roman" w:hAnsiTheme="minorHAnsi" w:cs="Tahoma"/>
                <w:sz w:val="24"/>
                <w:szCs w:val="24"/>
              </w:rPr>
              <w:t>Mer</w:t>
            </w:r>
            <w:proofErr w:type="spellEnd"/>
            <w:r w:rsidR="008C5342">
              <w:rPr>
                <w:rFonts w:asciiTheme="minorHAnsi" w:eastAsia="Times New Roman" w:hAnsiTheme="minorHAnsi" w:cs="Tahoma"/>
                <w:sz w:val="24"/>
                <w:szCs w:val="24"/>
              </w:rPr>
              <w:t>/012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Receive Export Order (SO)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614972">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export PO(sales order) from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614972" w:rsidRDefault="004B64F0" w:rsidP="00614972">
            <w:pPr>
              <w:spacing w:after="0"/>
              <w:rPr>
                <w:rFonts w:asciiTheme="minorHAnsi" w:eastAsia="Times New Roman" w:hAnsiTheme="minorHAnsi" w:cs="Arial"/>
              </w:rPr>
            </w:pPr>
            <w:r w:rsidRPr="004B64F0">
              <w:rPr>
                <w:rFonts w:asciiTheme="minorHAnsi" w:eastAsia="Times New Roman" w:hAnsiTheme="minorHAnsi" w:cs="Arial"/>
              </w:rPr>
              <w:t xml:space="preserve">Buyer gives the Export Purchase Order after quotation finalization. Export Order contains details Color and size wise order quantity, Unit of measurement, rate, Currency, Shipment Date, Shipment Destinations, Shipping Mode, HS Code, tolerance, Delivery Terms, Technical specification etc.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 xml:space="preserve">Confirm style have to exist </w:t>
            </w:r>
          </w:p>
          <w:p w:rsidR="00614972" w:rsidRP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Quotation have to be accept</w:t>
            </w:r>
            <w:r w:rsidR="00557983">
              <w:rPr>
                <w:rFonts w:asciiTheme="minorHAnsi" w:eastAsia="Times New Roman" w:hAnsiTheme="minorHAnsi" w:cs="Arial"/>
              </w:rPr>
              <w:t>ed</w:t>
            </w:r>
            <w:r>
              <w:rPr>
                <w:rFonts w:asciiTheme="minorHAnsi" w:eastAsia="Times New Roman" w:hAnsiTheme="minorHAnsi" w:cs="Arial"/>
              </w:rPr>
              <w:t xml:space="preserve"> by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Create a sales order in the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Buyer gives the Export Purchase Order after quotation finalization.</w:t>
            </w:r>
          </w:p>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 xml:space="preserve"> Export Order contains details Color and size wise order quantity, Unit of measurement, rate, Currency, Shipment Date, Shipment Destinations, Shipping Mode, HS Code, tolerance, Delivery Terms, Technical specification etc. </w:t>
            </w:r>
          </w:p>
          <w:p w:rsidR="004B64F0" w:rsidRPr="004B64F0" w:rsidRDefault="004B64F0" w:rsidP="00557983">
            <w:pPr>
              <w:pStyle w:val="ListParagraph"/>
              <w:numPr>
                <w:ilvl w:val="0"/>
                <w:numId w:val="29"/>
              </w:numPr>
              <w:spacing w:after="160" w:line="259" w:lineRule="auto"/>
              <w:rPr>
                <w:rFonts w:asciiTheme="minorHAnsi" w:eastAsia="Times New Roman" w:hAnsiTheme="minorHAnsi" w:cs="Arial"/>
              </w:rPr>
            </w:pPr>
            <w:r w:rsidRPr="004B64F0">
              <w:rPr>
                <w:rFonts w:asciiTheme="minorHAnsi" w:hAnsiTheme="minorHAnsi"/>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6" w:name="_Toc430790449"/>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/013</w:t>
      </w:r>
      <w:r w:rsidR="004B64F0" w:rsidRPr="000A75AF">
        <w:rPr>
          <w:rFonts w:asciiTheme="minorHAnsi" w:hAnsiTheme="minorHAnsi" w:cs="Arial"/>
        </w:rPr>
        <w:t>/</w:t>
      </w:r>
      <w:r w:rsidR="004B64F0" w:rsidRPr="000A75AF">
        <w:rPr>
          <w:rFonts w:asciiTheme="minorHAnsi" w:hAnsiTheme="minorHAnsi"/>
        </w:rPr>
        <w:t xml:space="preserve">Amend Export </w:t>
      </w:r>
      <w:r w:rsidR="005E3AEB" w:rsidRPr="000A75AF">
        <w:rPr>
          <w:rFonts w:asciiTheme="minorHAnsi" w:hAnsiTheme="minorHAnsi"/>
        </w:rPr>
        <w:t>Order (</w:t>
      </w:r>
      <w:r w:rsidR="004B64F0" w:rsidRPr="000A75AF">
        <w:rPr>
          <w:rFonts w:asciiTheme="minorHAnsi" w:hAnsiTheme="minorHAnsi"/>
        </w:rPr>
        <w:t>SO):</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Amend Export Order(SO)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amendment/change request</w:t>
            </w:r>
            <w:r w:rsidR="00D55EA0">
              <w:rPr>
                <w:rFonts w:asciiTheme="minorHAnsi" w:eastAsia="Times New Roman" w:hAnsiTheme="minorHAnsi" w:cs="Arial"/>
              </w:rPr>
              <w:t xml:space="preserve"> in export order</w:t>
            </w:r>
            <w:r w:rsidRPr="004B64F0">
              <w:rPr>
                <w:rFonts w:asciiTheme="minorHAnsi" w:eastAsia="Times New Roman" w:hAnsiTheme="minorHAnsi" w:cs="Arial"/>
              </w:rPr>
              <w:t xml:space="preserve"> from the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D55EA0">
            <w:pPr>
              <w:spacing w:after="0"/>
              <w:rPr>
                <w:rFonts w:asciiTheme="minorHAnsi" w:eastAsia="Times New Roman" w:hAnsiTheme="minorHAnsi" w:cs="Arial"/>
              </w:rPr>
            </w:pPr>
            <w:r>
              <w:rPr>
                <w:rFonts w:asciiTheme="minorHAnsi" w:eastAsia="Times New Roman" w:hAnsiTheme="minorHAnsi" w:cs="Arial"/>
              </w:rPr>
              <w:t>If merchandiser receive amendment note on export order from buyer then s/he i</w:t>
            </w:r>
            <w:r w:rsidR="004B64F0" w:rsidRPr="004B64F0">
              <w:rPr>
                <w:rFonts w:asciiTheme="minorHAnsi" w:eastAsia="Times New Roman" w:hAnsiTheme="minorHAnsi" w:cs="Arial"/>
              </w:rPr>
              <w:t>ncorporate those amendments in Export Purchase Order</w:t>
            </w:r>
            <w:r>
              <w:rPr>
                <w:rFonts w:asciiTheme="minorHAnsi" w:eastAsia="Times New Roman" w:hAnsiTheme="minorHAnsi" w:cs="Arial"/>
              </w:rPr>
              <w:t xml:space="preserve"> and</w:t>
            </w:r>
            <w:r w:rsidR="004B64F0" w:rsidRPr="004B64F0">
              <w:rPr>
                <w:rFonts w:asciiTheme="minorHAnsi" w:eastAsia="Times New Roman" w:hAnsiTheme="minorHAnsi" w:cs="Arial"/>
              </w:rPr>
              <w:t xml:space="preserve"> </w:t>
            </w:r>
            <w:r>
              <w:rPr>
                <w:rFonts w:asciiTheme="minorHAnsi" w:eastAsia="Times New Roman" w:hAnsiTheme="minorHAnsi" w:cs="Arial"/>
              </w:rPr>
              <w:t>proceed</w:t>
            </w:r>
            <w:r w:rsidR="004B64F0" w:rsidRPr="004B64F0">
              <w:rPr>
                <w:rFonts w:asciiTheme="minorHAnsi" w:eastAsia="Times New Roman" w:hAnsiTheme="minorHAnsi" w:cs="Arial"/>
              </w:rPr>
              <w:t xml:space="preserve"> </w:t>
            </w:r>
            <w:r>
              <w:rPr>
                <w:rFonts w:asciiTheme="minorHAnsi" w:eastAsia="Times New Roman" w:hAnsiTheme="minorHAnsi" w:cs="Arial"/>
              </w:rPr>
              <w:t>accordingly.</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Buyer gives the amendment </w:t>
            </w:r>
            <w:r w:rsidR="00D55EA0">
              <w:rPr>
                <w:rFonts w:asciiTheme="minorHAnsi" w:eastAsia="Times New Roman" w:hAnsiTheme="minorHAnsi" w:cs="Arial"/>
              </w:rPr>
              <w:t>note</w:t>
            </w:r>
            <w:r w:rsidRPr="004B64F0">
              <w:rPr>
                <w:rFonts w:asciiTheme="minorHAnsi" w:eastAsia="Times New Roman" w:hAnsiTheme="minorHAnsi" w:cs="Arial"/>
              </w:rPr>
              <w:t xml:space="preserve"> to merchandiser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CB6437">
            <w:pPr>
              <w:spacing w:after="0"/>
              <w:rPr>
                <w:rFonts w:asciiTheme="minorHAnsi" w:eastAsia="Times New Roman" w:hAnsiTheme="minorHAnsi" w:cs="Arial"/>
              </w:rPr>
            </w:pPr>
            <w:r>
              <w:rPr>
                <w:rFonts w:asciiTheme="minorHAnsi" w:eastAsia="Times New Roman" w:hAnsiTheme="minorHAnsi" w:cs="Arial"/>
              </w:rPr>
              <w:t xml:space="preserve">Address the </w:t>
            </w:r>
            <w:r w:rsidR="00CB6437">
              <w:rPr>
                <w:rFonts w:asciiTheme="minorHAnsi" w:eastAsia="Times New Roman" w:hAnsiTheme="minorHAnsi" w:cs="Arial"/>
              </w:rPr>
              <w:t xml:space="preserve">buyer given amendment </w:t>
            </w:r>
            <w:r>
              <w:rPr>
                <w:rFonts w:asciiTheme="minorHAnsi" w:eastAsia="Times New Roman" w:hAnsiTheme="minorHAnsi" w:cs="Arial"/>
              </w:rPr>
              <w:t xml:space="preserve"> in sales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If there is any amendment in Export Purchase Order then concerned merchandiser receive amendment note from buyer.</w:t>
            </w:r>
          </w:p>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Incorporate those amendments in Export Purchase Order.  </w:t>
            </w:r>
          </w:p>
          <w:p w:rsidR="004B64F0" w:rsidRPr="004B64F0" w:rsidRDefault="004B64F0" w:rsidP="00D55EA0">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7" w:name="_Toc430790450"/>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/014</w:t>
      </w:r>
      <w:r w:rsidR="004B64F0" w:rsidRPr="000A75AF">
        <w:rPr>
          <w:rFonts w:asciiTheme="minorHAnsi" w:hAnsiTheme="minorHAnsi" w:cs="Arial"/>
        </w:rPr>
        <w:t>/</w:t>
      </w:r>
      <w:r w:rsidR="004B64F0" w:rsidRPr="000A75AF">
        <w:rPr>
          <w:rFonts w:asciiTheme="minorHAnsi" w:hAnsiTheme="minorHAnsi"/>
        </w:rPr>
        <w:t>Create Consumption:</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Create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2920F3" w:rsidP="00E42ABD">
            <w:pPr>
              <w:spacing w:after="0"/>
              <w:rPr>
                <w:rFonts w:asciiTheme="minorHAnsi" w:eastAsia="Times New Roman" w:hAnsiTheme="minorHAnsi" w:cs="Arial"/>
              </w:rPr>
            </w:pPr>
            <w:r>
              <w:rPr>
                <w:rFonts w:asciiTheme="minorHAnsi" w:eastAsia="Times New Roman" w:hAnsiTheme="minorHAnsi" w:cs="Arial"/>
              </w:rPr>
              <w:t xml:space="preserve">When merchandiser wants to create raw material consumption template for any style and/or export </w:t>
            </w:r>
            <w:r w:rsidR="00E42ABD">
              <w:rPr>
                <w:rFonts w:asciiTheme="minorHAnsi" w:eastAsia="Times New Roman" w:hAnsiTheme="minorHAnsi" w:cs="Arial"/>
              </w:rPr>
              <w:t>PO</w:t>
            </w:r>
            <w:r>
              <w:rPr>
                <w:rFonts w:asciiTheme="minorHAnsi" w:eastAsia="Times New Roman" w:hAnsiTheme="minorHAnsi" w:cs="Arial"/>
              </w:rPr>
              <w: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E42ABD">
            <w:pPr>
              <w:spacing w:after="0"/>
              <w:rPr>
                <w:rFonts w:asciiTheme="minorHAnsi" w:eastAsia="Times New Roman" w:hAnsiTheme="minorHAnsi" w:cs="Arial"/>
              </w:rPr>
            </w:pPr>
            <w:r w:rsidRPr="004B64F0">
              <w:rPr>
                <w:rFonts w:asciiTheme="minorHAnsi" w:eastAsia="Times New Roman" w:hAnsiTheme="minorHAnsi" w:cs="Arial"/>
              </w:rPr>
              <w:t xml:space="preserve">Merchandiser </w:t>
            </w:r>
            <w:r w:rsidR="00774FFF"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an ideal Finished Goods quantity </w:t>
            </w:r>
            <w:r w:rsidR="00E42ABD">
              <w:rPr>
                <w:rFonts w:asciiTheme="minorHAnsi" w:eastAsia="Times New Roman" w:hAnsiTheme="minorHAnsi" w:cs="Arial"/>
              </w:rPr>
              <w:t xml:space="preserve">based on style and/or Export PO.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E42ABD"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Style and/or Export PO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Define </w:t>
            </w:r>
            <w:r w:rsidR="0096162C">
              <w:rPr>
                <w:rFonts w:asciiTheme="minorHAnsi" w:eastAsia="Times New Roman" w:hAnsiTheme="minorHAnsi" w:cs="Arial"/>
              </w:rPr>
              <w:t xml:space="preserve">raw materials </w:t>
            </w:r>
            <w:r w:rsidRPr="004B64F0">
              <w:rPr>
                <w:rFonts w:asciiTheme="minorHAnsi" w:eastAsia="Times New Roman" w:hAnsiTheme="minorHAnsi" w:cs="Arial"/>
              </w:rPr>
              <w:t>consumption logic</w:t>
            </w:r>
          </w:p>
        </w:tc>
      </w:tr>
      <w:tr w:rsidR="004B64F0" w:rsidRPr="004B64F0" w:rsidTr="0096162C">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Merchandiser receive style from buyer</w:t>
            </w:r>
          </w:p>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Merchandiser gets export order from buyer </w:t>
            </w:r>
          </w:p>
          <w:p w:rsidR="004B64F0" w:rsidRPr="00F17AFD" w:rsidRDefault="004B64F0" w:rsidP="0096162C">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Respective Merchandiser </w:t>
            </w:r>
            <w:r w:rsidR="005E3AEB"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w:t>
            </w:r>
            <w:r w:rsidR="005E3AEB">
              <w:rPr>
                <w:rFonts w:asciiTheme="minorHAnsi" w:eastAsia="Times New Roman" w:hAnsiTheme="minorHAnsi" w:cs="Arial"/>
              </w:rPr>
              <w:t xml:space="preserve">n ideal Finished Goods quantity </w:t>
            </w:r>
            <w:r w:rsidR="0096162C">
              <w:rPr>
                <w:rFonts w:asciiTheme="minorHAnsi" w:eastAsia="Times New Roman" w:hAnsiTheme="minorHAnsi" w:cs="Arial"/>
              </w:rPr>
              <w:t>style and/or Export PO.</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 xml:space="preserve">consumption can be done based on Export PO </w:t>
            </w:r>
          </w:p>
          <w:p w:rsidR="005E3AEB" w:rsidRP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consumption can be done based on both style and Export PO</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8" w:name="_Toc430790451"/>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/015</w:t>
      </w:r>
      <w:r w:rsidR="004B64F0" w:rsidRPr="000A75AF">
        <w:rPr>
          <w:rFonts w:asciiTheme="minorHAnsi" w:hAnsiTheme="minorHAnsi" w:cs="Arial"/>
        </w:rPr>
        <w:t>/</w:t>
      </w:r>
      <w:r w:rsidR="004B64F0" w:rsidRPr="000A75AF">
        <w:rPr>
          <w:rFonts w:asciiTheme="minorHAnsi" w:hAnsiTheme="minorHAnsi"/>
        </w:rPr>
        <w:t>Approve Consumption:</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Approve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0"/>
              <w:rPr>
                <w:rFonts w:asciiTheme="minorHAnsi" w:eastAsia="Times New Roman" w:hAnsiTheme="minorHAnsi" w:cs="Arial"/>
              </w:rPr>
            </w:pPr>
            <w:r w:rsidRPr="004B64F0">
              <w:rPr>
                <w:rFonts w:asciiTheme="minorHAnsi" w:hAnsiTheme="minorHAnsi" w:cs="Arial"/>
                <w:color w:val="000000"/>
              </w:rPr>
              <w:t>Approval Authority</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Whe</w:t>
            </w:r>
            <w:r w:rsidR="00816543">
              <w:rPr>
                <w:rFonts w:asciiTheme="minorHAnsi" w:eastAsia="Times New Roman" w:hAnsiTheme="minorHAnsi" w:cs="Arial"/>
              </w:rPr>
              <w:t>n approval authority wants to approve any</w:t>
            </w:r>
            <w:r w:rsidRPr="004B64F0">
              <w:rPr>
                <w:rFonts w:asciiTheme="minorHAnsi" w:eastAsia="Times New Roman" w:hAnsiTheme="minorHAnsi" w:cs="Arial"/>
              </w:rPr>
              <w:t xml:space="preserve"> raw materials</w:t>
            </w:r>
            <w:r w:rsidR="00DB7E25">
              <w:rPr>
                <w:rFonts w:asciiTheme="minorHAnsi" w:eastAsia="Times New Roman" w:hAnsiTheme="minorHAnsi" w:cs="Arial"/>
              </w:rPr>
              <w:t xml:space="preserve">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AD3498">
            <w:pPr>
              <w:spacing w:after="0"/>
              <w:rPr>
                <w:rFonts w:asciiTheme="minorHAnsi" w:eastAsia="Times New Roman" w:hAnsiTheme="minorHAnsi" w:cs="Arial"/>
              </w:rPr>
            </w:pPr>
            <w:r w:rsidRPr="004B64F0">
              <w:rPr>
                <w:rFonts w:asciiTheme="minorHAnsi" w:eastAsia="Times New Roman" w:hAnsiTheme="minorHAnsi" w:cs="Arial"/>
              </w:rPr>
              <w:t xml:space="preserve">Merchandiser will take consumption approval from authority. After approval </w:t>
            </w:r>
            <w:r w:rsidR="00053ABD">
              <w:rPr>
                <w:rFonts w:asciiTheme="minorHAnsi" w:eastAsia="Times New Roman" w:hAnsiTheme="minorHAnsi" w:cs="Arial"/>
              </w:rPr>
              <w:t>declared items and quantity will be</w:t>
            </w:r>
            <w:r w:rsidRPr="004B64F0">
              <w:rPr>
                <w:rFonts w:asciiTheme="minorHAnsi" w:eastAsia="Times New Roman" w:hAnsiTheme="minorHAnsi" w:cs="Arial"/>
              </w:rPr>
              <w:t xml:space="preserve"> freeze.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Defined consumption allocation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AD3498" w:rsidP="00AD3498">
            <w:pPr>
              <w:spacing w:after="0"/>
              <w:rPr>
                <w:rFonts w:asciiTheme="minorHAnsi" w:eastAsia="Times New Roman" w:hAnsiTheme="minorHAnsi" w:cs="Arial"/>
              </w:rPr>
            </w:pPr>
            <w:r>
              <w:rPr>
                <w:rFonts w:asciiTheme="minorHAnsi" w:hAnsiTheme="minorHAnsi"/>
              </w:rPr>
              <w:t>Freeze the item and quantity in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Merchandiser will create raw material consumption template</w:t>
            </w:r>
          </w:p>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 xml:space="preserve">Approval authority will approved the </w:t>
            </w:r>
            <w:r w:rsidR="00097ECE">
              <w:rPr>
                <w:rFonts w:asciiTheme="minorHAnsi" w:hAnsiTheme="minorHAnsi"/>
              </w:rPr>
              <w:t xml:space="preserve">raw material </w:t>
            </w:r>
            <w:r>
              <w:rPr>
                <w:rFonts w:asciiTheme="minorHAnsi" w:hAnsiTheme="minorHAnsi"/>
              </w:rPr>
              <w:t>consumption template</w:t>
            </w:r>
          </w:p>
          <w:p w:rsidR="004B64F0" w:rsidRPr="004B64F0" w:rsidRDefault="004B64F0" w:rsidP="004807E4">
            <w:pPr>
              <w:pStyle w:val="ListParagraph"/>
              <w:numPr>
                <w:ilvl w:val="0"/>
                <w:numId w:val="31"/>
              </w:numPr>
              <w:spacing w:after="160" w:line="259" w:lineRule="auto"/>
              <w:rPr>
                <w:rFonts w:asciiTheme="minorHAnsi" w:hAnsiTheme="minorHAnsi"/>
              </w:rPr>
            </w:pPr>
            <w:r w:rsidRPr="004B64F0">
              <w:rPr>
                <w:rFonts w:asciiTheme="minorHAnsi" w:hAnsiTheme="minorHAnsi"/>
              </w:rPr>
              <w:t xml:space="preserve">After approval consumption </w:t>
            </w:r>
            <w:r w:rsidR="00774FFF">
              <w:rPr>
                <w:rFonts w:asciiTheme="minorHAnsi" w:hAnsiTheme="minorHAnsi"/>
              </w:rPr>
              <w:t>ratio</w:t>
            </w:r>
            <w:r w:rsidRPr="004B64F0">
              <w:rPr>
                <w:rFonts w:asciiTheme="minorHAnsi" w:hAnsiTheme="minorHAnsi"/>
              </w:rPr>
              <w:t xml:space="preserve"> will </w:t>
            </w:r>
            <w:r w:rsidR="00774FFF">
              <w:rPr>
                <w:rFonts w:asciiTheme="minorHAnsi" w:hAnsiTheme="minorHAnsi"/>
              </w:rPr>
              <w:t xml:space="preserve">be </w:t>
            </w:r>
            <w:r w:rsidR="00F17AFD" w:rsidRPr="004B64F0">
              <w:rPr>
                <w:rFonts w:asciiTheme="minorHAnsi" w:hAnsiTheme="minorHAnsi"/>
              </w:rPr>
              <w:t>freeze</w:t>
            </w:r>
            <w:r w:rsidRPr="004B64F0">
              <w:rPr>
                <w:rFonts w:asciiTheme="minorHAnsi" w:hAnsiTheme="minorHAnsi"/>
              </w:rPr>
              <w:t>.</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F17AFD">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0A75AF" w:rsidRDefault="007271E0" w:rsidP="00774FFF">
      <w:pPr>
        <w:pStyle w:val="Heading2"/>
        <w:rPr>
          <w:rFonts w:asciiTheme="minorHAnsi" w:hAnsiTheme="minorHAnsi"/>
        </w:rPr>
      </w:pPr>
      <w:bookmarkStart w:id="39" w:name="_Toc430790452"/>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/016</w:t>
      </w:r>
      <w:r w:rsidR="00774FFF" w:rsidRPr="000A75AF">
        <w:rPr>
          <w:rFonts w:asciiTheme="minorHAnsi" w:hAnsiTheme="minorHAnsi" w:cs="Arial"/>
        </w:rPr>
        <w:t>/</w:t>
      </w:r>
      <w:r w:rsidR="00774FFF">
        <w:rPr>
          <w:rFonts w:asciiTheme="minorHAnsi" w:hAnsiTheme="minorHAnsi"/>
        </w:rPr>
        <w:t>Amend</w:t>
      </w:r>
      <w:r w:rsidR="00774FFF" w:rsidRPr="000A75AF">
        <w:rPr>
          <w:rFonts w:asciiTheme="minorHAnsi" w:hAnsiTheme="minorHAnsi"/>
        </w:rPr>
        <w:t xml:space="preserve"> Consumption: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4B64F0"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271E0">
            <w:pPr>
              <w:spacing w:before="240" w:after="0"/>
              <w:rPr>
                <w:rFonts w:asciiTheme="minorHAnsi" w:hAnsiTheme="minorHAnsi" w:cs="Arial"/>
                <w:b/>
              </w:rPr>
            </w:pPr>
            <w:r w:rsidRPr="004B64F0">
              <w:rPr>
                <w:rFonts w:asciiTheme="minorHAnsi" w:eastAsia="Times New Roman" w:hAnsiTheme="minorHAnsi" w:cs="Arial"/>
              </w:rPr>
              <w:t xml:space="preserve">Use Case ID: </w:t>
            </w: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w:t>
            </w:r>
            <w:r w:rsidR="007271E0">
              <w:rPr>
                <w:rFonts w:asciiTheme="minorHAnsi" w:eastAsia="Times New Roman" w:hAnsiTheme="minorHAnsi" w:cs="Tahoma"/>
                <w:sz w:val="24"/>
                <w:szCs w:val="24"/>
              </w:rPr>
              <w:t>6</w:t>
            </w:r>
          </w:p>
        </w:tc>
      </w:tr>
      <w:tr w:rsidR="00774FFF" w:rsidRPr="004B64F0"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774FFF">
              <w:rPr>
                <w:rFonts w:asciiTheme="minorHAnsi" w:hAnsiTheme="minorHAnsi"/>
                <w:b/>
              </w:rPr>
              <w:t>Amend Consumption</w:t>
            </w:r>
          </w:p>
        </w:tc>
      </w:tr>
      <w:tr w:rsidR="00774FFF" w:rsidRPr="004B64F0"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0"/>
              <w:rPr>
                <w:rFonts w:asciiTheme="minorHAnsi" w:eastAsia="Times New Roman" w:hAnsiTheme="minorHAnsi" w:cs="Arial"/>
              </w:rPr>
            </w:pPr>
            <w:r>
              <w:rPr>
                <w:rFonts w:asciiTheme="minorHAnsi" w:hAnsiTheme="minorHAnsi" w:cs="Arial"/>
                <w:color w:val="000000"/>
              </w:rPr>
              <w:t>Merchandiser</w:t>
            </w:r>
          </w:p>
        </w:tc>
      </w:tr>
      <w:tr w:rsidR="00774FFF" w:rsidRPr="004B64F0" w:rsidTr="00774FFF">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042A55" w:rsidP="00042A55">
            <w:pPr>
              <w:spacing w:after="0"/>
              <w:rPr>
                <w:rFonts w:asciiTheme="minorHAnsi" w:eastAsia="Times New Roman" w:hAnsiTheme="minorHAnsi" w:cs="Arial"/>
              </w:rPr>
            </w:pPr>
            <w:r>
              <w:rPr>
                <w:rFonts w:asciiTheme="minorHAnsi" w:eastAsia="Times New Roman" w:hAnsiTheme="minorHAnsi" w:cs="Arial"/>
              </w:rPr>
              <w:t>When merchandiser wants to modify items and/or quantity</w:t>
            </w:r>
            <w:r w:rsidR="00DB47DA">
              <w:rPr>
                <w:rFonts w:asciiTheme="minorHAnsi" w:eastAsia="Times New Roman" w:hAnsiTheme="minorHAnsi" w:cs="Arial"/>
              </w:rPr>
              <w:t xml:space="preserve"> in consumption template</w:t>
            </w:r>
          </w:p>
        </w:tc>
      </w:tr>
      <w:tr w:rsidR="00774FFF" w:rsidRPr="004B64F0" w:rsidTr="00774FFF">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Merchandiser will </w:t>
            </w:r>
            <w:r w:rsidR="00DB47DA">
              <w:rPr>
                <w:rFonts w:asciiTheme="minorHAnsi" w:eastAsia="Times New Roman" w:hAnsiTheme="minorHAnsi" w:cs="Arial"/>
              </w:rPr>
              <w:t>modify the raw materials requirements in consumption template so it will be reflected in bill of materials (BOM) accordingly</w:t>
            </w:r>
          </w:p>
          <w:p w:rsidR="00774FFF" w:rsidRPr="004B64F0" w:rsidRDefault="00774FFF" w:rsidP="00774FFF">
            <w:pPr>
              <w:pStyle w:val="ListParagraph"/>
              <w:spacing w:after="0" w:line="240" w:lineRule="auto"/>
              <w:ind w:left="432"/>
              <w:rPr>
                <w:rFonts w:asciiTheme="minorHAnsi" w:eastAsia="Times New Roman" w:hAnsiTheme="minorHAnsi" w:cs="Arial"/>
              </w:rPr>
            </w:pP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61211"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Consumption template must be exist</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Have to be get approved</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C2422">
            <w:pPr>
              <w:spacing w:after="0"/>
              <w:rPr>
                <w:rFonts w:asciiTheme="minorHAnsi" w:eastAsia="Times New Roman" w:hAnsiTheme="minorHAnsi" w:cs="Arial"/>
              </w:rPr>
            </w:pPr>
            <w:r>
              <w:rPr>
                <w:rFonts w:asciiTheme="minorHAnsi" w:hAnsiTheme="minorHAnsi"/>
              </w:rPr>
              <w:t>Update raw materials requirements</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 xml:space="preserve">Merchandiser will modify the raw material consumption template if any items need to be replaced </w:t>
            </w:r>
          </w:p>
          <w:p w:rsid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Merchandiser will modify the raw material consumption template if any items consumption quantity get changed</w:t>
            </w:r>
          </w:p>
          <w:p w:rsidR="007C2422" w:rsidRP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Consumption template will go through the approval procedure and it will reflect in BOM (generate/regenerate)</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/014</w:t>
            </w:r>
          </w:p>
        </w:tc>
      </w:tr>
    </w:tbl>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4B64F0" w:rsidRDefault="00774FFF"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4B64F0" w:rsidP="004B64F0">
      <w:pPr>
        <w:pStyle w:val="Heading2"/>
        <w:rPr>
          <w:rFonts w:asciiTheme="minorHAnsi" w:hAnsiTheme="minorHAnsi"/>
        </w:rPr>
      </w:pPr>
      <w:bookmarkStart w:id="40" w:name="_Toc430790453"/>
      <w:r w:rsidRPr="000A75AF">
        <w:rPr>
          <w:rFonts w:asciiTheme="minorHAnsi" w:hAnsiTheme="minorHAnsi"/>
        </w:rPr>
        <w:lastRenderedPageBreak/>
        <w:t>UC/</w:t>
      </w:r>
      <w:proofErr w:type="spellStart"/>
      <w:r w:rsidRPr="000A75AF">
        <w:rPr>
          <w:rFonts w:asciiTheme="minorHAnsi" w:hAnsiTheme="minorHAnsi"/>
        </w:rPr>
        <w:t>Mer</w:t>
      </w:r>
      <w:proofErr w:type="spellEnd"/>
      <w:r w:rsidRPr="000A75AF">
        <w:rPr>
          <w:rFonts w:asciiTheme="minorHAnsi" w:hAnsiTheme="minorHAnsi"/>
        </w:rPr>
        <w:t>/01</w:t>
      </w:r>
      <w:r w:rsidR="007271E0">
        <w:rPr>
          <w:rFonts w:asciiTheme="minorHAnsi" w:hAnsiTheme="minorHAnsi"/>
        </w:rPr>
        <w:t>7</w:t>
      </w:r>
      <w:r w:rsidRPr="000A75AF">
        <w:rPr>
          <w:rFonts w:asciiTheme="minorHAnsi" w:hAnsiTheme="minorHAnsi" w:cs="Arial"/>
        </w:rPr>
        <w:t>/</w:t>
      </w:r>
      <w:r w:rsidRPr="000A75AF">
        <w:rPr>
          <w:rFonts w:asciiTheme="minorHAnsi" w:hAnsiTheme="minorHAnsi"/>
        </w:rPr>
        <w:t>Generate BOM:</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7271E0">
              <w:rPr>
                <w:rFonts w:asciiTheme="minorHAnsi" w:eastAsia="Times New Roman" w:hAnsiTheme="minorHAnsi" w:cs="Tahoma"/>
                <w:sz w:val="24"/>
                <w:szCs w:val="24"/>
              </w:rPr>
              <w:t>UC/</w:t>
            </w:r>
            <w:proofErr w:type="spellStart"/>
            <w:r w:rsidR="007271E0">
              <w:rPr>
                <w:rFonts w:asciiTheme="minorHAnsi" w:eastAsia="Times New Roman" w:hAnsiTheme="minorHAnsi" w:cs="Tahoma"/>
                <w:sz w:val="24"/>
                <w:szCs w:val="24"/>
              </w:rPr>
              <w:t>Mer</w:t>
            </w:r>
            <w:proofErr w:type="spellEnd"/>
            <w:r w:rsidR="007271E0">
              <w:rPr>
                <w:rFonts w:asciiTheme="minorHAnsi" w:eastAsia="Times New Roman" w:hAnsiTheme="minorHAnsi" w:cs="Tahoma"/>
                <w:sz w:val="24"/>
                <w:szCs w:val="24"/>
              </w:rPr>
              <w:t>/017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approval authority approve the raw materials</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3F2477">
            <w:pPr>
              <w:spacing w:after="0"/>
              <w:rPr>
                <w:rFonts w:asciiTheme="minorHAnsi" w:eastAsia="Times New Roman" w:hAnsiTheme="minorHAnsi" w:cs="Arial"/>
              </w:rPr>
            </w:pPr>
            <w:r w:rsidRPr="004B64F0">
              <w:rPr>
                <w:rFonts w:asciiTheme="minorHAnsi" w:eastAsia="Times New Roman" w:hAnsiTheme="minorHAnsi" w:cs="Arial"/>
              </w:rPr>
              <w:t>Considering the Ex</w:t>
            </w:r>
            <w:r w:rsidR="00097ECE">
              <w:rPr>
                <w:rFonts w:asciiTheme="minorHAnsi" w:eastAsia="Times New Roman" w:hAnsiTheme="minorHAnsi" w:cs="Arial"/>
              </w:rPr>
              <w:t>port order quantity and Consumption logic, total r</w:t>
            </w:r>
            <w:r w:rsidRPr="004B64F0">
              <w:rPr>
                <w:rFonts w:asciiTheme="minorHAnsi" w:eastAsia="Times New Roman" w:hAnsiTheme="minorHAnsi" w:cs="Arial"/>
              </w:rPr>
              <w:t>aw material</w:t>
            </w:r>
            <w:r w:rsidR="00097ECE">
              <w:rPr>
                <w:rFonts w:asciiTheme="minorHAnsi" w:eastAsia="Times New Roman" w:hAnsiTheme="minorHAnsi" w:cs="Arial"/>
              </w:rPr>
              <w:t>s</w:t>
            </w:r>
            <w:r w:rsidRPr="004B64F0">
              <w:rPr>
                <w:rFonts w:asciiTheme="minorHAnsi" w:eastAsia="Times New Roman" w:hAnsiTheme="minorHAnsi" w:cs="Arial"/>
              </w:rPr>
              <w:t xml:space="preserve"> and quantity will</w:t>
            </w:r>
            <w:r w:rsidR="00097ECE">
              <w:rPr>
                <w:rFonts w:asciiTheme="minorHAnsi" w:eastAsia="Times New Roman" w:hAnsiTheme="minorHAnsi" w:cs="Arial"/>
              </w:rPr>
              <w:t xml:space="preserve"> be</w:t>
            </w:r>
            <w:r w:rsidRPr="004B64F0">
              <w:rPr>
                <w:rFonts w:asciiTheme="minorHAnsi" w:eastAsia="Times New Roman" w:hAnsiTheme="minorHAnsi" w:cs="Arial"/>
              </w:rPr>
              <w:t xml:space="preserve"> generate</w:t>
            </w:r>
            <w:r w:rsidR="00097ECE">
              <w:rPr>
                <w:rFonts w:asciiTheme="minorHAnsi" w:eastAsia="Times New Roman" w:hAnsiTheme="minorHAnsi" w:cs="Arial"/>
              </w:rPr>
              <w:t>d for any certain PO/style</w:t>
            </w:r>
            <w:r w:rsidRPr="004B64F0">
              <w:rPr>
                <w:rFonts w:asciiTheme="minorHAnsi" w:eastAsia="Times New Roman" w:hAnsiTheme="minorHAnsi" w:cs="Arial"/>
              </w:rPr>
              <w:t xml:space="preserve">. </w:t>
            </w:r>
            <w:r w:rsidR="003F2477">
              <w:rPr>
                <w:rFonts w:asciiTheme="minorHAnsi" w:eastAsia="Times New Roman" w:hAnsiTheme="minorHAnsi" w:cs="Arial"/>
              </w:rPr>
              <w:t>This process considers</w:t>
            </w:r>
            <w:r w:rsidRPr="004B64F0">
              <w:rPr>
                <w:rFonts w:asciiTheme="minorHAnsi" w:eastAsia="Times New Roman" w:hAnsiTheme="minorHAnsi" w:cs="Arial"/>
              </w:rPr>
              <w:t xml:space="preserve"> the shipment tolerance and wastage percentage.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Export order must exist</w:t>
            </w:r>
          </w:p>
          <w:p w:rsidR="00EF313F" w:rsidRP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Approved consumption template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A688E" w:rsidP="00097ECE">
            <w:pPr>
              <w:spacing w:after="0"/>
              <w:rPr>
                <w:rFonts w:asciiTheme="minorHAnsi" w:eastAsia="Times New Roman" w:hAnsiTheme="minorHAnsi" w:cs="Arial"/>
              </w:rPr>
            </w:pPr>
            <w:r>
              <w:rPr>
                <w:rFonts w:asciiTheme="minorHAnsi" w:hAnsiTheme="minorHAnsi"/>
              </w:rPr>
              <w:t>Generate total raw materials requirement for any certain export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 xml:space="preserve">Merchandiser receive the export PO from buyer </w:t>
            </w:r>
          </w:p>
          <w:p w:rsidR="00744A6C"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declare raw materials consumption logic in consumption template</w:t>
            </w:r>
          </w:p>
          <w:p w:rsidR="00744A6C" w:rsidRP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generate BOM considering the export PO and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7271E0" w:rsidP="004B64F0">
      <w:pPr>
        <w:pStyle w:val="Heading2"/>
        <w:rPr>
          <w:rFonts w:asciiTheme="minorHAnsi" w:hAnsiTheme="minorHAnsi"/>
        </w:rPr>
      </w:pPr>
      <w:bookmarkStart w:id="41" w:name="_Toc430790454"/>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/018</w:t>
      </w:r>
      <w:r w:rsidR="004B64F0" w:rsidRPr="000A75AF">
        <w:rPr>
          <w:rFonts w:asciiTheme="minorHAnsi" w:hAnsiTheme="minorHAnsi" w:cs="Arial"/>
        </w:rPr>
        <w:t>/</w:t>
      </w:r>
      <w:r w:rsidR="004B64F0" w:rsidRPr="000A75AF">
        <w:rPr>
          <w:rFonts w:asciiTheme="minorHAnsi" w:hAnsiTheme="minorHAnsi"/>
        </w:rPr>
        <w:t>Regenerate BOM:</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Use Case ID:</w:t>
            </w:r>
            <w:r w:rsidR="007271E0">
              <w:rPr>
                <w:rFonts w:asciiTheme="minorHAnsi" w:eastAsia="Times New Roman" w:hAnsiTheme="minorHAnsi" w:cs="Tahoma"/>
                <w:sz w:val="24"/>
                <w:szCs w:val="24"/>
              </w:rPr>
              <w:t xml:space="preserve"> UC/</w:t>
            </w:r>
            <w:proofErr w:type="spellStart"/>
            <w:r w:rsidR="007271E0">
              <w:rPr>
                <w:rFonts w:asciiTheme="minorHAnsi" w:eastAsia="Times New Roman" w:hAnsiTheme="minorHAnsi" w:cs="Tahoma"/>
                <w:sz w:val="24"/>
                <w:szCs w:val="24"/>
              </w:rPr>
              <w:t>Mer</w:t>
            </w:r>
            <w:proofErr w:type="spellEnd"/>
            <w:r w:rsidR="007271E0">
              <w:rPr>
                <w:rFonts w:asciiTheme="minorHAnsi" w:eastAsia="Times New Roman" w:hAnsiTheme="minorHAnsi" w:cs="Tahoma"/>
                <w:sz w:val="24"/>
                <w:szCs w:val="24"/>
              </w:rPr>
              <w:t>/018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1F05A5" w:rsidP="004B64F0">
            <w:pPr>
              <w:spacing w:after="0"/>
              <w:ind w:left="72"/>
              <w:rPr>
                <w:rFonts w:asciiTheme="minorHAnsi" w:eastAsia="Times New Roman" w:hAnsiTheme="minorHAnsi" w:cs="Arial"/>
              </w:rPr>
            </w:pPr>
            <w:r>
              <w:rPr>
                <w:rFonts w:asciiTheme="minorHAnsi" w:eastAsia="Times New Roman" w:hAnsiTheme="minorHAnsi" w:cs="Arial"/>
              </w:rPr>
              <w:t>When merchandiser needs to regenerate BOM (based on amendment in export order and/or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892B49">
            <w:p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00630059">
              <w:rPr>
                <w:rFonts w:asciiTheme="minorHAnsi" w:eastAsia="Times New Roman" w:hAnsiTheme="minorHAnsi" w:cs="Arial"/>
              </w:rPr>
              <w:t xml:space="preserve"> and/</w:t>
            </w:r>
            <w:r w:rsidR="00947644">
              <w:rPr>
                <w:rFonts w:asciiTheme="minorHAnsi" w:eastAsia="Times New Roman" w:hAnsiTheme="minorHAnsi" w:cs="Arial"/>
              </w:rPr>
              <w:t>or modification in</w:t>
            </w:r>
            <w:r w:rsidR="00630059">
              <w:rPr>
                <w:rFonts w:asciiTheme="minorHAnsi" w:eastAsia="Times New Roman" w:hAnsiTheme="minorHAnsi" w:cs="Arial"/>
              </w:rPr>
              <w:t xml:space="preserve"> consumption template </w:t>
            </w:r>
            <w:r w:rsidRPr="004B64F0">
              <w:rPr>
                <w:rFonts w:asciiTheme="minorHAnsi" w:eastAsia="Times New Roman" w:hAnsiTheme="minorHAnsi" w:cs="Arial"/>
              </w:rPr>
              <w:t>take place after BOM generation t</w:t>
            </w:r>
            <w:r w:rsidR="00630059">
              <w:rPr>
                <w:rFonts w:asciiTheme="minorHAnsi" w:eastAsia="Times New Roman" w:hAnsiTheme="minorHAnsi" w:cs="Arial"/>
              </w:rPr>
              <w:t xml:space="preserve">hen BOM will be regenerated. </w:t>
            </w:r>
            <w:r w:rsidRPr="004B64F0">
              <w:rPr>
                <w:rFonts w:asciiTheme="minorHAnsi" w:eastAsia="Times New Roman" w:hAnsiTheme="minorHAnsi" w:cs="Arial"/>
              </w:rPr>
              <w:t xml:space="preserv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6200E9"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BOM must exist and amendment on export order and/or modification in consumption template</w:t>
            </w:r>
            <w:r w:rsidR="00947644">
              <w:rPr>
                <w:rFonts w:asciiTheme="minorHAnsi" w:eastAsia="Times New Roman" w:hAnsiTheme="minorHAnsi" w:cs="Arial"/>
              </w:rPr>
              <w: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947644" w:rsidP="00947644">
            <w:pPr>
              <w:spacing w:after="0"/>
              <w:rPr>
                <w:rFonts w:asciiTheme="minorHAnsi" w:eastAsia="Times New Roman" w:hAnsiTheme="minorHAnsi" w:cs="Arial"/>
              </w:rPr>
            </w:pPr>
            <w:r>
              <w:rPr>
                <w:rFonts w:asciiTheme="minorHAnsi" w:hAnsiTheme="minorHAnsi"/>
              </w:rPr>
              <w:t>To get the appropriate BOM item and quantity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7"/>
              </w:num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Pr="004B64F0">
              <w:rPr>
                <w:rFonts w:asciiTheme="minorHAnsi" w:eastAsia="Times New Roman" w:hAnsiTheme="minorHAnsi" w:cs="Arial"/>
              </w:rPr>
              <w:t xml:space="preserve"> which takes place after BOM generatio</w:t>
            </w:r>
            <w:r w:rsidR="00774FFF">
              <w:rPr>
                <w:rFonts w:asciiTheme="minorHAnsi" w:eastAsia="Times New Roman" w:hAnsiTheme="minorHAnsi" w:cs="Arial"/>
              </w:rPr>
              <w:t xml:space="preserve">n then BOM will </w:t>
            </w:r>
            <w:r w:rsidR="009F73D0">
              <w:rPr>
                <w:rFonts w:asciiTheme="minorHAnsi" w:eastAsia="Times New Roman" w:hAnsiTheme="minorHAnsi" w:cs="Arial"/>
              </w:rPr>
              <w:t xml:space="preserve">be </w:t>
            </w:r>
            <w:r w:rsidR="00774FFF">
              <w:rPr>
                <w:rFonts w:asciiTheme="minorHAnsi" w:eastAsia="Times New Roman" w:hAnsiTheme="minorHAnsi" w:cs="Arial"/>
              </w:rPr>
              <w:t>regenerate</w:t>
            </w:r>
            <w:r w:rsidR="009F73D0">
              <w:rPr>
                <w:rFonts w:asciiTheme="minorHAnsi" w:eastAsia="Times New Roman" w:hAnsiTheme="minorHAnsi" w:cs="Arial"/>
              </w:rPr>
              <w:t>d</w:t>
            </w:r>
            <w:r w:rsidRPr="004B64F0">
              <w:rPr>
                <w:rFonts w:asciiTheme="minorHAnsi" w:eastAsia="Times New Roman" w:hAnsiTheme="minorHAnsi" w:cs="Arial"/>
              </w:rPr>
              <w:t xml:space="preserve">. </w:t>
            </w:r>
          </w:p>
          <w:p w:rsidR="004B64F0" w:rsidRPr="004B64F0" w:rsidRDefault="00774FFF" w:rsidP="004807E4">
            <w:pPr>
              <w:numPr>
                <w:ilvl w:val="0"/>
                <w:numId w:val="27"/>
              </w:numPr>
              <w:spacing w:after="0"/>
              <w:rPr>
                <w:rFonts w:asciiTheme="minorHAnsi" w:eastAsia="Times New Roman" w:hAnsiTheme="minorHAnsi" w:cs="Arial"/>
              </w:rPr>
            </w:pPr>
            <w:r>
              <w:rPr>
                <w:rFonts w:asciiTheme="minorHAnsi" w:eastAsia="Times New Roman" w:hAnsiTheme="minorHAnsi" w:cs="Arial"/>
              </w:rPr>
              <w:t xml:space="preserve">If any item/quantity level changes take place in raw material consumption details then BOM will be regenerated. </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271E0"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Pr="00D51799" w:rsidRDefault="00DE3D72" w:rsidP="00DE3D72">
      <w:pPr>
        <w:pStyle w:val="Heading1"/>
      </w:pPr>
      <w:bookmarkStart w:id="42" w:name="_Toc429701251"/>
      <w:bookmarkStart w:id="43" w:name="_Toc430790455"/>
      <w:r w:rsidRPr="00D51799">
        <w:lastRenderedPageBreak/>
        <w:t>Merchandising</w:t>
      </w:r>
      <w:r w:rsidR="000C07EA">
        <w:t xml:space="preserve"> </w:t>
      </w:r>
      <w:r w:rsidRPr="00D51799">
        <w:t>mock-up</w:t>
      </w:r>
      <w:bookmarkEnd w:id="42"/>
      <w:bookmarkEnd w:id="43"/>
      <w:r w:rsidRPr="00D51799">
        <w:t xml:space="preserve"> </w:t>
      </w:r>
    </w:p>
    <w:p w:rsidR="00DE3D72" w:rsidRDefault="000C07EA" w:rsidP="00DE3D72">
      <w:pPr>
        <w:pStyle w:val="Heading2"/>
      </w:pPr>
      <w:bookmarkStart w:id="44" w:name="_Toc430790456"/>
      <w:r>
        <w:t>Merchandising master user interface mock-up</w:t>
      </w:r>
      <w:bookmarkEnd w:id="44"/>
    </w:p>
    <w:p w:rsidR="000C07EA" w:rsidRDefault="000C07EA" w:rsidP="000C07EA">
      <w:pPr>
        <w:pStyle w:val="Heading3"/>
      </w:pPr>
      <w:bookmarkStart w:id="45" w:name="_Toc430790457"/>
      <w:r>
        <w:t>Buyer</w:t>
      </w:r>
      <w:r w:rsidR="00351C45">
        <w:t>’s D</w:t>
      </w:r>
      <w:r>
        <w:t>epartments:</w:t>
      </w:r>
      <w:bookmarkEnd w:id="45"/>
    </w:p>
    <w:p w:rsidR="000C07EA" w:rsidRDefault="000C07EA" w:rsidP="000C07EA">
      <w:r>
        <w:rPr>
          <w:noProof/>
        </w:rPr>
        <w:drawing>
          <wp:inline distT="0" distB="0" distL="0" distR="0">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3">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6" w:name="_Toc430790458"/>
      <w:r>
        <w:lastRenderedPageBreak/>
        <w:t>Currency</w:t>
      </w:r>
      <w:bookmarkEnd w:id="46"/>
    </w:p>
    <w:p w:rsidR="000C07EA" w:rsidRPr="000C07EA" w:rsidRDefault="000C07EA" w:rsidP="000C07EA">
      <w:r>
        <w:rPr>
          <w:noProof/>
        </w:rPr>
        <w:drawing>
          <wp:inline distT="0" distB="0" distL="0" distR="0">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7" w:name="_Toc430790459"/>
      <w:r>
        <w:t>Season</w:t>
      </w:r>
      <w:bookmarkEnd w:id="47"/>
    </w:p>
    <w:p w:rsidR="00351C45" w:rsidRDefault="000C07EA" w:rsidP="000C07EA">
      <w:r>
        <w:rPr>
          <w:noProof/>
        </w:rPr>
        <w:drawing>
          <wp:inline distT="0" distB="0" distL="0" distR="0">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48" w:name="_Toc430790460"/>
      <w:r>
        <w:lastRenderedPageBreak/>
        <w:t>Size Group</w:t>
      </w:r>
      <w:bookmarkEnd w:id="48"/>
    </w:p>
    <w:p w:rsidR="000C07EA" w:rsidRPr="000C07EA" w:rsidRDefault="000C07EA" w:rsidP="000C07EA">
      <w:r>
        <w:rPr>
          <w:noProof/>
        </w:rPr>
        <w:drawing>
          <wp:inline distT="0" distB="0" distL="0" distR="0">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49" w:name="_Toc430790461"/>
      <w:r>
        <w:t>Unit of measurement</w:t>
      </w:r>
      <w:bookmarkEnd w:id="49"/>
    </w:p>
    <w:p w:rsidR="00351C45" w:rsidRDefault="000C07EA" w:rsidP="000C07EA">
      <w:r>
        <w:rPr>
          <w:noProof/>
        </w:rPr>
        <w:drawing>
          <wp:inline distT="0" distB="0" distL="0" distR="0">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C07EA">
      <w:pPr>
        <w:pStyle w:val="Heading2"/>
      </w:pPr>
      <w:bookmarkStart w:id="50" w:name="_Toc430790462"/>
      <w:r>
        <w:lastRenderedPageBreak/>
        <w:t>Merchandising Operational user interface mock-up</w:t>
      </w:r>
      <w:bookmarkEnd w:id="50"/>
    </w:p>
    <w:p w:rsidR="00B4750E" w:rsidRDefault="00B4750E" w:rsidP="00B4750E">
      <w:pPr>
        <w:pStyle w:val="Heading3"/>
      </w:pPr>
      <w:bookmarkStart w:id="51" w:name="_Toc430790463"/>
      <w:r>
        <w:t>Style</w:t>
      </w:r>
      <w:bookmarkEnd w:id="51"/>
    </w:p>
    <w:p w:rsidR="00B4750E" w:rsidRPr="00B4750E" w:rsidRDefault="00B4750E" w:rsidP="00B4750E">
      <w:r w:rsidRPr="00D51799">
        <w:rPr>
          <w:rFonts w:asciiTheme="minorHAnsi" w:hAnsiTheme="minorHAnsi" w:cs="Tahoma"/>
          <w:noProof/>
          <w:sz w:val="20"/>
          <w:szCs w:val="20"/>
        </w:rPr>
        <w:drawing>
          <wp:inline distT="0" distB="0" distL="0" distR="0" wp14:anchorId="30E19374" wp14:editId="58E29A70">
            <wp:extent cx="5943600" cy="4926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52" w:name="_Toc430790464"/>
      <w:r w:rsidRPr="00D51799">
        <w:lastRenderedPageBreak/>
        <w:t>Sample requisition and submission</w:t>
      </w:r>
      <w:bookmarkEnd w:id="52"/>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53" w:name="_Toc430790465"/>
      <w:r w:rsidRPr="00D51799">
        <w:lastRenderedPageBreak/>
        <w:t>Pre-costing mock-up</w:t>
      </w:r>
      <w:bookmarkEnd w:id="53"/>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30">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4" w:name="_Toc430790466"/>
      <w:r w:rsidRPr="00D51799">
        <w:lastRenderedPageBreak/>
        <w:t>Buyer work order</w:t>
      </w:r>
      <w:bookmarkEnd w:id="54"/>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5" w:name="_Toc430790467"/>
      <w:r>
        <w:lastRenderedPageBreak/>
        <w:t xml:space="preserve">Materials </w:t>
      </w:r>
      <w:r w:rsidRPr="00D51799">
        <w:t>Consumption</w:t>
      </w:r>
      <w:bookmarkEnd w:id="55"/>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6" w:name="_Toc430790468"/>
      <w:r w:rsidRPr="00D51799">
        <w:lastRenderedPageBreak/>
        <w:t xml:space="preserve">Bill </w:t>
      </w:r>
      <w:proofErr w:type="gramStart"/>
      <w:r w:rsidRPr="00D51799">
        <w:t>Of</w:t>
      </w:r>
      <w:proofErr w:type="gramEnd"/>
      <w:r w:rsidRPr="00D51799">
        <w:t xml:space="preserve"> Material (BOM)</w:t>
      </w:r>
      <w:bookmarkEnd w:id="56"/>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Bill </w:t>
      </w:r>
      <w:proofErr w:type="gramStart"/>
      <w:r w:rsidRPr="00D51799">
        <w:rPr>
          <w:rFonts w:asciiTheme="minorHAnsi" w:hAnsiTheme="minorHAnsi" w:cs="Tahoma"/>
          <w:sz w:val="18"/>
          <w:szCs w:val="18"/>
        </w:rPr>
        <w:t>Of</w:t>
      </w:r>
      <w:proofErr w:type="gramEnd"/>
      <w:r w:rsidRPr="00D51799">
        <w:rPr>
          <w:rFonts w:asciiTheme="minorHAnsi" w:hAnsiTheme="minorHAnsi" w:cs="Tahoma"/>
          <w:sz w:val="18"/>
          <w:szCs w:val="18"/>
        </w:rPr>
        <w:t xml:space="preserve">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4"/>
      <w:footerReference w:type="default" r:id="rId35"/>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9AB" w:rsidRDefault="00D969AB" w:rsidP="00BD3575">
      <w:pPr>
        <w:spacing w:after="0"/>
      </w:pPr>
      <w:r>
        <w:separator/>
      </w:r>
    </w:p>
  </w:endnote>
  <w:endnote w:type="continuationSeparator" w:id="0">
    <w:p w:rsidR="00D969AB" w:rsidRDefault="00D969AB"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FB" w:rsidRDefault="00FB69FB" w:rsidP="003977A2">
    <w:pPr>
      <w:pStyle w:val="Footer"/>
      <w:pBdr>
        <w:top w:val="single" w:sz="4" w:space="0" w:color="auto"/>
      </w:pBdr>
      <w:tabs>
        <w:tab w:val="center" w:pos="4500"/>
        <w:tab w:val="right" w:pos="8730"/>
      </w:tabs>
    </w:pPr>
    <w:r>
      <w:t xml:space="preserve">GW/ERP/SRS/                                               Version 1.0                                                          Page </w:t>
    </w:r>
    <w:r>
      <w:fldChar w:fldCharType="begin"/>
    </w:r>
    <w:r>
      <w:instrText xml:space="preserve"> PAGE </w:instrText>
    </w:r>
    <w:r>
      <w:fldChar w:fldCharType="separate"/>
    </w:r>
    <w:r w:rsidR="00AA332A">
      <w:rPr>
        <w:noProof/>
      </w:rPr>
      <w:t>43</w:t>
    </w:r>
    <w:r>
      <w:rPr>
        <w:noProof/>
      </w:rPr>
      <w:fldChar w:fldCharType="end"/>
    </w:r>
    <w:r>
      <w:t xml:space="preserve"> of </w:t>
    </w:r>
    <w:r w:rsidR="00D969AB">
      <w:fldChar w:fldCharType="begin"/>
    </w:r>
    <w:r w:rsidR="00D969AB">
      <w:instrText xml:space="preserve"> NUMPAGES </w:instrText>
    </w:r>
    <w:r w:rsidR="00D969AB">
      <w:fldChar w:fldCharType="separate"/>
    </w:r>
    <w:r w:rsidR="00AA332A">
      <w:rPr>
        <w:noProof/>
      </w:rPr>
      <w:t>43</w:t>
    </w:r>
    <w:r w:rsidR="00D969A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9AB" w:rsidRDefault="00D969AB" w:rsidP="00BD3575">
      <w:pPr>
        <w:spacing w:after="0"/>
      </w:pPr>
      <w:r>
        <w:separator/>
      </w:r>
    </w:p>
  </w:footnote>
  <w:footnote w:type="continuationSeparator" w:id="0">
    <w:p w:rsidR="00D969AB" w:rsidRDefault="00D969AB"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FB" w:rsidRDefault="00FB69FB"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BF247E"/>
    <w:multiLevelType w:val="hybridMultilevel"/>
    <w:tmpl w:val="63BE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4950291"/>
    <w:multiLevelType w:val="hybridMultilevel"/>
    <w:tmpl w:val="6A407A26"/>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9">
    <w:nsid w:val="09966915"/>
    <w:multiLevelType w:val="hybridMultilevel"/>
    <w:tmpl w:val="3618B454"/>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0">
    <w:nsid w:val="10431F31"/>
    <w:multiLevelType w:val="hybridMultilevel"/>
    <w:tmpl w:val="3C26F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4175FC2"/>
    <w:multiLevelType w:val="hybridMultilevel"/>
    <w:tmpl w:val="0DE8BA2A"/>
    <w:lvl w:ilvl="0" w:tplc="A1AEF92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3">
    <w:nsid w:val="16DF2FD6"/>
    <w:multiLevelType w:val="hybridMultilevel"/>
    <w:tmpl w:val="CDEED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9DB11CC"/>
    <w:multiLevelType w:val="multilevel"/>
    <w:tmpl w:val="66A2CED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208E261F"/>
    <w:multiLevelType w:val="hybridMultilevel"/>
    <w:tmpl w:val="4B7E73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1BC586B"/>
    <w:multiLevelType w:val="hybridMultilevel"/>
    <w:tmpl w:val="7D92A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43B3697"/>
    <w:multiLevelType w:val="hybridMultilevel"/>
    <w:tmpl w:val="00704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nsid w:val="32496373"/>
    <w:multiLevelType w:val="hybridMultilevel"/>
    <w:tmpl w:val="1A18938E"/>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34D33BB5"/>
    <w:multiLevelType w:val="hybridMultilevel"/>
    <w:tmpl w:val="9D101EEC"/>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1">
    <w:nsid w:val="39E66671"/>
    <w:multiLevelType w:val="hybridMultilevel"/>
    <w:tmpl w:val="716CC018"/>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3">
    <w:nsid w:val="3EF03E0D"/>
    <w:multiLevelType w:val="hybridMultilevel"/>
    <w:tmpl w:val="6CBCF84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6F26CE0"/>
    <w:multiLevelType w:val="hybridMultilevel"/>
    <w:tmpl w:val="8E802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476B82"/>
    <w:multiLevelType w:val="hybridMultilevel"/>
    <w:tmpl w:val="6500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B1879"/>
    <w:multiLevelType w:val="hybridMultilevel"/>
    <w:tmpl w:val="042C531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7">
    <w:nsid w:val="49FC082D"/>
    <w:multiLevelType w:val="hybridMultilevel"/>
    <w:tmpl w:val="C428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538D1AB9"/>
    <w:multiLevelType w:val="hybridMultilevel"/>
    <w:tmpl w:val="DD80238E"/>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31">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6FC245DB"/>
    <w:multiLevelType w:val="hybridMultilevel"/>
    <w:tmpl w:val="259C1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6375F7F"/>
    <w:multiLevelType w:val="hybridMultilevel"/>
    <w:tmpl w:val="9EB04312"/>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9643CB5"/>
    <w:multiLevelType w:val="hybridMultilevel"/>
    <w:tmpl w:val="AFB07D94"/>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5">
    <w:nsid w:val="79E21A14"/>
    <w:multiLevelType w:val="hybridMultilevel"/>
    <w:tmpl w:val="435C79CE"/>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nsid w:val="7AE87BFF"/>
    <w:multiLevelType w:val="hybridMultilevel"/>
    <w:tmpl w:val="00704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4"/>
  </w:num>
  <w:num w:numId="2">
    <w:abstractNumId w:val="0"/>
  </w:num>
  <w:num w:numId="3">
    <w:abstractNumId w:val="37"/>
  </w:num>
  <w:num w:numId="4">
    <w:abstractNumId w:val="29"/>
  </w:num>
  <w:num w:numId="5">
    <w:abstractNumId w:val="22"/>
  </w:num>
  <w:num w:numId="6">
    <w:abstractNumId w:val="11"/>
  </w:num>
  <w:num w:numId="7">
    <w:abstractNumId w:val="31"/>
  </w:num>
  <w:num w:numId="8">
    <w:abstractNumId w:val="17"/>
  </w:num>
  <w:num w:numId="9">
    <w:abstractNumId w:val="36"/>
  </w:num>
  <w:num w:numId="10">
    <w:abstractNumId w:val="32"/>
  </w:num>
  <w:num w:numId="11">
    <w:abstractNumId w:val="34"/>
  </w:num>
  <w:num w:numId="12">
    <w:abstractNumId w:val="35"/>
  </w:num>
  <w:num w:numId="13">
    <w:abstractNumId w:val="26"/>
  </w:num>
  <w:num w:numId="14">
    <w:abstractNumId w:val="24"/>
  </w:num>
  <w:num w:numId="15">
    <w:abstractNumId w:val="27"/>
  </w:num>
  <w:num w:numId="16">
    <w:abstractNumId w:val="15"/>
  </w:num>
  <w:num w:numId="17">
    <w:abstractNumId w:val="19"/>
  </w:num>
  <w:num w:numId="18">
    <w:abstractNumId w:val="25"/>
  </w:num>
  <w:num w:numId="19">
    <w:abstractNumId w:val="12"/>
  </w:num>
  <w:num w:numId="20">
    <w:abstractNumId w:val="10"/>
  </w:num>
  <w:num w:numId="21">
    <w:abstractNumId w:val="21"/>
  </w:num>
  <w:num w:numId="22">
    <w:abstractNumId w:val="33"/>
  </w:num>
  <w:num w:numId="23">
    <w:abstractNumId w:val="28"/>
  </w:num>
  <w:num w:numId="24">
    <w:abstractNumId w:val="13"/>
  </w:num>
  <w:num w:numId="25">
    <w:abstractNumId w:val="7"/>
  </w:num>
  <w:num w:numId="26">
    <w:abstractNumId w:val="8"/>
  </w:num>
  <w:num w:numId="27">
    <w:abstractNumId w:val="20"/>
  </w:num>
  <w:num w:numId="28">
    <w:abstractNumId w:val="9"/>
  </w:num>
  <w:num w:numId="29">
    <w:abstractNumId w:val="30"/>
  </w:num>
  <w:num w:numId="30">
    <w:abstractNumId w:val="16"/>
  </w:num>
  <w:num w:numId="31">
    <w:abstractNumId w:val="23"/>
  </w:num>
  <w:num w:numId="32">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E10"/>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4890"/>
    <w:rsid w:val="000F4FE4"/>
    <w:rsid w:val="000F7E27"/>
    <w:rsid w:val="001008CB"/>
    <w:rsid w:val="00101EAB"/>
    <w:rsid w:val="00104AA3"/>
    <w:rsid w:val="00110048"/>
    <w:rsid w:val="00111251"/>
    <w:rsid w:val="001113B9"/>
    <w:rsid w:val="00112ED1"/>
    <w:rsid w:val="0011593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708F0"/>
    <w:rsid w:val="00170C3D"/>
    <w:rsid w:val="001728BB"/>
    <w:rsid w:val="0017397C"/>
    <w:rsid w:val="00175FFE"/>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76A2"/>
    <w:rsid w:val="00290E26"/>
    <w:rsid w:val="002920F3"/>
    <w:rsid w:val="00292262"/>
    <w:rsid w:val="002957E9"/>
    <w:rsid w:val="00295AE8"/>
    <w:rsid w:val="00297287"/>
    <w:rsid w:val="002A45FA"/>
    <w:rsid w:val="002A4E25"/>
    <w:rsid w:val="002B2827"/>
    <w:rsid w:val="002B2D69"/>
    <w:rsid w:val="002B6049"/>
    <w:rsid w:val="002C01BD"/>
    <w:rsid w:val="002C19F5"/>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232F"/>
    <w:rsid w:val="003F2477"/>
    <w:rsid w:val="003F5BF5"/>
    <w:rsid w:val="003F5D90"/>
    <w:rsid w:val="003F7573"/>
    <w:rsid w:val="003F7817"/>
    <w:rsid w:val="0040012D"/>
    <w:rsid w:val="00400539"/>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4"/>
    <w:rsid w:val="004816B7"/>
    <w:rsid w:val="00482466"/>
    <w:rsid w:val="00483DFD"/>
    <w:rsid w:val="00484BA9"/>
    <w:rsid w:val="00485DB4"/>
    <w:rsid w:val="0048659D"/>
    <w:rsid w:val="00486983"/>
    <w:rsid w:val="004942BC"/>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61A3"/>
    <w:rsid w:val="00587022"/>
    <w:rsid w:val="005900AC"/>
    <w:rsid w:val="005915BA"/>
    <w:rsid w:val="00592391"/>
    <w:rsid w:val="005935C0"/>
    <w:rsid w:val="0059414E"/>
    <w:rsid w:val="0059483B"/>
    <w:rsid w:val="005976C1"/>
    <w:rsid w:val="00597C56"/>
    <w:rsid w:val="005A2C2F"/>
    <w:rsid w:val="005A767E"/>
    <w:rsid w:val="005B3E11"/>
    <w:rsid w:val="005B48AC"/>
    <w:rsid w:val="005B4F16"/>
    <w:rsid w:val="005C34B9"/>
    <w:rsid w:val="005C46D1"/>
    <w:rsid w:val="005C4E3F"/>
    <w:rsid w:val="005C53CA"/>
    <w:rsid w:val="005C5CC4"/>
    <w:rsid w:val="005C6B90"/>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54"/>
    <w:rsid w:val="00704B06"/>
    <w:rsid w:val="00705615"/>
    <w:rsid w:val="00705CA1"/>
    <w:rsid w:val="00705CAE"/>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7F1"/>
    <w:rsid w:val="007578D7"/>
    <w:rsid w:val="00761EEA"/>
    <w:rsid w:val="00763372"/>
    <w:rsid w:val="007646CD"/>
    <w:rsid w:val="00764F01"/>
    <w:rsid w:val="007651F2"/>
    <w:rsid w:val="00767110"/>
    <w:rsid w:val="007711FD"/>
    <w:rsid w:val="00772685"/>
    <w:rsid w:val="00773661"/>
    <w:rsid w:val="00773A95"/>
    <w:rsid w:val="007744F8"/>
    <w:rsid w:val="00774E2F"/>
    <w:rsid w:val="00774FFF"/>
    <w:rsid w:val="007754EF"/>
    <w:rsid w:val="00775BAB"/>
    <w:rsid w:val="00775EB8"/>
    <w:rsid w:val="00776856"/>
    <w:rsid w:val="00777D2A"/>
    <w:rsid w:val="007868EE"/>
    <w:rsid w:val="00786B02"/>
    <w:rsid w:val="007927EB"/>
    <w:rsid w:val="00793D15"/>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1570"/>
    <w:rsid w:val="007C2422"/>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26C"/>
    <w:rsid w:val="009314BE"/>
    <w:rsid w:val="00931F38"/>
    <w:rsid w:val="0093387B"/>
    <w:rsid w:val="00933BAA"/>
    <w:rsid w:val="00934808"/>
    <w:rsid w:val="009351FA"/>
    <w:rsid w:val="00935F66"/>
    <w:rsid w:val="009372AB"/>
    <w:rsid w:val="0094076F"/>
    <w:rsid w:val="0094121E"/>
    <w:rsid w:val="00943B45"/>
    <w:rsid w:val="00944BF6"/>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F28"/>
    <w:rsid w:val="00A23BDD"/>
    <w:rsid w:val="00A24701"/>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32A"/>
    <w:rsid w:val="00AA3D53"/>
    <w:rsid w:val="00AA40E6"/>
    <w:rsid w:val="00AA56A1"/>
    <w:rsid w:val="00AA79A4"/>
    <w:rsid w:val="00AA7DED"/>
    <w:rsid w:val="00AA7F5C"/>
    <w:rsid w:val="00AB098E"/>
    <w:rsid w:val="00AB3566"/>
    <w:rsid w:val="00AB3BF6"/>
    <w:rsid w:val="00AB3E9C"/>
    <w:rsid w:val="00AB5002"/>
    <w:rsid w:val="00AB526E"/>
    <w:rsid w:val="00AB561A"/>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30A09"/>
    <w:rsid w:val="00B32CDB"/>
    <w:rsid w:val="00B358A5"/>
    <w:rsid w:val="00B36F02"/>
    <w:rsid w:val="00B408B1"/>
    <w:rsid w:val="00B41025"/>
    <w:rsid w:val="00B41F60"/>
    <w:rsid w:val="00B42E6A"/>
    <w:rsid w:val="00B44F4A"/>
    <w:rsid w:val="00B46486"/>
    <w:rsid w:val="00B4750E"/>
    <w:rsid w:val="00B50E86"/>
    <w:rsid w:val="00B5182D"/>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D00"/>
    <w:rsid w:val="00BA7FA3"/>
    <w:rsid w:val="00BB0ACF"/>
    <w:rsid w:val="00BB1082"/>
    <w:rsid w:val="00BB2F24"/>
    <w:rsid w:val="00BB4AB5"/>
    <w:rsid w:val="00BB66D9"/>
    <w:rsid w:val="00BB7953"/>
    <w:rsid w:val="00BC0BB5"/>
    <w:rsid w:val="00BC1A80"/>
    <w:rsid w:val="00BC1CB1"/>
    <w:rsid w:val="00BC2FFD"/>
    <w:rsid w:val="00BC3797"/>
    <w:rsid w:val="00BC4E18"/>
    <w:rsid w:val="00BC5C2B"/>
    <w:rsid w:val="00BC6765"/>
    <w:rsid w:val="00BC7EBB"/>
    <w:rsid w:val="00BD3575"/>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69AB"/>
    <w:rsid w:val="00D97067"/>
    <w:rsid w:val="00D97BA7"/>
    <w:rsid w:val="00DA058D"/>
    <w:rsid w:val="00DA1FC5"/>
    <w:rsid w:val="00DA5808"/>
    <w:rsid w:val="00DA61BF"/>
    <w:rsid w:val="00DA6819"/>
    <w:rsid w:val="00DB00FD"/>
    <w:rsid w:val="00DB1E2F"/>
    <w:rsid w:val="00DB2603"/>
    <w:rsid w:val="00DB3198"/>
    <w:rsid w:val="00DB47DA"/>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31DFB"/>
    <w:rsid w:val="00E33E57"/>
    <w:rsid w:val="00E3493F"/>
    <w:rsid w:val="00E36722"/>
    <w:rsid w:val="00E36FD0"/>
    <w:rsid w:val="00E37C84"/>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10.jp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D3963A5-0FE6-413E-A1B5-6918BCEEE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4054</Words>
  <Characters>23109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27109</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chowdhury.nazifa</cp:lastModifiedBy>
  <cp:revision>2</cp:revision>
  <cp:lastPrinted>2015-09-14T12:34:00Z</cp:lastPrinted>
  <dcterms:created xsi:type="dcterms:W3CDTF">2015-09-30T11:04:00Z</dcterms:created>
  <dcterms:modified xsi:type="dcterms:W3CDTF">2015-09-30T11:04:00Z</dcterms:modified>
</cp:coreProperties>
</file>