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23635F"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w:t>
      </w:r>
      <w:r w:rsidR="00B74D26">
        <w:rPr>
          <w:rFonts w:asciiTheme="minorHAnsi" w:hAnsiTheme="minorHAnsi" w:cs="Tahoma"/>
          <w:b/>
          <w:color w:val="E36C0A"/>
          <w:sz w:val="32"/>
          <w:szCs w:val="32"/>
        </w:rPr>
        <w:t>2</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B74D26">
        <w:rPr>
          <w:rFonts w:asciiTheme="minorHAnsi" w:hAnsiTheme="minorHAnsi" w:cs="Tahoma"/>
          <w:b/>
          <w:color w:val="E36C0A"/>
          <w:sz w:val="32"/>
          <w:szCs w:val="32"/>
        </w:rPr>
        <w:t>Octo</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B74D26">
        <w:rPr>
          <w:rFonts w:asciiTheme="minorHAnsi" w:hAnsiTheme="minorHAnsi" w:cs="Tahoma"/>
          <w:b/>
          <w:color w:val="E36C0A"/>
          <w:sz w:val="32"/>
          <w:szCs w:val="32"/>
        </w:rPr>
        <w:t>04</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B74D26" w:rsidRDefault="00E73221">
      <w:pPr>
        <w:pStyle w:val="TOC2"/>
        <w:tabs>
          <w:tab w:val="right" w:leader="dot" w:pos="9350"/>
        </w:tabs>
        <w:rPr>
          <w:rFonts w:asciiTheme="minorHAnsi" w:eastAsiaTheme="minorEastAsia" w:hAnsiTheme="minorHAnsi" w:cstheme="minorBidi"/>
          <w:noProof/>
          <w:szCs w:val="28"/>
          <w:lang w:bidi="bn-IN"/>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1747233" w:history="1">
        <w:r w:rsidR="00B74D26" w:rsidRPr="003F2CEC">
          <w:rPr>
            <w:rStyle w:val="Hyperlink"/>
            <w:rFonts w:cs="Tahoma"/>
            <w:noProof/>
          </w:rPr>
          <w:t>Document Release History</w:t>
        </w:r>
        <w:r w:rsidR="00B74D26">
          <w:rPr>
            <w:noProof/>
            <w:webHidden/>
          </w:rPr>
          <w:tab/>
        </w:r>
        <w:r w:rsidR="00B74D26">
          <w:rPr>
            <w:noProof/>
            <w:webHidden/>
          </w:rPr>
          <w:fldChar w:fldCharType="begin"/>
        </w:r>
        <w:r w:rsidR="00B74D26">
          <w:rPr>
            <w:noProof/>
            <w:webHidden/>
          </w:rPr>
          <w:instrText xml:space="preserve"> PAGEREF _Toc431747233 \h </w:instrText>
        </w:r>
        <w:r w:rsidR="00B74D26">
          <w:rPr>
            <w:noProof/>
            <w:webHidden/>
          </w:rPr>
        </w:r>
        <w:r w:rsidR="00B74D26">
          <w:rPr>
            <w:noProof/>
            <w:webHidden/>
          </w:rPr>
          <w:fldChar w:fldCharType="separate"/>
        </w:r>
        <w:r w:rsidR="00B74D26">
          <w:rPr>
            <w:noProof/>
            <w:webHidden/>
          </w:rPr>
          <w:t>4</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34" w:history="1">
        <w:r w:rsidR="00B74D26" w:rsidRPr="003F2CEC">
          <w:rPr>
            <w:rStyle w:val="Hyperlink"/>
            <w:noProof/>
          </w:rPr>
          <w:t>1.0</w:t>
        </w:r>
        <w:r w:rsidR="00B74D26">
          <w:rPr>
            <w:rFonts w:asciiTheme="minorHAnsi" w:eastAsiaTheme="minorEastAsia" w:hAnsiTheme="minorHAnsi" w:cstheme="minorBidi"/>
            <w:noProof/>
            <w:szCs w:val="28"/>
            <w:lang w:bidi="bn-IN"/>
          </w:rPr>
          <w:tab/>
        </w:r>
        <w:r w:rsidR="00B74D26" w:rsidRPr="003F2CEC">
          <w:rPr>
            <w:rStyle w:val="Hyperlink"/>
            <w:noProof/>
          </w:rPr>
          <w:t>Introduction</w:t>
        </w:r>
        <w:r w:rsidR="00B74D26">
          <w:rPr>
            <w:noProof/>
            <w:webHidden/>
          </w:rPr>
          <w:tab/>
        </w:r>
        <w:r w:rsidR="00B74D26">
          <w:rPr>
            <w:noProof/>
            <w:webHidden/>
          </w:rPr>
          <w:fldChar w:fldCharType="begin"/>
        </w:r>
        <w:r w:rsidR="00B74D26">
          <w:rPr>
            <w:noProof/>
            <w:webHidden/>
          </w:rPr>
          <w:instrText xml:space="preserve"> PAGEREF _Toc431747234 \h </w:instrText>
        </w:r>
        <w:r w:rsidR="00B74D26">
          <w:rPr>
            <w:noProof/>
            <w:webHidden/>
          </w:rPr>
        </w:r>
        <w:r w:rsidR="00B74D26">
          <w:rPr>
            <w:noProof/>
            <w:webHidden/>
          </w:rPr>
          <w:fldChar w:fldCharType="separate"/>
        </w:r>
        <w:r w:rsidR="00B74D26">
          <w:rPr>
            <w:noProof/>
            <w:webHidden/>
          </w:rPr>
          <w:t>5</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35" w:history="1">
        <w:r w:rsidR="00B74D26" w:rsidRPr="003F2CEC">
          <w:rPr>
            <w:rStyle w:val="Hyperlink"/>
            <w:noProof/>
          </w:rPr>
          <w:t>1.1</w:t>
        </w:r>
        <w:r w:rsidR="00B74D26">
          <w:rPr>
            <w:rFonts w:asciiTheme="minorHAnsi" w:eastAsiaTheme="minorEastAsia" w:hAnsiTheme="minorHAnsi" w:cstheme="minorBidi"/>
            <w:noProof/>
            <w:szCs w:val="28"/>
            <w:lang w:bidi="bn-IN"/>
          </w:rPr>
          <w:tab/>
        </w:r>
        <w:r w:rsidR="00B74D26" w:rsidRPr="003F2CEC">
          <w:rPr>
            <w:rStyle w:val="Hyperlink"/>
            <w:noProof/>
          </w:rPr>
          <w:t>Purpose of SRS</w:t>
        </w:r>
        <w:r w:rsidR="00B74D26">
          <w:rPr>
            <w:noProof/>
            <w:webHidden/>
          </w:rPr>
          <w:tab/>
        </w:r>
        <w:r w:rsidR="00B74D26">
          <w:rPr>
            <w:noProof/>
            <w:webHidden/>
          </w:rPr>
          <w:fldChar w:fldCharType="begin"/>
        </w:r>
        <w:r w:rsidR="00B74D26">
          <w:rPr>
            <w:noProof/>
            <w:webHidden/>
          </w:rPr>
          <w:instrText xml:space="preserve"> PAGEREF _Toc431747235 \h </w:instrText>
        </w:r>
        <w:r w:rsidR="00B74D26">
          <w:rPr>
            <w:noProof/>
            <w:webHidden/>
          </w:rPr>
        </w:r>
        <w:r w:rsidR="00B74D26">
          <w:rPr>
            <w:noProof/>
            <w:webHidden/>
          </w:rPr>
          <w:fldChar w:fldCharType="separate"/>
        </w:r>
        <w:r w:rsidR="00B74D26">
          <w:rPr>
            <w:noProof/>
            <w:webHidden/>
          </w:rPr>
          <w:t>5</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36" w:history="1">
        <w:r w:rsidR="00B74D26" w:rsidRPr="003F2CEC">
          <w:rPr>
            <w:rStyle w:val="Hyperlink"/>
            <w:noProof/>
          </w:rPr>
          <w:t>2.0</w:t>
        </w:r>
        <w:r w:rsidR="00B74D26">
          <w:rPr>
            <w:rFonts w:asciiTheme="minorHAnsi" w:eastAsiaTheme="minorEastAsia" w:hAnsiTheme="minorHAnsi" w:cstheme="minorBidi"/>
            <w:noProof/>
            <w:szCs w:val="28"/>
            <w:lang w:bidi="bn-IN"/>
          </w:rPr>
          <w:tab/>
        </w:r>
        <w:r w:rsidR="00B74D26" w:rsidRPr="003F2CEC">
          <w:rPr>
            <w:rStyle w:val="Hyperlink"/>
            <w:noProof/>
          </w:rPr>
          <w:t>Merchandising</w:t>
        </w:r>
        <w:r w:rsidR="00B74D26">
          <w:rPr>
            <w:noProof/>
            <w:webHidden/>
          </w:rPr>
          <w:tab/>
        </w:r>
        <w:r w:rsidR="00B74D26">
          <w:rPr>
            <w:noProof/>
            <w:webHidden/>
          </w:rPr>
          <w:fldChar w:fldCharType="begin"/>
        </w:r>
        <w:r w:rsidR="00B74D26">
          <w:rPr>
            <w:noProof/>
            <w:webHidden/>
          </w:rPr>
          <w:instrText xml:space="preserve"> PAGEREF _Toc431747236 \h </w:instrText>
        </w:r>
        <w:r w:rsidR="00B74D26">
          <w:rPr>
            <w:noProof/>
            <w:webHidden/>
          </w:rPr>
        </w:r>
        <w:r w:rsidR="00B74D26">
          <w:rPr>
            <w:noProof/>
            <w:webHidden/>
          </w:rPr>
          <w:fldChar w:fldCharType="separate"/>
        </w:r>
        <w:r w:rsidR="00B74D26">
          <w:rPr>
            <w:noProof/>
            <w:webHidden/>
          </w:rPr>
          <w:t>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37" w:history="1">
        <w:r w:rsidR="00B74D26" w:rsidRPr="003F2CEC">
          <w:rPr>
            <w:rStyle w:val="Hyperlink"/>
            <w:noProof/>
          </w:rPr>
          <w:t>2.1</w:t>
        </w:r>
        <w:r w:rsidR="00B74D26">
          <w:rPr>
            <w:rFonts w:asciiTheme="minorHAnsi" w:eastAsiaTheme="minorEastAsia" w:hAnsiTheme="minorHAnsi" w:cstheme="minorBidi"/>
            <w:noProof/>
            <w:szCs w:val="28"/>
            <w:lang w:bidi="bn-IN"/>
          </w:rPr>
          <w:tab/>
        </w:r>
        <w:r w:rsidR="00B74D26" w:rsidRPr="003F2CEC">
          <w:rPr>
            <w:rStyle w:val="Hyperlink"/>
            <w:noProof/>
          </w:rPr>
          <w:t>Overview</w:t>
        </w:r>
        <w:r w:rsidR="00B74D26">
          <w:rPr>
            <w:noProof/>
            <w:webHidden/>
          </w:rPr>
          <w:tab/>
        </w:r>
        <w:r w:rsidR="00B74D26">
          <w:rPr>
            <w:noProof/>
            <w:webHidden/>
          </w:rPr>
          <w:fldChar w:fldCharType="begin"/>
        </w:r>
        <w:r w:rsidR="00B74D26">
          <w:rPr>
            <w:noProof/>
            <w:webHidden/>
          </w:rPr>
          <w:instrText xml:space="preserve"> PAGEREF _Toc431747237 \h </w:instrText>
        </w:r>
        <w:r w:rsidR="00B74D26">
          <w:rPr>
            <w:noProof/>
            <w:webHidden/>
          </w:rPr>
        </w:r>
        <w:r w:rsidR="00B74D26">
          <w:rPr>
            <w:noProof/>
            <w:webHidden/>
          </w:rPr>
          <w:fldChar w:fldCharType="separate"/>
        </w:r>
        <w:r w:rsidR="00B74D26">
          <w:rPr>
            <w:noProof/>
            <w:webHidden/>
          </w:rPr>
          <w:t>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38" w:history="1">
        <w:r w:rsidR="00B74D26" w:rsidRPr="003F2CEC">
          <w:rPr>
            <w:rStyle w:val="Hyperlink"/>
            <w:noProof/>
          </w:rPr>
          <w:t>2.2</w:t>
        </w:r>
        <w:r w:rsidR="00B74D26">
          <w:rPr>
            <w:rFonts w:asciiTheme="minorHAnsi" w:eastAsiaTheme="minorEastAsia" w:hAnsiTheme="minorHAnsi" w:cstheme="minorBidi"/>
            <w:noProof/>
            <w:szCs w:val="28"/>
            <w:lang w:bidi="bn-IN"/>
          </w:rPr>
          <w:tab/>
        </w:r>
        <w:r w:rsidR="00B74D26" w:rsidRPr="003F2CEC">
          <w:rPr>
            <w:rStyle w:val="Hyperlink"/>
            <w:noProof/>
          </w:rPr>
          <w:t>Functional features of Merchandiser modules are given below (actor wise)</w:t>
        </w:r>
        <w:r w:rsidR="00B74D26">
          <w:rPr>
            <w:noProof/>
            <w:webHidden/>
          </w:rPr>
          <w:tab/>
        </w:r>
        <w:r w:rsidR="00B74D26">
          <w:rPr>
            <w:noProof/>
            <w:webHidden/>
          </w:rPr>
          <w:fldChar w:fldCharType="begin"/>
        </w:r>
        <w:r w:rsidR="00B74D26">
          <w:rPr>
            <w:noProof/>
            <w:webHidden/>
          </w:rPr>
          <w:instrText xml:space="preserve"> PAGEREF _Toc431747238 \h </w:instrText>
        </w:r>
        <w:r w:rsidR="00B74D26">
          <w:rPr>
            <w:noProof/>
            <w:webHidden/>
          </w:rPr>
        </w:r>
        <w:r w:rsidR="00B74D26">
          <w:rPr>
            <w:noProof/>
            <w:webHidden/>
          </w:rPr>
          <w:fldChar w:fldCharType="separate"/>
        </w:r>
        <w:r w:rsidR="00B74D26">
          <w:rPr>
            <w:noProof/>
            <w:webHidden/>
          </w:rPr>
          <w:t>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39" w:history="1">
        <w:r w:rsidR="00B74D26" w:rsidRPr="003F2CEC">
          <w:rPr>
            <w:rStyle w:val="Hyperlink"/>
            <w:noProof/>
          </w:rPr>
          <w:t>2.3</w:t>
        </w:r>
        <w:r w:rsidR="00B74D26">
          <w:rPr>
            <w:rFonts w:asciiTheme="minorHAnsi" w:eastAsiaTheme="minorEastAsia" w:hAnsiTheme="minorHAnsi" w:cstheme="minorBidi"/>
            <w:noProof/>
            <w:szCs w:val="28"/>
            <w:lang w:bidi="bn-IN"/>
          </w:rPr>
          <w:tab/>
        </w:r>
        <w:r w:rsidR="00B74D26" w:rsidRPr="003F2CEC">
          <w:rPr>
            <w:rStyle w:val="Hyperlink"/>
            <w:noProof/>
          </w:rPr>
          <w:t>Merchandising Process flow</w:t>
        </w:r>
        <w:r w:rsidR="00B74D26">
          <w:rPr>
            <w:noProof/>
            <w:webHidden/>
          </w:rPr>
          <w:tab/>
        </w:r>
        <w:r w:rsidR="00B74D26">
          <w:rPr>
            <w:noProof/>
            <w:webHidden/>
          </w:rPr>
          <w:fldChar w:fldCharType="begin"/>
        </w:r>
        <w:r w:rsidR="00B74D26">
          <w:rPr>
            <w:noProof/>
            <w:webHidden/>
          </w:rPr>
          <w:instrText xml:space="preserve"> PAGEREF _Toc431747239 \h </w:instrText>
        </w:r>
        <w:r w:rsidR="00B74D26">
          <w:rPr>
            <w:noProof/>
            <w:webHidden/>
          </w:rPr>
        </w:r>
        <w:r w:rsidR="00B74D26">
          <w:rPr>
            <w:noProof/>
            <w:webHidden/>
          </w:rPr>
          <w:fldChar w:fldCharType="separate"/>
        </w:r>
        <w:r w:rsidR="00B74D26">
          <w:rPr>
            <w:noProof/>
            <w:webHidden/>
          </w:rPr>
          <w:t>7</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0" w:history="1">
        <w:r w:rsidR="00B74D26" w:rsidRPr="003F2CEC">
          <w:rPr>
            <w:rStyle w:val="Hyperlink"/>
            <w:noProof/>
          </w:rPr>
          <w:t>2.4</w:t>
        </w:r>
        <w:r w:rsidR="00B74D26">
          <w:rPr>
            <w:rFonts w:asciiTheme="minorHAnsi" w:eastAsiaTheme="minorEastAsia" w:hAnsiTheme="minorHAnsi" w:cstheme="minorBidi"/>
            <w:noProof/>
            <w:szCs w:val="28"/>
            <w:lang w:bidi="bn-IN"/>
          </w:rPr>
          <w:tab/>
        </w:r>
        <w:r w:rsidR="00B74D26" w:rsidRPr="003F2CEC">
          <w:rPr>
            <w:rStyle w:val="Hyperlink"/>
            <w:noProof/>
          </w:rPr>
          <w:t>User Class</w:t>
        </w:r>
        <w:r w:rsidR="00B74D26">
          <w:rPr>
            <w:noProof/>
            <w:webHidden/>
          </w:rPr>
          <w:tab/>
        </w:r>
        <w:r w:rsidR="00B74D26">
          <w:rPr>
            <w:noProof/>
            <w:webHidden/>
          </w:rPr>
          <w:fldChar w:fldCharType="begin"/>
        </w:r>
        <w:r w:rsidR="00B74D26">
          <w:rPr>
            <w:noProof/>
            <w:webHidden/>
          </w:rPr>
          <w:instrText xml:space="preserve"> PAGEREF _Toc431747240 \h </w:instrText>
        </w:r>
        <w:r w:rsidR="00B74D26">
          <w:rPr>
            <w:noProof/>
            <w:webHidden/>
          </w:rPr>
        </w:r>
        <w:r w:rsidR="00B74D26">
          <w:rPr>
            <w:noProof/>
            <w:webHidden/>
          </w:rPr>
          <w:fldChar w:fldCharType="separate"/>
        </w:r>
        <w:r w:rsidR="00B74D26">
          <w:rPr>
            <w:noProof/>
            <w:webHidden/>
          </w:rPr>
          <w:t>8</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41" w:history="1">
        <w:r w:rsidR="00B74D26" w:rsidRPr="003F2CEC">
          <w:rPr>
            <w:rStyle w:val="Hyperlink"/>
            <w:noProof/>
          </w:rPr>
          <w:t>3.0</w:t>
        </w:r>
        <w:r w:rsidR="00B74D26">
          <w:rPr>
            <w:rFonts w:asciiTheme="minorHAnsi" w:eastAsiaTheme="minorEastAsia" w:hAnsiTheme="minorHAnsi" w:cstheme="minorBidi"/>
            <w:noProof/>
            <w:szCs w:val="28"/>
            <w:lang w:bidi="bn-IN"/>
          </w:rPr>
          <w:tab/>
        </w:r>
        <w:r w:rsidR="00B74D26" w:rsidRPr="003F2CEC">
          <w:rPr>
            <w:rStyle w:val="Hyperlink"/>
            <w:noProof/>
          </w:rPr>
          <w:t>Process Flow:</w:t>
        </w:r>
        <w:r w:rsidR="00B74D26">
          <w:rPr>
            <w:noProof/>
            <w:webHidden/>
          </w:rPr>
          <w:tab/>
        </w:r>
        <w:r w:rsidR="00B74D26">
          <w:rPr>
            <w:noProof/>
            <w:webHidden/>
          </w:rPr>
          <w:fldChar w:fldCharType="begin"/>
        </w:r>
        <w:r w:rsidR="00B74D26">
          <w:rPr>
            <w:noProof/>
            <w:webHidden/>
          </w:rPr>
          <w:instrText xml:space="preserve"> PAGEREF _Toc431747241 \h </w:instrText>
        </w:r>
        <w:r w:rsidR="00B74D26">
          <w:rPr>
            <w:noProof/>
            <w:webHidden/>
          </w:rPr>
        </w:r>
        <w:r w:rsidR="00B74D26">
          <w:rPr>
            <w:noProof/>
            <w:webHidden/>
          </w:rPr>
          <w:fldChar w:fldCharType="separate"/>
        </w:r>
        <w:r w:rsidR="00B74D26">
          <w:rPr>
            <w:noProof/>
            <w:webHidden/>
          </w:rPr>
          <w:t>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2" w:history="1">
        <w:r w:rsidR="00B74D26" w:rsidRPr="003F2CEC">
          <w:rPr>
            <w:rStyle w:val="Hyperlink"/>
            <w:noProof/>
          </w:rPr>
          <w:t>3.1</w:t>
        </w:r>
        <w:r w:rsidR="00B74D26">
          <w:rPr>
            <w:rFonts w:asciiTheme="minorHAnsi" w:eastAsiaTheme="minorEastAsia" w:hAnsiTheme="minorHAnsi" w:cstheme="minorBidi"/>
            <w:noProof/>
            <w:szCs w:val="28"/>
            <w:lang w:bidi="bn-IN"/>
          </w:rPr>
          <w:tab/>
        </w:r>
        <w:r w:rsidR="00B74D26" w:rsidRPr="003F2CEC">
          <w:rPr>
            <w:rStyle w:val="Hyperlink"/>
            <w:noProof/>
          </w:rPr>
          <w:t>Receive style details:</w:t>
        </w:r>
        <w:r w:rsidR="00B74D26">
          <w:rPr>
            <w:noProof/>
            <w:webHidden/>
          </w:rPr>
          <w:tab/>
        </w:r>
        <w:r w:rsidR="00B74D26">
          <w:rPr>
            <w:noProof/>
            <w:webHidden/>
          </w:rPr>
          <w:fldChar w:fldCharType="begin"/>
        </w:r>
        <w:r w:rsidR="00B74D26">
          <w:rPr>
            <w:noProof/>
            <w:webHidden/>
          </w:rPr>
          <w:instrText xml:space="preserve"> PAGEREF _Toc431747242 \h </w:instrText>
        </w:r>
        <w:r w:rsidR="00B74D26">
          <w:rPr>
            <w:noProof/>
            <w:webHidden/>
          </w:rPr>
        </w:r>
        <w:r w:rsidR="00B74D26">
          <w:rPr>
            <w:noProof/>
            <w:webHidden/>
          </w:rPr>
          <w:fldChar w:fldCharType="separate"/>
        </w:r>
        <w:r w:rsidR="00B74D26">
          <w:rPr>
            <w:noProof/>
            <w:webHidden/>
          </w:rPr>
          <w:t>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3" w:history="1">
        <w:r w:rsidR="00B74D26" w:rsidRPr="003F2CEC">
          <w:rPr>
            <w:rStyle w:val="Hyperlink"/>
            <w:noProof/>
          </w:rPr>
          <w:t>3.2</w:t>
        </w:r>
        <w:r w:rsidR="00B74D26">
          <w:rPr>
            <w:rFonts w:asciiTheme="minorHAnsi" w:eastAsiaTheme="minorEastAsia" w:hAnsiTheme="minorHAnsi" w:cstheme="minorBidi"/>
            <w:noProof/>
            <w:szCs w:val="28"/>
            <w:lang w:bidi="bn-IN"/>
          </w:rPr>
          <w:tab/>
        </w:r>
        <w:r w:rsidR="00B74D26" w:rsidRPr="003F2CEC">
          <w:rPr>
            <w:rStyle w:val="Hyperlink"/>
            <w:noProof/>
          </w:rPr>
          <w:t>Revise style details:</w:t>
        </w:r>
        <w:r w:rsidR="00B74D26">
          <w:rPr>
            <w:noProof/>
            <w:webHidden/>
          </w:rPr>
          <w:tab/>
        </w:r>
        <w:r w:rsidR="00B74D26">
          <w:rPr>
            <w:noProof/>
            <w:webHidden/>
          </w:rPr>
          <w:fldChar w:fldCharType="begin"/>
        </w:r>
        <w:r w:rsidR="00B74D26">
          <w:rPr>
            <w:noProof/>
            <w:webHidden/>
          </w:rPr>
          <w:instrText xml:space="preserve"> PAGEREF _Toc431747243 \h </w:instrText>
        </w:r>
        <w:r w:rsidR="00B74D26">
          <w:rPr>
            <w:noProof/>
            <w:webHidden/>
          </w:rPr>
        </w:r>
        <w:r w:rsidR="00B74D26">
          <w:rPr>
            <w:noProof/>
            <w:webHidden/>
          </w:rPr>
          <w:fldChar w:fldCharType="separate"/>
        </w:r>
        <w:r w:rsidR="00B74D26">
          <w:rPr>
            <w:noProof/>
            <w:webHidden/>
          </w:rPr>
          <w:t>10</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4" w:history="1">
        <w:r w:rsidR="00B74D26" w:rsidRPr="003F2CEC">
          <w:rPr>
            <w:rStyle w:val="Hyperlink"/>
            <w:noProof/>
          </w:rPr>
          <w:t>3.3</w:t>
        </w:r>
        <w:r w:rsidR="00B74D26">
          <w:rPr>
            <w:rFonts w:asciiTheme="minorHAnsi" w:eastAsiaTheme="minorEastAsia" w:hAnsiTheme="minorHAnsi" w:cstheme="minorBidi"/>
            <w:noProof/>
            <w:szCs w:val="28"/>
            <w:lang w:bidi="bn-IN"/>
          </w:rPr>
          <w:tab/>
        </w:r>
        <w:r w:rsidR="00B74D26" w:rsidRPr="003F2CEC">
          <w:rPr>
            <w:rStyle w:val="Hyperlink"/>
            <w:noProof/>
          </w:rPr>
          <w:t>Request Quotation, Preparation Quotation and Approved Quotation:</w:t>
        </w:r>
        <w:r w:rsidR="00B74D26">
          <w:rPr>
            <w:noProof/>
            <w:webHidden/>
          </w:rPr>
          <w:tab/>
        </w:r>
        <w:r w:rsidR="00B74D26">
          <w:rPr>
            <w:noProof/>
            <w:webHidden/>
          </w:rPr>
          <w:fldChar w:fldCharType="begin"/>
        </w:r>
        <w:r w:rsidR="00B74D26">
          <w:rPr>
            <w:noProof/>
            <w:webHidden/>
          </w:rPr>
          <w:instrText xml:space="preserve"> PAGEREF _Toc431747244 \h </w:instrText>
        </w:r>
        <w:r w:rsidR="00B74D26">
          <w:rPr>
            <w:noProof/>
            <w:webHidden/>
          </w:rPr>
        </w:r>
        <w:r w:rsidR="00B74D26">
          <w:rPr>
            <w:noProof/>
            <w:webHidden/>
          </w:rPr>
          <w:fldChar w:fldCharType="separate"/>
        </w:r>
        <w:r w:rsidR="00B74D26">
          <w:rPr>
            <w:noProof/>
            <w:webHidden/>
          </w:rPr>
          <w:t>11</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5" w:history="1">
        <w:r w:rsidR="00B74D26" w:rsidRPr="003F2CEC">
          <w:rPr>
            <w:rStyle w:val="Hyperlink"/>
            <w:noProof/>
          </w:rPr>
          <w:t>3.4</w:t>
        </w:r>
        <w:r w:rsidR="00B74D26">
          <w:rPr>
            <w:rFonts w:asciiTheme="minorHAnsi" w:eastAsiaTheme="minorEastAsia" w:hAnsiTheme="minorHAnsi" w:cstheme="minorBidi"/>
            <w:noProof/>
            <w:szCs w:val="28"/>
            <w:lang w:bidi="bn-IN"/>
          </w:rPr>
          <w:tab/>
        </w:r>
        <w:r w:rsidR="00B74D26" w:rsidRPr="003F2CEC">
          <w:rPr>
            <w:rStyle w:val="Hyperlink"/>
            <w:noProof/>
          </w:rPr>
          <w:t>Revise Quotation:</w:t>
        </w:r>
        <w:r w:rsidR="00B74D26">
          <w:rPr>
            <w:noProof/>
            <w:webHidden/>
          </w:rPr>
          <w:tab/>
        </w:r>
        <w:r w:rsidR="00B74D26">
          <w:rPr>
            <w:noProof/>
            <w:webHidden/>
          </w:rPr>
          <w:fldChar w:fldCharType="begin"/>
        </w:r>
        <w:r w:rsidR="00B74D26">
          <w:rPr>
            <w:noProof/>
            <w:webHidden/>
          </w:rPr>
          <w:instrText xml:space="preserve"> PAGEREF _Toc431747245 \h </w:instrText>
        </w:r>
        <w:r w:rsidR="00B74D26">
          <w:rPr>
            <w:noProof/>
            <w:webHidden/>
          </w:rPr>
        </w:r>
        <w:r w:rsidR="00B74D26">
          <w:rPr>
            <w:noProof/>
            <w:webHidden/>
          </w:rPr>
          <w:fldChar w:fldCharType="separate"/>
        </w:r>
        <w:r w:rsidR="00B74D26">
          <w:rPr>
            <w:noProof/>
            <w:webHidden/>
          </w:rPr>
          <w:t>12</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6" w:history="1">
        <w:r w:rsidR="00B74D26" w:rsidRPr="003F2CEC">
          <w:rPr>
            <w:rStyle w:val="Hyperlink"/>
            <w:noProof/>
          </w:rPr>
          <w:t>3.5</w:t>
        </w:r>
        <w:r w:rsidR="00B74D26">
          <w:rPr>
            <w:rFonts w:asciiTheme="minorHAnsi" w:eastAsiaTheme="minorEastAsia" w:hAnsiTheme="minorHAnsi" w:cstheme="minorBidi"/>
            <w:noProof/>
            <w:szCs w:val="28"/>
            <w:lang w:bidi="bn-IN"/>
          </w:rPr>
          <w:tab/>
        </w:r>
        <w:r w:rsidR="00B74D26" w:rsidRPr="003F2CEC">
          <w:rPr>
            <w:rStyle w:val="Hyperlink"/>
            <w:noProof/>
          </w:rPr>
          <w:t>Sample requisition and submission:</w:t>
        </w:r>
        <w:r w:rsidR="00B74D26">
          <w:rPr>
            <w:noProof/>
            <w:webHidden/>
          </w:rPr>
          <w:tab/>
        </w:r>
        <w:r w:rsidR="00B74D26">
          <w:rPr>
            <w:noProof/>
            <w:webHidden/>
          </w:rPr>
          <w:fldChar w:fldCharType="begin"/>
        </w:r>
        <w:r w:rsidR="00B74D26">
          <w:rPr>
            <w:noProof/>
            <w:webHidden/>
          </w:rPr>
          <w:instrText xml:space="preserve"> PAGEREF _Toc431747246 \h </w:instrText>
        </w:r>
        <w:r w:rsidR="00B74D26">
          <w:rPr>
            <w:noProof/>
            <w:webHidden/>
          </w:rPr>
        </w:r>
        <w:r w:rsidR="00B74D26">
          <w:rPr>
            <w:noProof/>
            <w:webHidden/>
          </w:rPr>
          <w:fldChar w:fldCharType="separate"/>
        </w:r>
        <w:r w:rsidR="00B74D26">
          <w:rPr>
            <w:noProof/>
            <w:webHidden/>
          </w:rPr>
          <w:t>13</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7" w:history="1">
        <w:r w:rsidR="00B74D26" w:rsidRPr="003F2CEC">
          <w:rPr>
            <w:rStyle w:val="Hyperlink"/>
            <w:noProof/>
          </w:rPr>
          <w:t>3.6</w:t>
        </w:r>
        <w:r w:rsidR="00B74D26">
          <w:rPr>
            <w:rFonts w:asciiTheme="minorHAnsi" w:eastAsiaTheme="minorEastAsia" w:hAnsiTheme="minorHAnsi" w:cstheme="minorBidi"/>
            <w:noProof/>
            <w:szCs w:val="28"/>
            <w:lang w:bidi="bn-IN"/>
          </w:rPr>
          <w:tab/>
        </w:r>
        <w:r w:rsidR="00B74D26" w:rsidRPr="003F2CEC">
          <w:rPr>
            <w:rStyle w:val="Hyperlink"/>
            <w:noProof/>
          </w:rPr>
          <w:t>Buyer order confirmation process:</w:t>
        </w:r>
        <w:r w:rsidR="00B74D26">
          <w:rPr>
            <w:noProof/>
            <w:webHidden/>
          </w:rPr>
          <w:tab/>
        </w:r>
        <w:r w:rsidR="00B74D26">
          <w:rPr>
            <w:noProof/>
            <w:webHidden/>
          </w:rPr>
          <w:fldChar w:fldCharType="begin"/>
        </w:r>
        <w:r w:rsidR="00B74D26">
          <w:rPr>
            <w:noProof/>
            <w:webHidden/>
          </w:rPr>
          <w:instrText xml:space="preserve"> PAGEREF _Toc431747247 \h </w:instrText>
        </w:r>
        <w:r w:rsidR="00B74D26">
          <w:rPr>
            <w:noProof/>
            <w:webHidden/>
          </w:rPr>
        </w:r>
        <w:r w:rsidR="00B74D26">
          <w:rPr>
            <w:noProof/>
            <w:webHidden/>
          </w:rPr>
          <w:fldChar w:fldCharType="separate"/>
        </w:r>
        <w:r w:rsidR="00B74D26">
          <w:rPr>
            <w:noProof/>
            <w:webHidden/>
          </w:rPr>
          <w:t>14</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48" w:history="1">
        <w:r w:rsidR="00B74D26" w:rsidRPr="003F2CEC">
          <w:rPr>
            <w:rStyle w:val="Hyperlink"/>
            <w:noProof/>
          </w:rPr>
          <w:t>3.7</w:t>
        </w:r>
        <w:r w:rsidR="00B74D26">
          <w:rPr>
            <w:rFonts w:asciiTheme="minorHAnsi" w:eastAsiaTheme="minorEastAsia" w:hAnsiTheme="minorHAnsi" w:cstheme="minorBidi"/>
            <w:noProof/>
            <w:szCs w:val="28"/>
            <w:lang w:bidi="bn-IN"/>
          </w:rPr>
          <w:tab/>
        </w:r>
        <w:r w:rsidR="00B74D26" w:rsidRPr="003F2CEC">
          <w:rPr>
            <w:rStyle w:val="Hyperlink"/>
            <w:noProof/>
          </w:rPr>
          <w:t>Bill Of Materials (BOM):</w:t>
        </w:r>
        <w:r w:rsidR="00B74D26">
          <w:rPr>
            <w:noProof/>
            <w:webHidden/>
          </w:rPr>
          <w:tab/>
        </w:r>
        <w:r w:rsidR="00B74D26">
          <w:rPr>
            <w:noProof/>
            <w:webHidden/>
          </w:rPr>
          <w:fldChar w:fldCharType="begin"/>
        </w:r>
        <w:r w:rsidR="00B74D26">
          <w:rPr>
            <w:noProof/>
            <w:webHidden/>
          </w:rPr>
          <w:instrText xml:space="preserve"> PAGEREF _Toc431747248 \h </w:instrText>
        </w:r>
        <w:r w:rsidR="00B74D26">
          <w:rPr>
            <w:noProof/>
            <w:webHidden/>
          </w:rPr>
        </w:r>
        <w:r w:rsidR="00B74D26">
          <w:rPr>
            <w:noProof/>
            <w:webHidden/>
          </w:rPr>
          <w:fldChar w:fldCharType="separate"/>
        </w:r>
        <w:r w:rsidR="00B74D26">
          <w:rPr>
            <w:noProof/>
            <w:webHidden/>
          </w:rPr>
          <w:t>15</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49" w:history="1">
        <w:r w:rsidR="00B74D26" w:rsidRPr="003F2CEC">
          <w:rPr>
            <w:rStyle w:val="Hyperlink"/>
            <w:noProof/>
          </w:rPr>
          <w:t>4.0</w:t>
        </w:r>
        <w:r w:rsidR="00B74D26">
          <w:rPr>
            <w:rFonts w:asciiTheme="minorHAnsi" w:eastAsiaTheme="minorEastAsia" w:hAnsiTheme="minorHAnsi" w:cstheme="minorBidi"/>
            <w:noProof/>
            <w:szCs w:val="28"/>
            <w:lang w:bidi="bn-IN"/>
          </w:rPr>
          <w:tab/>
        </w:r>
        <w:r w:rsidR="00B74D26" w:rsidRPr="003F2CEC">
          <w:rPr>
            <w:rStyle w:val="Hyperlink"/>
            <w:noProof/>
          </w:rPr>
          <w:t>USE CASE Diagram</w:t>
        </w:r>
        <w:r w:rsidR="00B74D26">
          <w:rPr>
            <w:noProof/>
            <w:webHidden/>
          </w:rPr>
          <w:tab/>
        </w:r>
        <w:r w:rsidR="00B74D26">
          <w:rPr>
            <w:noProof/>
            <w:webHidden/>
          </w:rPr>
          <w:fldChar w:fldCharType="begin"/>
        </w:r>
        <w:r w:rsidR="00B74D26">
          <w:rPr>
            <w:noProof/>
            <w:webHidden/>
          </w:rPr>
          <w:instrText xml:space="preserve"> PAGEREF _Toc431747249 \h </w:instrText>
        </w:r>
        <w:r w:rsidR="00B74D26">
          <w:rPr>
            <w:noProof/>
            <w:webHidden/>
          </w:rPr>
        </w:r>
        <w:r w:rsidR="00B74D26">
          <w:rPr>
            <w:noProof/>
            <w:webHidden/>
          </w:rPr>
          <w:fldChar w:fldCharType="separate"/>
        </w:r>
        <w:r w:rsidR="00B74D26">
          <w:rPr>
            <w:noProof/>
            <w:webHidden/>
          </w:rPr>
          <w:t>16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0" w:history="1">
        <w:r w:rsidR="00B74D26" w:rsidRPr="003F2CEC">
          <w:rPr>
            <w:rStyle w:val="Hyperlink"/>
            <w:noProof/>
          </w:rPr>
          <w:t>4.1</w:t>
        </w:r>
        <w:r w:rsidR="00B74D26">
          <w:rPr>
            <w:rFonts w:asciiTheme="minorHAnsi" w:eastAsiaTheme="minorEastAsia" w:hAnsiTheme="minorHAnsi" w:cstheme="minorBidi"/>
            <w:noProof/>
            <w:szCs w:val="28"/>
            <w:lang w:bidi="bn-IN"/>
          </w:rPr>
          <w:tab/>
        </w:r>
        <w:r w:rsidR="00B74D26" w:rsidRPr="003F2CEC">
          <w:rPr>
            <w:rStyle w:val="Hyperlink"/>
            <w:noProof/>
          </w:rPr>
          <w:t>Style process</w:t>
        </w:r>
        <w:r w:rsidR="00B74D26">
          <w:rPr>
            <w:noProof/>
            <w:webHidden/>
          </w:rPr>
          <w:tab/>
        </w:r>
        <w:r w:rsidR="00B74D26">
          <w:rPr>
            <w:noProof/>
            <w:webHidden/>
          </w:rPr>
          <w:fldChar w:fldCharType="begin"/>
        </w:r>
        <w:r w:rsidR="00B74D26">
          <w:rPr>
            <w:noProof/>
            <w:webHidden/>
          </w:rPr>
          <w:instrText xml:space="preserve"> PAGEREF _Toc431747250 \h </w:instrText>
        </w:r>
        <w:r w:rsidR="00B74D26">
          <w:rPr>
            <w:noProof/>
            <w:webHidden/>
          </w:rPr>
        </w:r>
        <w:r w:rsidR="00B74D26">
          <w:rPr>
            <w:noProof/>
            <w:webHidden/>
          </w:rPr>
          <w:fldChar w:fldCharType="separate"/>
        </w:r>
        <w:r w:rsidR="00B74D26">
          <w:rPr>
            <w:noProof/>
            <w:webHidden/>
          </w:rPr>
          <w:t>16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1" w:history="1">
        <w:r w:rsidR="00B74D26" w:rsidRPr="003F2CEC">
          <w:rPr>
            <w:rStyle w:val="Hyperlink"/>
            <w:noProof/>
          </w:rPr>
          <w:t>4.2</w:t>
        </w:r>
        <w:r w:rsidR="00B74D26">
          <w:rPr>
            <w:rFonts w:asciiTheme="minorHAnsi" w:eastAsiaTheme="minorEastAsia" w:hAnsiTheme="minorHAnsi" w:cstheme="minorBidi"/>
            <w:noProof/>
            <w:szCs w:val="28"/>
            <w:lang w:bidi="bn-IN"/>
          </w:rPr>
          <w:tab/>
        </w:r>
        <w:r w:rsidR="00B74D26" w:rsidRPr="003F2CEC">
          <w:rPr>
            <w:rStyle w:val="Hyperlink"/>
            <w:noProof/>
          </w:rPr>
          <w:t>Quotation Process:</w:t>
        </w:r>
        <w:r w:rsidR="00B74D26">
          <w:rPr>
            <w:noProof/>
            <w:webHidden/>
          </w:rPr>
          <w:tab/>
        </w:r>
        <w:r w:rsidR="00B74D26">
          <w:rPr>
            <w:noProof/>
            <w:webHidden/>
          </w:rPr>
          <w:fldChar w:fldCharType="begin"/>
        </w:r>
        <w:r w:rsidR="00B74D26">
          <w:rPr>
            <w:noProof/>
            <w:webHidden/>
          </w:rPr>
          <w:instrText xml:space="preserve"> PAGEREF _Toc431747251 \h </w:instrText>
        </w:r>
        <w:r w:rsidR="00B74D26">
          <w:rPr>
            <w:noProof/>
            <w:webHidden/>
          </w:rPr>
        </w:r>
        <w:r w:rsidR="00B74D26">
          <w:rPr>
            <w:noProof/>
            <w:webHidden/>
          </w:rPr>
          <w:fldChar w:fldCharType="separate"/>
        </w:r>
        <w:r w:rsidR="00B74D26">
          <w:rPr>
            <w:noProof/>
            <w:webHidden/>
          </w:rPr>
          <w:t>16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2" w:history="1">
        <w:r w:rsidR="00B74D26" w:rsidRPr="003F2CEC">
          <w:rPr>
            <w:rStyle w:val="Hyperlink"/>
            <w:noProof/>
          </w:rPr>
          <w:t>4.3</w:t>
        </w:r>
        <w:r w:rsidR="00B74D26">
          <w:rPr>
            <w:rFonts w:asciiTheme="minorHAnsi" w:eastAsiaTheme="minorEastAsia" w:hAnsiTheme="minorHAnsi" w:cstheme="minorBidi"/>
            <w:noProof/>
            <w:szCs w:val="28"/>
            <w:lang w:bidi="bn-IN"/>
          </w:rPr>
          <w:tab/>
        </w:r>
        <w:r w:rsidR="00B74D26" w:rsidRPr="003F2CEC">
          <w:rPr>
            <w:rStyle w:val="Hyperlink"/>
            <w:noProof/>
          </w:rPr>
          <w:t>Sample Process:</w:t>
        </w:r>
        <w:r w:rsidR="00B74D26">
          <w:rPr>
            <w:noProof/>
            <w:webHidden/>
          </w:rPr>
          <w:tab/>
        </w:r>
        <w:r w:rsidR="00B74D26">
          <w:rPr>
            <w:noProof/>
            <w:webHidden/>
          </w:rPr>
          <w:fldChar w:fldCharType="begin"/>
        </w:r>
        <w:r w:rsidR="00B74D26">
          <w:rPr>
            <w:noProof/>
            <w:webHidden/>
          </w:rPr>
          <w:instrText xml:space="preserve"> PAGEREF _Toc431747252 \h </w:instrText>
        </w:r>
        <w:r w:rsidR="00B74D26">
          <w:rPr>
            <w:noProof/>
            <w:webHidden/>
          </w:rPr>
        </w:r>
        <w:r w:rsidR="00B74D26">
          <w:rPr>
            <w:noProof/>
            <w:webHidden/>
          </w:rPr>
          <w:fldChar w:fldCharType="separate"/>
        </w:r>
        <w:r w:rsidR="00B74D26">
          <w:rPr>
            <w:noProof/>
            <w:webHidden/>
          </w:rPr>
          <w:t>17</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3" w:history="1">
        <w:r w:rsidR="00B74D26" w:rsidRPr="003F2CEC">
          <w:rPr>
            <w:rStyle w:val="Hyperlink"/>
            <w:noProof/>
          </w:rPr>
          <w:t>4.4</w:t>
        </w:r>
        <w:r w:rsidR="00B74D26">
          <w:rPr>
            <w:rFonts w:asciiTheme="minorHAnsi" w:eastAsiaTheme="minorEastAsia" w:hAnsiTheme="minorHAnsi" w:cstheme="minorBidi"/>
            <w:noProof/>
            <w:szCs w:val="28"/>
            <w:lang w:bidi="bn-IN"/>
          </w:rPr>
          <w:tab/>
        </w:r>
        <w:r w:rsidR="00B74D26" w:rsidRPr="003F2CEC">
          <w:rPr>
            <w:rStyle w:val="Hyperlink"/>
            <w:noProof/>
          </w:rPr>
          <w:t>Export Order Process:</w:t>
        </w:r>
        <w:r w:rsidR="00B74D26">
          <w:rPr>
            <w:noProof/>
            <w:webHidden/>
          </w:rPr>
          <w:tab/>
        </w:r>
        <w:r w:rsidR="00B74D26">
          <w:rPr>
            <w:noProof/>
            <w:webHidden/>
          </w:rPr>
          <w:fldChar w:fldCharType="begin"/>
        </w:r>
        <w:r w:rsidR="00B74D26">
          <w:rPr>
            <w:noProof/>
            <w:webHidden/>
          </w:rPr>
          <w:instrText xml:space="preserve"> PAGEREF _Toc431747253 \h </w:instrText>
        </w:r>
        <w:r w:rsidR="00B74D26">
          <w:rPr>
            <w:noProof/>
            <w:webHidden/>
          </w:rPr>
        </w:r>
        <w:r w:rsidR="00B74D26">
          <w:rPr>
            <w:noProof/>
            <w:webHidden/>
          </w:rPr>
          <w:fldChar w:fldCharType="separate"/>
        </w:r>
        <w:r w:rsidR="00B74D26">
          <w:rPr>
            <w:noProof/>
            <w:webHidden/>
          </w:rPr>
          <w:t>17</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4" w:history="1">
        <w:r w:rsidR="00B74D26" w:rsidRPr="003F2CEC">
          <w:rPr>
            <w:rStyle w:val="Hyperlink"/>
            <w:noProof/>
          </w:rPr>
          <w:t>4.5</w:t>
        </w:r>
        <w:r w:rsidR="00B74D26">
          <w:rPr>
            <w:rFonts w:asciiTheme="minorHAnsi" w:eastAsiaTheme="minorEastAsia" w:hAnsiTheme="minorHAnsi" w:cstheme="minorBidi"/>
            <w:noProof/>
            <w:szCs w:val="28"/>
            <w:lang w:bidi="bn-IN"/>
          </w:rPr>
          <w:tab/>
        </w:r>
        <w:r w:rsidR="00B74D26" w:rsidRPr="003F2CEC">
          <w:rPr>
            <w:rStyle w:val="Hyperlink"/>
            <w:noProof/>
          </w:rPr>
          <w:t>BOM Process:</w:t>
        </w:r>
        <w:r w:rsidR="00B74D26">
          <w:rPr>
            <w:noProof/>
            <w:webHidden/>
          </w:rPr>
          <w:tab/>
        </w:r>
        <w:r w:rsidR="00B74D26">
          <w:rPr>
            <w:noProof/>
            <w:webHidden/>
          </w:rPr>
          <w:fldChar w:fldCharType="begin"/>
        </w:r>
        <w:r w:rsidR="00B74D26">
          <w:rPr>
            <w:noProof/>
            <w:webHidden/>
          </w:rPr>
          <w:instrText xml:space="preserve"> PAGEREF _Toc431747254 \h </w:instrText>
        </w:r>
        <w:r w:rsidR="00B74D26">
          <w:rPr>
            <w:noProof/>
            <w:webHidden/>
          </w:rPr>
        </w:r>
        <w:r w:rsidR="00B74D26">
          <w:rPr>
            <w:noProof/>
            <w:webHidden/>
          </w:rPr>
          <w:fldChar w:fldCharType="separate"/>
        </w:r>
        <w:r w:rsidR="00B74D26">
          <w:rPr>
            <w:noProof/>
            <w:webHidden/>
          </w:rPr>
          <w:t>18</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55" w:history="1">
        <w:r w:rsidR="00B74D26" w:rsidRPr="003F2CEC">
          <w:rPr>
            <w:rStyle w:val="Hyperlink"/>
            <w:noProof/>
          </w:rPr>
          <w:t>5.0</w:t>
        </w:r>
        <w:r w:rsidR="00B74D26">
          <w:rPr>
            <w:rFonts w:asciiTheme="minorHAnsi" w:eastAsiaTheme="minorEastAsia" w:hAnsiTheme="minorHAnsi" w:cstheme="minorBidi"/>
            <w:noProof/>
            <w:szCs w:val="28"/>
            <w:lang w:bidi="bn-IN"/>
          </w:rPr>
          <w:tab/>
        </w:r>
        <w:r w:rsidR="00B74D26" w:rsidRPr="003F2CEC">
          <w:rPr>
            <w:rStyle w:val="Hyperlink"/>
            <w:noProof/>
          </w:rPr>
          <w:t>USE CASE Details</w:t>
        </w:r>
        <w:r w:rsidR="00B74D26">
          <w:rPr>
            <w:noProof/>
            <w:webHidden/>
          </w:rPr>
          <w:tab/>
        </w:r>
        <w:r w:rsidR="00B74D26">
          <w:rPr>
            <w:noProof/>
            <w:webHidden/>
          </w:rPr>
          <w:fldChar w:fldCharType="begin"/>
        </w:r>
        <w:r w:rsidR="00B74D26">
          <w:rPr>
            <w:noProof/>
            <w:webHidden/>
          </w:rPr>
          <w:instrText xml:space="preserve"> PAGEREF _Toc431747255 \h </w:instrText>
        </w:r>
        <w:r w:rsidR="00B74D26">
          <w:rPr>
            <w:noProof/>
            <w:webHidden/>
          </w:rPr>
        </w:r>
        <w:r w:rsidR="00B74D26">
          <w:rPr>
            <w:noProof/>
            <w:webHidden/>
          </w:rPr>
          <w:fldChar w:fldCharType="separate"/>
        </w:r>
        <w:r w:rsidR="00B74D26">
          <w:rPr>
            <w:noProof/>
            <w:webHidden/>
          </w:rPr>
          <w:t>19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6" w:history="1">
        <w:r w:rsidR="00B74D26" w:rsidRPr="003F2CEC">
          <w:rPr>
            <w:rStyle w:val="Hyperlink"/>
            <w:noProof/>
          </w:rPr>
          <w:t>5.1</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/001</w:t>
        </w:r>
        <w:r w:rsidR="00B74D26" w:rsidRPr="003F2CEC">
          <w:rPr>
            <w:rStyle w:val="Hyperlink"/>
            <w:rFonts w:cs="Arial"/>
            <w:noProof/>
          </w:rPr>
          <w:t>/</w:t>
        </w:r>
        <w:r w:rsidR="00B74D26" w:rsidRPr="003F2CEC">
          <w:rPr>
            <w:rStyle w:val="Hyperlink"/>
            <w:noProof/>
          </w:rPr>
          <w:t>Receive Style:</w:t>
        </w:r>
        <w:r w:rsidR="00B74D26">
          <w:rPr>
            <w:noProof/>
            <w:webHidden/>
          </w:rPr>
          <w:tab/>
        </w:r>
        <w:r w:rsidR="00B74D26">
          <w:rPr>
            <w:noProof/>
            <w:webHidden/>
          </w:rPr>
          <w:fldChar w:fldCharType="begin"/>
        </w:r>
        <w:r w:rsidR="00B74D26">
          <w:rPr>
            <w:noProof/>
            <w:webHidden/>
          </w:rPr>
          <w:instrText xml:space="preserve"> PAGEREF _Toc431747256 \h </w:instrText>
        </w:r>
        <w:r w:rsidR="00B74D26">
          <w:rPr>
            <w:noProof/>
            <w:webHidden/>
          </w:rPr>
        </w:r>
        <w:r w:rsidR="00B74D26">
          <w:rPr>
            <w:noProof/>
            <w:webHidden/>
          </w:rPr>
          <w:fldChar w:fldCharType="separate"/>
        </w:r>
        <w:r w:rsidR="00B74D26">
          <w:rPr>
            <w:noProof/>
            <w:webHidden/>
          </w:rPr>
          <w:t>19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7" w:history="1">
        <w:r w:rsidR="00B74D26" w:rsidRPr="003F2CEC">
          <w:rPr>
            <w:rStyle w:val="Hyperlink"/>
            <w:noProof/>
          </w:rPr>
          <w:t>5.2</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/002</w:t>
        </w:r>
        <w:r w:rsidR="00B74D26" w:rsidRPr="003F2CEC">
          <w:rPr>
            <w:rStyle w:val="Hyperlink"/>
            <w:rFonts w:cs="Arial"/>
            <w:noProof/>
          </w:rPr>
          <w:t>/</w:t>
        </w:r>
        <w:r w:rsidR="00B74D26" w:rsidRPr="003F2CEC">
          <w:rPr>
            <w:rStyle w:val="Hyperlink"/>
            <w:noProof/>
          </w:rPr>
          <w:t>Confirm Style:</w:t>
        </w:r>
        <w:r w:rsidR="00B74D26">
          <w:rPr>
            <w:noProof/>
            <w:webHidden/>
          </w:rPr>
          <w:tab/>
        </w:r>
        <w:r w:rsidR="00B74D26">
          <w:rPr>
            <w:noProof/>
            <w:webHidden/>
          </w:rPr>
          <w:fldChar w:fldCharType="begin"/>
        </w:r>
        <w:r w:rsidR="00B74D26">
          <w:rPr>
            <w:noProof/>
            <w:webHidden/>
          </w:rPr>
          <w:instrText xml:space="preserve"> PAGEREF _Toc431747257 \h </w:instrText>
        </w:r>
        <w:r w:rsidR="00B74D26">
          <w:rPr>
            <w:noProof/>
            <w:webHidden/>
          </w:rPr>
        </w:r>
        <w:r w:rsidR="00B74D26">
          <w:rPr>
            <w:noProof/>
            <w:webHidden/>
          </w:rPr>
          <w:fldChar w:fldCharType="separate"/>
        </w:r>
        <w:r w:rsidR="00B74D26">
          <w:rPr>
            <w:noProof/>
            <w:webHidden/>
          </w:rPr>
          <w:t>20</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8" w:history="1">
        <w:r w:rsidR="00B74D26" w:rsidRPr="003F2CEC">
          <w:rPr>
            <w:rStyle w:val="Hyperlink"/>
            <w:noProof/>
          </w:rPr>
          <w:t>5.3</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/003</w:t>
        </w:r>
        <w:r w:rsidR="00B74D26" w:rsidRPr="003F2CEC">
          <w:rPr>
            <w:rStyle w:val="Hyperlink"/>
            <w:rFonts w:cs="Arial"/>
            <w:noProof/>
          </w:rPr>
          <w:t>/</w:t>
        </w:r>
        <w:r w:rsidR="00B74D26" w:rsidRPr="003F2CEC">
          <w:rPr>
            <w:rStyle w:val="Hyperlink"/>
            <w:noProof/>
          </w:rPr>
          <w:t>Revise Style:</w:t>
        </w:r>
        <w:r w:rsidR="00B74D26">
          <w:rPr>
            <w:noProof/>
            <w:webHidden/>
          </w:rPr>
          <w:tab/>
        </w:r>
        <w:r w:rsidR="00B74D26">
          <w:rPr>
            <w:noProof/>
            <w:webHidden/>
          </w:rPr>
          <w:fldChar w:fldCharType="begin"/>
        </w:r>
        <w:r w:rsidR="00B74D26">
          <w:rPr>
            <w:noProof/>
            <w:webHidden/>
          </w:rPr>
          <w:instrText xml:space="preserve"> PAGEREF _Toc431747258 \h </w:instrText>
        </w:r>
        <w:r w:rsidR="00B74D26">
          <w:rPr>
            <w:noProof/>
            <w:webHidden/>
          </w:rPr>
        </w:r>
        <w:r w:rsidR="00B74D26">
          <w:rPr>
            <w:noProof/>
            <w:webHidden/>
          </w:rPr>
          <w:fldChar w:fldCharType="separate"/>
        </w:r>
        <w:r w:rsidR="00B74D26">
          <w:rPr>
            <w:noProof/>
            <w:webHidden/>
          </w:rPr>
          <w:t>21</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59" w:history="1">
        <w:r w:rsidR="00B74D26" w:rsidRPr="003F2CEC">
          <w:rPr>
            <w:rStyle w:val="Hyperlink"/>
            <w:noProof/>
          </w:rPr>
          <w:t>5.4</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/004/</w:t>
        </w:r>
        <w:r w:rsidR="00B74D26" w:rsidRPr="003F2CEC">
          <w:rPr>
            <w:rStyle w:val="Hyperlink"/>
            <w:noProof/>
          </w:rPr>
          <w:t>Request Quotation:</w:t>
        </w:r>
        <w:r w:rsidR="00B74D26">
          <w:rPr>
            <w:noProof/>
            <w:webHidden/>
          </w:rPr>
          <w:tab/>
        </w:r>
        <w:r w:rsidR="00B74D26">
          <w:rPr>
            <w:noProof/>
            <w:webHidden/>
          </w:rPr>
          <w:fldChar w:fldCharType="begin"/>
        </w:r>
        <w:r w:rsidR="00B74D26">
          <w:rPr>
            <w:noProof/>
            <w:webHidden/>
          </w:rPr>
          <w:instrText xml:space="preserve"> PAGEREF _Toc431747259 \h </w:instrText>
        </w:r>
        <w:r w:rsidR="00B74D26">
          <w:rPr>
            <w:noProof/>
            <w:webHidden/>
          </w:rPr>
        </w:r>
        <w:r w:rsidR="00B74D26">
          <w:rPr>
            <w:noProof/>
            <w:webHidden/>
          </w:rPr>
          <w:fldChar w:fldCharType="separate"/>
        </w:r>
        <w:r w:rsidR="00B74D26">
          <w:rPr>
            <w:noProof/>
            <w:webHidden/>
          </w:rPr>
          <w:t>22</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0" w:history="1">
        <w:r w:rsidR="00B74D26" w:rsidRPr="003F2CEC">
          <w:rPr>
            <w:rStyle w:val="Hyperlink"/>
            <w:noProof/>
          </w:rPr>
          <w:t>5.5</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/005/</w:t>
        </w:r>
        <w:r w:rsidR="00B74D26" w:rsidRPr="003F2CEC">
          <w:rPr>
            <w:rStyle w:val="Hyperlink"/>
            <w:noProof/>
          </w:rPr>
          <w:t>Identify Costs:</w:t>
        </w:r>
        <w:r w:rsidR="00B74D26">
          <w:rPr>
            <w:noProof/>
            <w:webHidden/>
          </w:rPr>
          <w:tab/>
        </w:r>
        <w:r w:rsidR="00B74D26">
          <w:rPr>
            <w:noProof/>
            <w:webHidden/>
          </w:rPr>
          <w:fldChar w:fldCharType="begin"/>
        </w:r>
        <w:r w:rsidR="00B74D26">
          <w:rPr>
            <w:noProof/>
            <w:webHidden/>
          </w:rPr>
          <w:instrText xml:space="preserve"> PAGEREF _Toc431747260 \h </w:instrText>
        </w:r>
        <w:r w:rsidR="00B74D26">
          <w:rPr>
            <w:noProof/>
            <w:webHidden/>
          </w:rPr>
        </w:r>
        <w:r w:rsidR="00B74D26">
          <w:rPr>
            <w:noProof/>
            <w:webHidden/>
          </w:rPr>
          <w:fldChar w:fldCharType="separate"/>
        </w:r>
        <w:r w:rsidR="00B74D26">
          <w:rPr>
            <w:noProof/>
            <w:webHidden/>
          </w:rPr>
          <w:t>23</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1" w:history="1">
        <w:r w:rsidR="00B74D26" w:rsidRPr="003F2CEC">
          <w:rPr>
            <w:rStyle w:val="Hyperlink"/>
            <w:noProof/>
          </w:rPr>
          <w:t>5.6</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/006/</w:t>
        </w:r>
        <w:r w:rsidR="00B74D26" w:rsidRPr="003F2CEC">
          <w:rPr>
            <w:rStyle w:val="Hyperlink"/>
            <w:noProof/>
          </w:rPr>
          <w:t>Approve Quotation:</w:t>
        </w:r>
        <w:r w:rsidR="00B74D26">
          <w:rPr>
            <w:noProof/>
            <w:webHidden/>
          </w:rPr>
          <w:tab/>
        </w:r>
        <w:r w:rsidR="00B74D26">
          <w:rPr>
            <w:noProof/>
            <w:webHidden/>
          </w:rPr>
          <w:fldChar w:fldCharType="begin"/>
        </w:r>
        <w:r w:rsidR="00B74D26">
          <w:rPr>
            <w:noProof/>
            <w:webHidden/>
          </w:rPr>
          <w:instrText xml:space="preserve"> PAGEREF _Toc431747261 \h </w:instrText>
        </w:r>
        <w:r w:rsidR="00B74D26">
          <w:rPr>
            <w:noProof/>
            <w:webHidden/>
          </w:rPr>
        </w:r>
        <w:r w:rsidR="00B74D26">
          <w:rPr>
            <w:noProof/>
            <w:webHidden/>
          </w:rPr>
          <w:fldChar w:fldCharType="separate"/>
        </w:r>
        <w:r w:rsidR="00B74D26">
          <w:rPr>
            <w:noProof/>
            <w:webHidden/>
          </w:rPr>
          <w:t>24</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2" w:history="1">
        <w:r w:rsidR="00B74D26" w:rsidRPr="003F2CEC">
          <w:rPr>
            <w:rStyle w:val="Hyperlink"/>
            <w:noProof/>
          </w:rPr>
          <w:t>5.7</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/007/</w:t>
        </w:r>
        <w:r w:rsidR="00B74D26" w:rsidRPr="003F2CEC">
          <w:rPr>
            <w:rStyle w:val="Hyperlink"/>
            <w:noProof/>
          </w:rPr>
          <w:t>Submit Quotation:</w:t>
        </w:r>
        <w:r w:rsidR="00B74D26">
          <w:rPr>
            <w:noProof/>
            <w:webHidden/>
          </w:rPr>
          <w:tab/>
        </w:r>
        <w:r w:rsidR="00B74D26">
          <w:rPr>
            <w:noProof/>
            <w:webHidden/>
          </w:rPr>
          <w:fldChar w:fldCharType="begin"/>
        </w:r>
        <w:r w:rsidR="00B74D26">
          <w:rPr>
            <w:noProof/>
            <w:webHidden/>
          </w:rPr>
          <w:instrText xml:space="preserve"> PAGEREF _Toc431747262 \h </w:instrText>
        </w:r>
        <w:r w:rsidR="00B74D26">
          <w:rPr>
            <w:noProof/>
            <w:webHidden/>
          </w:rPr>
        </w:r>
        <w:r w:rsidR="00B74D26">
          <w:rPr>
            <w:noProof/>
            <w:webHidden/>
          </w:rPr>
          <w:fldChar w:fldCharType="separate"/>
        </w:r>
        <w:r w:rsidR="00B74D26">
          <w:rPr>
            <w:noProof/>
            <w:webHidden/>
          </w:rPr>
          <w:t>25</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3" w:history="1">
        <w:r w:rsidR="00B74D26" w:rsidRPr="003F2CEC">
          <w:rPr>
            <w:rStyle w:val="Hyperlink"/>
            <w:noProof/>
          </w:rPr>
          <w:t>5.8</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/008/</w:t>
        </w:r>
        <w:r w:rsidR="00B74D26" w:rsidRPr="003F2CEC">
          <w:rPr>
            <w:rStyle w:val="Hyperlink"/>
            <w:noProof/>
          </w:rPr>
          <w:t>Revise Quotation:</w:t>
        </w:r>
        <w:r w:rsidR="00B74D26">
          <w:rPr>
            <w:noProof/>
            <w:webHidden/>
          </w:rPr>
          <w:tab/>
        </w:r>
        <w:r w:rsidR="00B74D26">
          <w:rPr>
            <w:noProof/>
            <w:webHidden/>
          </w:rPr>
          <w:fldChar w:fldCharType="begin"/>
        </w:r>
        <w:r w:rsidR="00B74D26">
          <w:rPr>
            <w:noProof/>
            <w:webHidden/>
          </w:rPr>
          <w:instrText xml:space="preserve"> PAGEREF _Toc431747263 \h </w:instrText>
        </w:r>
        <w:r w:rsidR="00B74D26">
          <w:rPr>
            <w:noProof/>
            <w:webHidden/>
          </w:rPr>
        </w:r>
        <w:r w:rsidR="00B74D26">
          <w:rPr>
            <w:noProof/>
            <w:webHidden/>
          </w:rPr>
          <w:fldChar w:fldCharType="separate"/>
        </w:r>
        <w:r w:rsidR="00B74D26">
          <w:rPr>
            <w:noProof/>
            <w:webHidden/>
          </w:rPr>
          <w:t>26</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4" w:history="1">
        <w:r w:rsidR="00B74D26" w:rsidRPr="003F2CEC">
          <w:rPr>
            <w:rStyle w:val="Hyperlink"/>
            <w:noProof/>
          </w:rPr>
          <w:t>5.9</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/009/</w:t>
        </w:r>
        <w:r w:rsidR="00B74D26" w:rsidRPr="003F2CEC">
          <w:rPr>
            <w:rStyle w:val="Hyperlink"/>
            <w:noProof/>
          </w:rPr>
          <w:t>Request Sample:</w:t>
        </w:r>
        <w:r w:rsidR="00B74D26">
          <w:rPr>
            <w:noProof/>
            <w:webHidden/>
          </w:rPr>
          <w:tab/>
        </w:r>
        <w:r w:rsidR="00B74D26">
          <w:rPr>
            <w:noProof/>
            <w:webHidden/>
          </w:rPr>
          <w:fldChar w:fldCharType="begin"/>
        </w:r>
        <w:r w:rsidR="00B74D26">
          <w:rPr>
            <w:noProof/>
            <w:webHidden/>
          </w:rPr>
          <w:instrText xml:space="preserve"> PAGEREF _Toc431747264 \h </w:instrText>
        </w:r>
        <w:r w:rsidR="00B74D26">
          <w:rPr>
            <w:noProof/>
            <w:webHidden/>
          </w:rPr>
        </w:r>
        <w:r w:rsidR="00B74D26">
          <w:rPr>
            <w:noProof/>
            <w:webHidden/>
          </w:rPr>
          <w:fldChar w:fldCharType="separate"/>
        </w:r>
        <w:r w:rsidR="00B74D26">
          <w:rPr>
            <w:noProof/>
            <w:webHidden/>
          </w:rPr>
          <w:t>27</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5" w:history="1">
        <w:r w:rsidR="00B74D26" w:rsidRPr="003F2CEC">
          <w:rPr>
            <w:rStyle w:val="Hyperlink"/>
            <w:noProof/>
          </w:rPr>
          <w:t>5.10</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/010/</w:t>
        </w:r>
        <w:r w:rsidR="00B74D26" w:rsidRPr="003F2CEC">
          <w:rPr>
            <w:rStyle w:val="Hyperlink"/>
            <w:noProof/>
          </w:rPr>
          <w:t>Submit Sample:</w:t>
        </w:r>
        <w:r w:rsidR="00B74D26">
          <w:rPr>
            <w:noProof/>
            <w:webHidden/>
          </w:rPr>
          <w:tab/>
        </w:r>
        <w:r w:rsidR="00B74D26">
          <w:rPr>
            <w:noProof/>
            <w:webHidden/>
          </w:rPr>
          <w:fldChar w:fldCharType="begin"/>
        </w:r>
        <w:r w:rsidR="00B74D26">
          <w:rPr>
            <w:noProof/>
            <w:webHidden/>
          </w:rPr>
          <w:instrText xml:space="preserve"> PAGEREF _Toc431747265 \h </w:instrText>
        </w:r>
        <w:r w:rsidR="00B74D26">
          <w:rPr>
            <w:noProof/>
            <w:webHidden/>
          </w:rPr>
        </w:r>
        <w:r w:rsidR="00B74D26">
          <w:rPr>
            <w:noProof/>
            <w:webHidden/>
          </w:rPr>
          <w:fldChar w:fldCharType="separate"/>
        </w:r>
        <w:r w:rsidR="00B74D26">
          <w:rPr>
            <w:noProof/>
            <w:webHidden/>
          </w:rPr>
          <w:t>28</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6" w:history="1">
        <w:r w:rsidR="00B74D26" w:rsidRPr="003F2CEC">
          <w:rPr>
            <w:rStyle w:val="Hyperlink"/>
            <w:noProof/>
          </w:rPr>
          <w:t>5.11</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/011</w:t>
        </w:r>
        <w:r w:rsidR="00B74D26" w:rsidRPr="003F2CEC">
          <w:rPr>
            <w:rStyle w:val="Hyperlink"/>
            <w:rFonts w:cs="Arial"/>
            <w:noProof/>
          </w:rPr>
          <w:t>/</w:t>
        </w:r>
        <w:r w:rsidR="00B74D26" w:rsidRPr="003F2CEC">
          <w:rPr>
            <w:rStyle w:val="Hyperlink"/>
            <w:noProof/>
          </w:rPr>
          <w:t>Request Rework:</w:t>
        </w:r>
        <w:r w:rsidR="00B74D26">
          <w:rPr>
            <w:noProof/>
            <w:webHidden/>
          </w:rPr>
          <w:tab/>
        </w:r>
        <w:r w:rsidR="00B74D26">
          <w:rPr>
            <w:noProof/>
            <w:webHidden/>
          </w:rPr>
          <w:fldChar w:fldCharType="begin"/>
        </w:r>
        <w:r w:rsidR="00B74D26">
          <w:rPr>
            <w:noProof/>
            <w:webHidden/>
          </w:rPr>
          <w:instrText xml:space="preserve"> PAGEREF _Toc431747266 \h </w:instrText>
        </w:r>
        <w:r w:rsidR="00B74D26">
          <w:rPr>
            <w:noProof/>
            <w:webHidden/>
          </w:rPr>
        </w:r>
        <w:r w:rsidR="00B74D26">
          <w:rPr>
            <w:noProof/>
            <w:webHidden/>
          </w:rPr>
          <w:fldChar w:fldCharType="separate"/>
        </w:r>
        <w:r w:rsidR="00B74D26">
          <w:rPr>
            <w:noProof/>
            <w:webHidden/>
          </w:rPr>
          <w:t>29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7" w:history="1">
        <w:r w:rsidR="00B74D26" w:rsidRPr="003F2CEC">
          <w:rPr>
            <w:rStyle w:val="Hyperlink"/>
            <w:noProof/>
          </w:rPr>
          <w:t>5.12</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/012</w:t>
        </w:r>
        <w:r w:rsidR="00B74D26" w:rsidRPr="003F2CEC">
          <w:rPr>
            <w:rStyle w:val="Hyperlink"/>
            <w:rFonts w:cs="Arial"/>
            <w:noProof/>
          </w:rPr>
          <w:t>/</w:t>
        </w:r>
        <w:r w:rsidR="00B74D26" w:rsidRPr="003F2CEC">
          <w:rPr>
            <w:rStyle w:val="Hyperlink"/>
            <w:noProof/>
          </w:rPr>
          <w:t>Receive Export Order (SO):</w:t>
        </w:r>
        <w:r w:rsidR="00B74D26">
          <w:rPr>
            <w:noProof/>
            <w:webHidden/>
          </w:rPr>
          <w:tab/>
        </w:r>
        <w:r w:rsidR="00B74D26">
          <w:rPr>
            <w:noProof/>
            <w:webHidden/>
          </w:rPr>
          <w:fldChar w:fldCharType="begin"/>
        </w:r>
        <w:r w:rsidR="00B74D26">
          <w:rPr>
            <w:noProof/>
            <w:webHidden/>
          </w:rPr>
          <w:instrText xml:space="preserve"> PAGEREF _Toc431747267 \h </w:instrText>
        </w:r>
        <w:r w:rsidR="00B74D26">
          <w:rPr>
            <w:noProof/>
            <w:webHidden/>
          </w:rPr>
        </w:r>
        <w:r w:rsidR="00B74D26">
          <w:rPr>
            <w:noProof/>
            <w:webHidden/>
          </w:rPr>
          <w:fldChar w:fldCharType="separate"/>
        </w:r>
        <w:r w:rsidR="00B74D26">
          <w:rPr>
            <w:noProof/>
            <w:webHidden/>
          </w:rPr>
          <w:t>30</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8" w:history="1">
        <w:r w:rsidR="00B74D26" w:rsidRPr="003F2CEC">
          <w:rPr>
            <w:rStyle w:val="Hyperlink"/>
            <w:noProof/>
          </w:rPr>
          <w:t>5.13</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/013</w:t>
        </w:r>
        <w:r w:rsidR="00B74D26" w:rsidRPr="003F2CEC">
          <w:rPr>
            <w:rStyle w:val="Hyperlink"/>
            <w:rFonts w:cs="Arial"/>
            <w:noProof/>
          </w:rPr>
          <w:t>/</w:t>
        </w:r>
        <w:r w:rsidR="00B74D26" w:rsidRPr="003F2CEC">
          <w:rPr>
            <w:rStyle w:val="Hyperlink"/>
            <w:noProof/>
          </w:rPr>
          <w:t>Amend Export Order (SO):</w:t>
        </w:r>
        <w:r w:rsidR="00B74D26">
          <w:rPr>
            <w:noProof/>
            <w:webHidden/>
          </w:rPr>
          <w:tab/>
        </w:r>
        <w:r w:rsidR="00B74D26">
          <w:rPr>
            <w:noProof/>
            <w:webHidden/>
          </w:rPr>
          <w:fldChar w:fldCharType="begin"/>
        </w:r>
        <w:r w:rsidR="00B74D26">
          <w:rPr>
            <w:noProof/>
            <w:webHidden/>
          </w:rPr>
          <w:instrText xml:space="preserve"> PAGEREF _Toc431747268 \h </w:instrText>
        </w:r>
        <w:r w:rsidR="00B74D26">
          <w:rPr>
            <w:noProof/>
            <w:webHidden/>
          </w:rPr>
        </w:r>
        <w:r w:rsidR="00B74D26">
          <w:rPr>
            <w:noProof/>
            <w:webHidden/>
          </w:rPr>
          <w:fldChar w:fldCharType="separate"/>
        </w:r>
        <w:r w:rsidR="00B74D26">
          <w:rPr>
            <w:noProof/>
            <w:webHidden/>
          </w:rPr>
          <w:t>31</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69" w:history="1">
        <w:r w:rsidR="00B74D26" w:rsidRPr="003F2CEC">
          <w:rPr>
            <w:rStyle w:val="Hyperlink"/>
            <w:noProof/>
          </w:rPr>
          <w:t>5.14</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/014</w:t>
        </w:r>
        <w:r w:rsidR="00B74D26" w:rsidRPr="003F2CEC">
          <w:rPr>
            <w:rStyle w:val="Hyperlink"/>
            <w:rFonts w:cs="Arial"/>
            <w:noProof/>
          </w:rPr>
          <w:t>/</w:t>
        </w:r>
        <w:r w:rsidR="00B74D26" w:rsidRPr="003F2CEC">
          <w:rPr>
            <w:rStyle w:val="Hyperlink"/>
            <w:noProof/>
          </w:rPr>
          <w:t>Create Consumption:</w:t>
        </w:r>
        <w:r w:rsidR="00B74D26">
          <w:rPr>
            <w:noProof/>
            <w:webHidden/>
          </w:rPr>
          <w:tab/>
        </w:r>
        <w:r w:rsidR="00B74D26">
          <w:rPr>
            <w:noProof/>
            <w:webHidden/>
          </w:rPr>
          <w:fldChar w:fldCharType="begin"/>
        </w:r>
        <w:r w:rsidR="00B74D26">
          <w:rPr>
            <w:noProof/>
            <w:webHidden/>
          </w:rPr>
          <w:instrText xml:space="preserve"> PAGEREF _Toc431747269 \h </w:instrText>
        </w:r>
        <w:r w:rsidR="00B74D26">
          <w:rPr>
            <w:noProof/>
            <w:webHidden/>
          </w:rPr>
        </w:r>
        <w:r w:rsidR="00B74D26">
          <w:rPr>
            <w:noProof/>
            <w:webHidden/>
          </w:rPr>
          <w:fldChar w:fldCharType="separate"/>
        </w:r>
        <w:r w:rsidR="00B74D26">
          <w:rPr>
            <w:noProof/>
            <w:webHidden/>
          </w:rPr>
          <w:t>32</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70" w:history="1">
        <w:r w:rsidR="00B74D26" w:rsidRPr="003F2CEC">
          <w:rPr>
            <w:rStyle w:val="Hyperlink"/>
            <w:noProof/>
          </w:rPr>
          <w:t>5.15</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/015</w:t>
        </w:r>
        <w:r w:rsidR="00B74D26" w:rsidRPr="003F2CEC">
          <w:rPr>
            <w:rStyle w:val="Hyperlink"/>
            <w:rFonts w:cs="Arial"/>
            <w:noProof/>
          </w:rPr>
          <w:t>/</w:t>
        </w:r>
        <w:r w:rsidR="00B74D26" w:rsidRPr="003F2CEC">
          <w:rPr>
            <w:rStyle w:val="Hyperlink"/>
            <w:noProof/>
          </w:rPr>
          <w:t>Approve Consumption:</w:t>
        </w:r>
        <w:r w:rsidR="00B74D26">
          <w:rPr>
            <w:noProof/>
            <w:webHidden/>
          </w:rPr>
          <w:tab/>
        </w:r>
        <w:r w:rsidR="00B74D26">
          <w:rPr>
            <w:noProof/>
            <w:webHidden/>
          </w:rPr>
          <w:fldChar w:fldCharType="begin"/>
        </w:r>
        <w:r w:rsidR="00B74D26">
          <w:rPr>
            <w:noProof/>
            <w:webHidden/>
          </w:rPr>
          <w:instrText xml:space="preserve"> PAGEREF _Toc431747270 \h </w:instrText>
        </w:r>
        <w:r w:rsidR="00B74D26">
          <w:rPr>
            <w:noProof/>
            <w:webHidden/>
          </w:rPr>
        </w:r>
        <w:r w:rsidR="00B74D26">
          <w:rPr>
            <w:noProof/>
            <w:webHidden/>
          </w:rPr>
          <w:fldChar w:fldCharType="separate"/>
        </w:r>
        <w:r w:rsidR="00B74D26">
          <w:rPr>
            <w:noProof/>
            <w:webHidden/>
          </w:rPr>
          <w:t>33</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71" w:history="1">
        <w:r w:rsidR="00B74D26" w:rsidRPr="003F2CEC">
          <w:rPr>
            <w:rStyle w:val="Hyperlink"/>
            <w:noProof/>
          </w:rPr>
          <w:t>5.16</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/016</w:t>
        </w:r>
        <w:r w:rsidR="00B74D26" w:rsidRPr="003F2CEC">
          <w:rPr>
            <w:rStyle w:val="Hyperlink"/>
            <w:rFonts w:cs="Arial"/>
            <w:noProof/>
          </w:rPr>
          <w:t>/</w:t>
        </w:r>
        <w:r w:rsidR="00B74D26" w:rsidRPr="003F2CEC">
          <w:rPr>
            <w:rStyle w:val="Hyperlink"/>
            <w:noProof/>
          </w:rPr>
          <w:t>Amend Consumption:</w:t>
        </w:r>
        <w:r w:rsidR="00B74D26">
          <w:rPr>
            <w:noProof/>
            <w:webHidden/>
          </w:rPr>
          <w:tab/>
        </w:r>
        <w:r w:rsidR="00B74D26">
          <w:rPr>
            <w:noProof/>
            <w:webHidden/>
          </w:rPr>
          <w:fldChar w:fldCharType="begin"/>
        </w:r>
        <w:r w:rsidR="00B74D26">
          <w:rPr>
            <w:noProof/>
            <w:webHidden/>
          </w:rPr>
          <w:instrText xml:space="preserve"> PAGEREF _Toc431747271 \h </w:instrText>
        </w:r>
        <w:r w:rsidR="00B74D26">
          <w:rPr>
            <w:noProof/>
            <w:webHidden/>
          </w:rPr>
        </w:r>
        <w:r w:rsidR="00B74D26">
          <w:rPr>
            <w:noProof/>
            <w:webHidden/>
          </w:rPr>
          <w:fldChar w:fldCharType="separate"/>
        </w:r>
        <w:r w:rsidR="00B74D26">
          <w:rPr>
            <w:noProof/>
            <w:webHidden/>
          </w:rPr>
          <w:t>34</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72" w:history="1">
        <w:r w:rsidR="00B74D26" w:rsidRPr="003F2CEC">
          <w:rPr>
            <w:rStyle w:val="Hyperlink"/>
            <w:noProof/>
          </w:rPr>
          <w:t>5.17</w:t>
        </w:r>
        <w:r w:rsidR="00B74D26">
          <w:rPr>
            <w:rFonts w:asciiTheme="minorHAnsi" w:eastAsiaTheme="minorEastAsia" w:hAnsiTheme="minorHAnsi" w:cstheme="minorBidi"/>
            <w:noProof/>
            <w:szCs w:val="28"/>
            <w:lang w:bidi="bn-IN"/>
          </w:rPr>
          <w:tab/>
        </w:r>
        <w:r w:rsidR="005B18D2">
          <w:rPr>
            <w:rStyle w:val="Hyperlink"/>
            <w:noProof/>
          </w:rPr>
          <w:t>UC/MER</w:t>
        </w:r>
        <w:r w:rsidR="00B74D26" w:rsidRPr="003F2CEC">
          <w:rPr>
            <w:rStyle w:val="Hyperlink"/>
            <w:noProof/>
          </w:rPr>
          <w:t>/017</w:t>
        </w:r>
        <w:r w:rsidR="00B74D26" w:rsidRPr="003F2CEC">
          <w:rPr>
            <w:rStyle w:val="Hyperlink"/>
            <w:rFonts w:cs="Arial"/>
            <w:noProof/>
          </w:rPr>
          <w:t>/</w:t>
        </w:r>
        <w:r w:rsidR="00B74D26" w:rsidRPr="003F2CEC">
          <w:rPr>
            <w:rStyle w:val="Hyperlink"/>
            <w:noProof/>
          </w:rPr>
          <w:t>Generate BOM:</w:t>
        </w:r>
        <w:r w:rsidR="00B74D26">
          <w:rPr>
            <w:noProof/>
            <w:webHidden/>
          </w:rPr>
          <w:tab/>
        </w:r>
        <w:r w:rsidR="00B74D26">
          <w:rPr>
            <w:noProof/>
            <w:webHidden/>
          </w:rPr>
          <w:fldChar w:fldCharType="begin"/>
        </w:r>
        <w:r w:rsidR="00B74D26">
          <w:rPr>
            <w:noProof/>
            <w:webHidden/>
          </w:rPr>
          <w:instrText xml:space="preserve"> PAGEREF _Toc431747272 \h </w:instrText>
        </w:r>
        <w:r w:rsidR="00B74D26">
          <w:rPr>
            <w:noProof/>
            <w:webHidden/>
          </w:rPr>
        </w:r>
        <w:r w:rsidR="00B74D26">
          <w:rPr>
            <w:noProof/>
            <w:webHidden/>
          </w:rPr>
          <w:fldChar w:fldCharType="separate"/>
        </w:r>
        <w:r w:rsidR="00B74D26">
          <w:rPr>
            <w:noProof/>
            <w:webHidden/>
          </w:rPr>
          <w:t>35</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73" w:history="1">
        <w:r w:rsidR="00B74D26" w:rsidRPr="003F2CEC">
          <w:rPr>
            <w:rStyle w:val="Hyperlink"/>
            <w:noProof/>
          </w:rPr>
          <w:t>5.18</w:t>
        </w:r>
        <w:r w:rsidR="00B74D26">
          <w:rPr>
            <w:rFonts w:asciiTheme="minorHAnsi" w:eastAsiaTheme="minorEastAsia" w:hAnsiTheme="minorHAnsi" w:cstheme="minorBidi"/>
            <w:noProof/>
            <w:szCs w:val="28"/>
            <w:lang w:bidi="bn-IN"/>
          </w:rPr>
          <w:tab/>
        </w:r>
        <w:r w:rsidR="005B18D2">
          <w:rPr>
            <w:rStyle w:val="Hyperlink"/>
            <w:rFonts w:cs="Tahoma"/>
            <w:noProof/>
          </w:rPr>
          <w:t>UC/MER</w:t>
        </w:r>
        <w:r w:rsidR="00B74D26" w:rsidRPr="003F2CEC">
          <w:rPr>
            <w:rStyle w:val="Hyperlink"/>
            <w:rFonts w:cs="Tahoma"/>
            <w:noProof/>
          </w:rPr>
          <w:t>/018</w:t>
        </w:r>
        <w:r w:rsidR="00B74D26" w:rsidRPr="003F2CEC">
          <w:rPr>
            <w:rStyle w:val="Hyperlink"/>
            <w:rFonts w:cs="Arial"/>
            <w:noProof/>
          </w:rPr>
          <w:t>/</w:t>
        </w:r>
        <w:r w:rsidR="00B74D26" w:rsidRPr="003F2CEC">
          <w:rPr>
            <w:rStyle w:val="Hyperlink"/>
            <w:noProof/>
          </w:rPr>
          <w:t>Regenerate BOM:</w:t>
        </w:r>
        <w:r w:rsidR="00B74D26">
          <w:rPr>
            <w:noProof/>
            <w:webHidden/>
          </w:rPr>
          <w:tab/>
        </w:r>
        <w:r w:rsidR="00B74D26">
          <w:rPr>
            <w:noProof/>
            <w:webHidden/>
          </w:rPr>
          <w:fldChar w:fldCharType="begin"/>
        </w:r>
        <w:r w:rsidR="00B74D26">
          <w:rPr>
            <w:noProof/>
            <w:webHidden/>
          </w:rPr>
          <w:instrText xml:space="preserve"> PAGEREF _Toc431747273 \h </w:instrText>
        </w:r>
        <w:r w:rsidR="00B74D26">
          <w:rPr>
            <w:noProof/>
            <w:webHidden/>
          </w:rPr>
        </w:r>
        <w:r w:rsidR="00B74D26">
          <w:rPr>
            <w:noProof/>
            <w:webHidden/>
          </w:rPr>
          <w:fldChar w:fldCharType="separate"/>
        </w:r>
        <w:r w:rsidR="00B74D26">
          <w:rPr>
            <w:noProof/>
            <w:webHidden/>
          </w:rPr>
          <w:t>36</w:t>
        </w:r>
        <w:r w:rsidR="00B74D26">
          <w:rPr>
            <w:noProof/>
            <w:webHidden/>
          </w:rPr>
          <w:fldChar w:fldCharType="end"/>
        </w:r>
      </w:hyperlink>
    </w:p>
    <w:p w:rsidR="00B74D26" w:rsidRDefault="003364BC">
      <w:pPr>
        <w:pStyle w:val="TOC1"/>
        <w:rPr>
          <w:rFonts w:asciiTheme="minorHAnsi" w:eastAsiaTheme="minorEastAsia" w:hAnsiTheme="minorHAnsi" w:cstheme="minorBidi"/>
          <w:noProof/>
          <w:szCs w:val="28"/>
          <w:lang w:bidi="bn-IN"/>
        </w:rPr>
      </w:pPr>
      <w:hyperlink w:anchor="_Toc431747274" w:history="1">
        <w:r w:rsidR="00B74D26" w:rsidRPr="003F2CEC">
          <w:rPr>
            <w:rStyle w:val="Hyperlink"/>
            <w:noProof/>
          </w:rPr>
          <w:t>6.0</w:t>
        </w:r>
        <w:r w:rsidR="00B74D26">
          <w:rPr>
            <w:rFonts w:asciiTheme="minorHAnsi" w:eastAsiaTheme="minorEastAsia" w:hAnsiTheme="minorHAnsi" w:cstheme="minorBidi"/>
            <w:noProof/>
            <w:szCs w:val="28"/>
            <w:lang w:bidi="bn-IN"/>
          </w:rPr>
          <w:tab/>
        </w:r>
        <w:r w:rsidR="00B74D26" w:rsidRPr="003F2CEC">
          <w:rPr>
            <w:rStyle w:val="Hyperlink"/>
            <w:noProof/>
          </w:rPr>
          <w:t>Merchandising mock-up</w:t>
        </w:r>
        <w:r w:rsidR="00B74D26">
          <w:rPr>
            <w:noProof/>
            <w:webHidden/>
          </w:rPr>
          <w:tab/>
        </w:r>
        <w:r w:rsidR="00B74D26">
          <w:rPr>
            <w:noProof/>
            <w:webHidden/>
          </w:rPr>
          <w:fldChar w:fldCharType="begin"/>
        </w:r>
        <w:r w:rsidR="00B74D26">
          <w:rPr>
            <w:noProof/>
            <w:webHidden/>
          </w:rPr>
          <w:instrText xml:space="preserve"> PAGEREF _Toc431747274 \h </w:instrText>
        </w:r>
        <w:r w:rsidR="00B74D26">
          <w:rPr>
            <w:noProof/>
            <w:webHidden/>
          </w:rPr>
        </w:r>
        <w:r w:rsidR="00B74D26">
          <w:rPr>
            <w:noProof/>
            <w:webHidden/>
          </w:rPr>
          <w:fldChar w:fldCharType="separate"/>
        </w:r>
        <w:r w:rsidR="00B74D26">
          <w:rPr>
            <w:noProof/>
            <w:webHidden/>
          </w:rPr>
          <w:t>37</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75" w:history="1">
        <w:r w:rsidR="00B74D26" w:rsidRPr="003F2CEC">
          <w:rPr>
            <w:rStyle w:val="Hyperlink"/>
            <w:noProof/>
          </w:rPr>
          <w:t>6.1</w:t>
        </w:r>
        <w:r w:rsidR="00B74D26">
          <w:rPr>
            <w:rFonts w:asciiTheme="minorHAnsi" w:eastAsiaTheme="minorEastAsia" w:hAnsiTheme="minorHAnsi" w:cstheme="minorBidi"/>
            <w:noProof/>
            <w:szCs w:val="28"/>
            <w:lang w:bidi="bn-IN"/>
          </w:rPr>
          <w:tab/>
        </w:r>
        <w:r w:rsidR="00B74D26" w:rsidRPr="003F2CEC">
          <w:rPr>
            <w:rStyle w:val="Hyperlink"/>
            <w:noProof/>
          </w:rPr>
          <w:t>Merchandising master user interface mock-up</w:t>
        </w:r>
        <w:r w:rsidR="00B74D26">
          <w:rPr>
            <w:noProof/>
            <w:webHidden/>
          </w:rPr>
          <w:tab/>
        </w:r>
        <w:r w:rsidR="00B74D26">
          <w:rPr>
            <w:noProof/>
            <w:webHidden/>
          </w:rPr>
          <w:fldChar w:fldCharType="begin"/>
        </w:r>
        <w:r w:rsidR="00B74D26">
          <w:rPr>
            <w:noProof/>
            <w:webHidden/>
          </w:rPr>
          <w:instrText xml:space="preserve"> PAGEREF _Toc431747275 \h </w:instrText>
        </w:r>
        <w:r w:rsidR="00B74D26">
          <w:rPr>
            <w:noProof/>
            <w:webHidden/>
          </w:rPr>
        </w:r>
        <w:r w:rsidR="00B74D26">
          <w:rPr>
            <w:noProof/>
            <w:webHidden/>
          </w:rPr>
          <w:fldChar w:fldCharType="separate"/>
        </w:r>
        <w:r w:rsidR="00B74D26">
          <w:rPr>
            <w:noProof/>
            <w:webHidden/>
          </w:rPr>
          <w:t>37</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76" w:history="1">
        <w:r w:rsidR="00B74D26" w:rsidRPr="003F2CEC">
          <w:rPr>
            <w:rStyle w:val="Hyperlink"/>
            <w:noProof/>
          </w:rPr>
          <w:t>6.1.1</w:t>
        </w:r>
        <w:r w:rsidR="00B74D26">
          <w:rPr>
            <w:rFonts w:asciiTheme="minorHAnsi" w:eastAsiaTheme="minorEastAsia" w:hAnsiTheme="minorHAnsi" w:cstheme="minorBidi"/>
            <w:noProof/>
            <w:szCs w:val="28"/>
            <w:lang w:bidi="bn-IN"/>
          </w:rPr>
          <w:tab/>
        </w:r>
        <w:r w:rsidR="00B74D26" w:rsidRPr="003F2CEC">
          <w:rPr>
            <w:rStyle w:val="Hyperlink"/>
            <w:noProof/>
          </w:rPr>
          <w:t>Buyer’s Departments:</w:t>
        </w:r>
        <w:r w:rsidR="00B74D26">
          <w:rPr>
            <w:noProof/>
            <w:webHidden/>
          </w:rPr>
          <w:tab/>
        </w:r>
        <w:r w:rsidR="00B74D26">
          <w:rPr>
            <w:noProof/>
            <w:webHidden/>
          </w:rPr>
          <w:fldChar w:fldCharType="begin"/>
        </w:r>
        <w:r w:rsidR="00B74D26">
          <w:rPr>
            <w:noProof/>
            <w:webHidden/>
          </w:rPr>
          <w:instrText xml:space="preserve"> PAGEREF _Toc431747276 \h </w:instrText>
        </w:r>
        <w:r w:rsidR="00B74D26">
          <w:rPr>
            <w:noProof/>
            <w:webHidden/>
          </w:rPr>
        </w:r>
        <w:r w:rsidR="00B74D26">
          <w:rPr>
            <w:noProof/>
            <w:webHidden/>
          </w:rPr>
          <w:fldChar w:fldCharType="separate"/>
        </w:r>
        <w:r w:rsidR="00B74D26">
          <w:rPr>
            <w:noProof/>
            <w:webHidden/>
          </w:rPr>
          <w:t>37</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77" w:history="1">
        <w:r w:rsidR="00B74D26" w:rsidRPr="003F2CEC">
          <w:rPr>
            <w:rStyle w:val="Hyperlink"/>
            <w:noProof/>
          </w:rPr>
          <w:t>6.1.2</w:t>
        </w:r>
        <w:r w:rsidR="00B74D26">
          <w:rPr>
            <w:rFonts w:asciiTheme="minorHAnsi" w:eastAsiaTheme="minorEastAsia" w:hAnsiTheme="minorHAnsi" w:cstheme="minorBidi"/>
            <w:noProof/>
            <w:szCs w:val="28"/>
            <w:lang w:bidi="bn-IN"/>
          </w:rPr>
          <w:tab/>
        </w:r>
        <w:r w:rsidR="00B74D26" w:rsidRPr="003F2CEC">
          <w:rPr>
            <w:rStyle w:val="Hyperlink"/>
            <w:noProof/>
          </w:rPr>
          <w:t>Currency</w:t>
        </w:r>
        <w:r w:rsidR="00B74D26">
          <w:rPr>
            <w:noProof/>
            <w:webHidden/>
          </w:rPr>
          <w:tab/>
        </w:r>
        <w:r w:rsidR="00B74D26">
          <w:rPr>
            <w:noProof/>
            <w:webHidden/>
          </w:rPr>
          <w:fldChar w:fldCharType="begin"/>
        </w:r>
        <w:r w:rsidR="00B74D26">
          <w:rPr>
            <w:noProof/>
            <w:webHidden/>
          </w:rPr>
          <w:instrText xml:space="preserve"> PAGEREF _Toc431747277 \h </w:instrText>
        </w:r>
        <w:r w:rsidR="00B74D26">
          <w:rPr>
            <w:noProof/>
            <w:webHidden/>
          </w:rPr>
        </w:r>
        <w:r w:rsidR="00B74D26">
          <w:rPr>
            <w:noProof/>
            <w:webHidden/>
          </w:rPr>
          <w:fldChar w:fldCharType="separate"/>
        </w:r>
        <w:r w:rsidR="00B74D26">
          <w:rPr>
            <w:noProof/>
            <w:webHidden/>
          </w:rPr>
          <w:t>38</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78" w:history="1">
        <w:r w:rsidR="00B74D26" w:rsidRPr="003F2CEC">
          <w:rPr>
            <w:rStyle w:val="Hyperlink"/>
            <w:noProof/>
          </w:rPr>
          <w:t>6.1.3</w:t>
        </w:r>
        <w:r w:rsidR="00B74D26">
          <w:rPr>
            <w:rFonts w:asciiTheme="minorHAnsi" w:eastAsiaTheme="minorEastAsia" w:hAnsiTheme="minorHAnsi" w:cstheme="minorBidi"/>
            <w:noProof/>
            <w:szCs w:val="28"/>
            <w:lang w:bidi="bn-IN"/>
          </w:rPr>
          <w:tab/>
        </w:r>
        <w:r w:rsidR="00B74D26" w:rsidRPr="003F2CEC">
          <w:rPr>
            <w:rStyle w:val="Hyperlink"/>
            <w:noProof/>
          </w:rPr>
          <w:t>Season</w:t>
        </w:r>
        <w:r w:rsidR="00B74D26">
          <w:rPr>
            <w:noProof/>
            <w:webHidden/>
          </w:rPr>
          <w:tab/>
        </w:r>
        <w:r w:rsidR="00B74D26">
          <w:rPr>
            <w:noProof/>
            <w:webHidden/>
          </w:rPr>
          <w:fldChar w:fldCharType="begin"/>
        </w:r>
        <w:r w:rsidR="00B74D26">
          <w:rPr>
            <w:noProof/>
            <w:webHidden/>
          </w:rPr>
          <w:instrText xml:space="preserve"> PAGEREF _Toc431747278 \h </w:instrText>
        </w:r>
        <w:r w:rsidR="00B74D26">
          <w:rPr>
            <w:noProof/>
            <w:webHidden/>
          </w:rPr>
        </w:r>
        <w:r w:rsidR="00B74D26">
          <w:rPr>
            <w:noProof/>
            <w:webHidden/>
          </w:rPr>
          <w:fldChar w:fldCharType="separate"/>
        </w:r>
        <w:r w:rsidR="00B74D26">
          <w:rPr>
            <w:noProof/>
            <w:webHidden/>
          </w:rPr>
          <w:t>38</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79" w:history="1">
        <w:r w:rsidR="00B74D26" w:rsidRPr="003F2CEC">
          <w:rPr>
            <w:rStyle w:val="Hyperlink"/>
            <w:noProof/>
          </w:rPr>
          <w:t>6.1.4</w:t>
        </w:r>
        <w:r w:rsidR="00B74D26">
          <w:rPr>
            <w:rFonts w:asciiTheme="minorHAnsi" w:eastAsiaTheme="minorEastAsia" w:hAnsiTheme="minorHAnsi" w:cstheme="minorBidi"/>
            <w:noProof/>
            <w:szCs w:val="28"/>
            <w:lang w:bidi="bn-IN"/>
          </w:rPr>
          <w:tab/>
        </w:r>
        <w:r w:rsidR="00B74D26" w:rsidRPr="003F2CEC">
          <w:rPr>
            <w:rStyle w:val="Hyperlink"/>
            <w:noProof/>
          </w:rPr>
          <w:t>Size Group</w:t>
        </w:r>
        <w:r w:rsidR="00B74D26">
          <w:rPr>
            <w:noProof/>
            <w:webHidden/>
          </w:rPr>
          <w:tab/>
        </w:r>
        <w:r w:rsidR="00B74D26">
          <w:rPr>
            <w:noProof/>
            <w:webHidden/>
          </w:rPr>
          <w:fldChar w:fldCharType="begin"/>
        </w:r>
        <w:r w:rsidR="00B74D26">
          <w:rPr>
            <w:noProof/>
            <w:webHidden/>
          </w:rPr>
          <w:instrText xml:space="preserve"> PAGEREF _Toc431747279 \h </w:instrText>
        </w:r>
        <w:r w:rsidR="00B74D26">
          <w:rPr>
            <w:noProof/>
            <w:webHidden/>
          </w:rPr>
        </w:r>
        <w:r w:rsidR="00B74D26">
          <w:rPr>
            <w:noProof/>
            <w:webHidden/>
          </w:rPr>
          <w:fldChar w:fldCharType="separate"/>
        </w:r>
        <w:r w:rsidR="00B74D26">
          <w:rPr>
            <w:noProof/>
            <w:webHidden/>
          </w:rPr>
          <w:t>39</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0" w:history="1">
        <w:r w:rsidR="00B74D26" w:rsidRPr="003F2CEC">
          <w:rPr>
            <w:rStyle w:val="Hyperlink"/>
            <w:noProof/>
          </w:rPr>
          <w:t>6.1.5</w:t>
        </w:r>
        <w:r w:rsidR="00B74D26">
          <w:rPr>
            <w:rFonts w:asciiTheme="minorHAnsi" w:eastAsiaTheme="minorEastAsia" w:hAnsiTheme="minorHAnsi" w:cstheme="minorBidi"/>
            <w:noProof/>
            <w:szCs w:val="28"/>
            <w:lang w:bidi="bn-IN"/>
          </w:rPr>
          <w:tab/>
        </w:r>
        <w:r w:rsidR="00B74D26" w:rsidRPr="003F2CEC">
          <w:rPr>
            <w:rStyle w:val="Hyperlink"/>
            <w:noProof/>
          </w:rPr>
          <w:t>Unit of measurement</w:t>
        </w:r>
        <w:r w:rsidR="00B74D26">
          <w:rPr>
            <w:noProof/>
            <w:webHidden/>
          </w:rPr>
          <w:tab/>
        </w:r>
        <w:r w:rsidR="00B74D26">
          <w:rPr>
            <w:noProof/>
            <w:webHidden/>
          </w:rPr>
          <w:fldChar w:fldCharType="begin"/>
        </w:r>
        <w:r w:rsidR="00B74D26">
          <w:rPr>
            <w:noProof/>
            <w:webHidden/>
          </w:rPr>
          <w:instrText xml:space="preserve"> PAGEREF _Toc431747280 \h </w:instrText>
        </w:r>
        <w:r w:rsidR="00B74D26">
          <w:rPr>
            <w:noProof/>
            <w:webHidden/>
          </w:rPr>
        </w:r>
        <w:r w:rsidR="00B74D26">
          <w:rPr>
            <w:noProof/>
            <w:webHidden/>
          </w:rPr>
          <w:fldChar w:fldCharType="separate"/>
        </w:r>
        <w:r w:rsidR="00B74D26">
          <w:rPr>
            <w:noProof/>
            <w:webHidden/>
          </w:rPr>
          <w:t>39</w:t>
        </w:r>
        <w:r w:rsidR="00B74D26">
          <w:rPr>
            <w:noProof/>
            <w:webHidden/>
          </w:rPr>
          <w:fldChar w:fldCharType="end"/>
        </w:r>
      </w:hyperlink>
    </w:p>
    <w:p w:rsidR="00B74D26" w:rsidRDefault="003364BC">
      <w:pPr>
        <w:pStyle w:val="TOC2"/>
        <w:tabs>
          <w:tab w:val="left" w:pos="880"/>
          <w:tab w:val="right" w:leader="dot" w:pos="9350"/>
        </w:tabs>
        <w:rPr>
          <w:rFonts w:asciiTheme="minorHAnsi" w:eastAsiaTheme="minorEastAsia" w:hAnsiTheme="minorHAnsi" w:cstheme="minorBidi"/>
          <w:noProof/>
          <w:szCs w:val="28"/>
          <w:lang w:bidi="bn-IN"/>
        </w:rPr>
      </w:pPr>
      <w:hyperlink w:anchor="_Toc431747281" w:history="1">
        <w:r w:rsidR="00B74D26" w:rsidRPr="003F2CEC">
          <w:rPr>
            <w:rStyle w:val="Hyperlink"/>
            <w:noProof/>
          </w:rPr>
          <w:t>6.2</w:t>
        </w:r>
        <w:r w:rsidR="00B74D26">
          <w:rPr>
            <w:rFonts w:asciiTheme="minorHAnsi" w:eastAsiaTheme="minorEastAsia" w:hAnsiTheme="minorHAnsi" w:cstheme="minorBidi"/>
            <w:noProof/>
            <w:szCs w:val="28"/>
            <w:lang w:bidi="bn-IN"/>
          </w:rPr>
          <w:tab/>
        </w:r>
        <w:r w:rsidR="00B74D26" w:rsidRPr="003F2CEC">
          <w:rPr>
            <w:rStyle w:val="Hyperlink"/>
            <w:noProof/>
          </w:rPr>
          <w:t>Merchandising Operational user interface mock-up</w:t>
        </w:r>
        <w:r w:rsidR="00B74D26">
          <w:rPr>
            <w:noProof/>
            <w:webHidden/>
          </w:rPr>
          <w:tab/>
        </w:r>
        <w:r w:rsidR="00B74D26">
          <w:rPr>
            <w:noProof/>
            <w:webHidden/>
          </w:rPr>
          <w:fldChar w:fldCharType="begin"/>
        </w:r>
        <w:r w:rsidR="00B74D26">
          <w:rPr>
            <w:noProof/>
            <w:webHidden/>
          </w:rPr>
          <w:instrText xml:space="preserve"> PAGEREF _Toc431747281 \h </w:instrText>
        </w:r>
        <w:r w:rsidR="00B74D26">
          <w:rPr>
            <w:noProof/>
            <w:webHidden/>
          </w:rPr>
        </w:r>
        <w:r w:rsidR="00B74D26">
          <w:rPr>
            <w:noProof/>
            <w:webHidden/>
          </w:rPr>
          <w:fldChar w:fldCharType="separate"/>
        </w:r>
        <w:r w:rsidR="00B74D26">
          <w:rPr>
            <w:noProof/>
            <w:webHidden/>
          </w:rPr>
          <w:t>40</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2" w:history="1">
        <w:r w:rsidR="00B74D26" w:rsidRPr="003F2CEC">
          <w:rPr>
            <w:rStyle w:val="Hyperlink"/>
            <w:noProof/>
          </w:rPr>
          <w:t>6.2.1</w:t>
        </w:r>
        <w:r w:rsidR="00B74D26">
          <w:rPr>
            <w:rFonts w:asciiTheme="minorHAnsi" w:eastAsiaTheme="minorEastAsia" w:hAnsiTheme="minorHAnsi" w:cstheme="minorBidi"/>
            <w:noProof/>
            <w:szCs w:val="28"/>
            <w:lang w:bidi="bn-IN"/>
          </w:rPr>
          <w:tab/>
        </w:r>
        <w:r w:rsidR="00B74D26" w:rsidRPr="003F2CEC">
          <w:rPr>
            <w:rStyle w:val="Hyperlink"/>
            <w:noProof/>
          </w:rPr>
          <w:t>Style</w:t>
        </w:r>
        <w:r w:rsidR="00B74D26">
          <w:rPr>
            <w:noProof/>
            <w:webHidden/>
          </w:rPr>
          <w:tab/>
        </w:r>
        <w:r w:rsidR="00B74D26">
          <w:rPr>
            <w:noProof/>
            <w:webHidden/>
          </w:rPr>
          <w:fldChar w:fldCharType="begin"/>
        </w:r>
        <w:r w:rsidR="00B74D26">
          <w:rPr>
            <w:noProof/>
            <w:webHidden/>
          </w:rPr>
          <w:instrText xml:space="preserve"> PAGEREF _Toc431747282 \h </w:instrText>
        </w:r>
        <w:r w:rsidR="00B74D26">
          <w:rPr>
            <w:noProof/>
            <w:webHidden/>
          </w:rPr>
        </w:r>
        <w:r w:rsidR="00B74D26">
          <w:rPr>
            <w:noProof/>
            <w:webHidden/>
          </w:rPr>
          <w:fldChar w:fldCharType="separate"/>
        </w:r>
        <w:r w:rsidR="00B74D26">
          <w:rPr>
            <w:noProof/>
            <w:webHidden/>
          </w:rPr>
          <w:t>40</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3" w:history="1">
        <w:r w:rsidR="00B74D26" w:rsidRPr="003F2CEC">
          <w:rPr>
            <w:rStyle w:val="Hyperlink"/>
            <w:noProof/>
          </w:rPr>
          <w:t>6.2.2</w:t>
        </w:r>
        <w:r w:rsidR="00B74D26">
          <w:rPr>
            <w:rFonts w:asciiTheme="minorHAnsi" w:eastAsiaTheme="minorEastAsia" w:hAnsiTheme="minorHAnsi" w:cstheme="minorBidi"/>
            <w:noProof/>
            <w:szCs w:val="28"/>
            <w:lang w:bidi="bn-IN"/>
          </w:rPr>
          <w:tab/>
        </w:r>
        <w:r w:rsidR="00B74D26" w:rsidRPr="003F2CEC">
          <w:rPr>
            <w:rStyle w:val="Hyperlink"/>
            <w:noProof/>
          </w:rPr>
          <w:t>Sample requisition and submission</w:t>
        </w:r>
        <w:r w:rsidR="00B74D26">
          <w:rPr>
            <w:noProof/>
            <w:webHidden/>
          </w:rPr>
          <w:tab/>
        </w:r>
        <w:r w:rsidR="00B74D26">
          <w:rPr>
            <w:noProof/>
            <w:webHidden/>
          </w:rPr>
          <w:fldChar w:fldCharType="begin"/>
        </w:r>
        <w:r w:rsidR="00B74D26">
          <w:rPr>
            <w:noProof/>
            <w:webHidden/>
          </w:rPr>
          <w:instrText xml:space="preserve"> PAGEREF _Toc431747283 \h </w:instrText>
        </w:r>
        <w:r w:rsidR="00B74D26">
          <w:rPr>
            <w:noProof/>
            <w:webHidden/>
          </w:rPr>
        </w:r>
        <w:r w:rsidR="00B74D26">
          <w:rPr>
            <w:noProof/>
            <w:webHidden/>
          </w:rPr>
          <w:fldChar w:fldCharType="separate"/>
        </w:r>
        <w:r w:rsidR="00B74D26">
          <w:rPr>
            <w:noProof/>
            <w:webHidden/>
          </w:rPr>
          <w:t>41</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4" w:history="1">
        <w:r w:rsidR="00B74D26" w:rsidRPr="003F2CEC">
          <w:rPr>
            <w:rStyle w:val="Hyperlink"/>
            <w:noProof/>
          </w:rPr>
          <w:t>6.2.3</w:t>
        </w:r>
        <w:r w:rsidR="00B74D26">
          <w:rPr>
            <w:rFonts w:asciiTheme="minorHAnsi" w:eastAsiaTheme="minorEastAsia" w:hAnsiTheme="minorHAnsi" w:cstheme="minorBidi"/>
            <w:noProof/>
            <w:szCs w:val="28"/>
            <w:lang w:bidi="bn-IN"/>
          </w:rPr>
          <w:tab/>
        </w:r>
        <w:r w:rsidR="00B74D26" w:rsidRPr="003F2CEC">
          <w:rPr>
            <w:rStyle w:val="Hyperlink"/>
            <w:noProof/>
          </w:rPr>
          <w:t>Pre-costing mock-up</w:t>
        </w:r>
        <w:r w:rsidR="00B74D26">
          <w:rPr>
            <w:noProof/>
            <w:webHidden/>
          </w:rPr>
          <w:tab/>
        </w:r>
        <w:r w:rsidR="00B74D26">
          <w:rPr>
            <w:noProof/>
            <w:webHidden/>
          </w:rPr>
          <w:fldChar w:fldCharType="begin"/>
        </w:r>
        <w:r w:rsidR="00B74D26">
          <w:rPr>
            <w:noProof/>
            <w:webHidden/>
          </w:rPr>
          <w:instrText xml:space="preserve"> PAGEREF _Toc431747284 \h </w:instrText>
        </w:r>
        <w:r w:rsidR="00B74D26">
          <w:rPr>
            <w:noProof/>
            <w:webHidden/>
          </w:rPr>
        </w:r>
        <w:r w:rsidR="00B74D26">
          <w:rPr>
            <w:noProof/>
            <w:webHidden/>
          </w:rPr>
          <w:fldChar w:fldCharType="separate"/>
        </w:r>
        <w:r w:rsidR="00B74D26">
          <w:rPr>
            <w:noProof/>
            <w:webHidden/>
          </w:rPr>
          <w:t>42</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5" w:history="1">
        <w:r w:rsidR="00B74D26" w:rsidRPr="003F2CEC">
          <w:rPr>
            <w:rStyle w:val="Hyperlink"/>
            <w:noProof/>
          </w:rPr>
          <w:t>6.2.4</w:t>
        </w:r>
        <w:r w:rsidR="00B74D26">
          <w:rPr>
            <w:rFonts w:asciiTheme="minorHAnsi" w:eastAsiaTheme="minorEastAsia" w:hAnsiTheme="minorHAnsi" w:cstheme="minorBidi"/>
            <w:noProof/>
            <w:szCs w:val="28"/>
            <w:lang w:bidi="bn-IN"/>
          </w:rPr>
          <w:tab/>
        </w:r>
        <w:r w:rsidR="00B74D26" w:rsidRPr="003F2CEC">
          <w:rPr>
            <w:rStyle w:val="Hyperlink"/>
            <w:noProof/>
          </w:rPr>
          <w:t>Buyer work order</w:t>
        </w:r>
        <w:r w:rsidR="00B74D26">
          <w:rPr>
            <w:noProof/>
            <w:webHidden/>
          </w:rPr>
          <w:tab/>
        </w:r>
        <w:r w:rsidR="00B74D26">
          <w:rPr>
            <w:noProof/>
            <w:webHidden/>
          </w:rPr>
          <w:fldChar w:fldCharType="begin"/>
        </w:r>
        <w:r w:rsidR="00B74D26">
          <w:rPr>
            <w:noProof/>
            <w:webHidden/>
          </w:rPr>
          <w:instrText xml:space="preserve"> PAGEREF _Toc431747285 \h </w:instrText>
        </w:r>
        <w:r w:rsidR="00B74D26">
          <w:rPr>
            <w:noProof/>
            <w:webHidden/>
          </w:rPr>
        </w:r>
        <w:r w:rsidR="00B74D26">
          <w:rPr>
            <w:noProof/>
            <w:webHidden/>
          </w:rPr>
          <w:fldChar w:fldCharType="separate"/>
        </w:r>
        <w:r w:rsidR="00B74D26">
          <w:rPr>
            <w:noProof/>
            <w:webHidden/>
          </w:rPr>
          <w:t>43</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6" w:history="1">
        <w:r w:rsidR="00B74D26" w:rsidRPr="003F2CEC">
          <w:rPr>
            <w:rStyle w:val="Hyperlink"/>
            <w:noProof/>
          </w:rPr>
          <w:t>6.2.5</w:t>
        </w:r>
        <w:r w:rsidR="00B74D26">
          <w:rPr>
            <w:rFonts w:asciiTheme="minorHAnsi" w:eastAsiaTheme="minorEastAsia" w:hAnsiTheme="minorHAnsi" w:cstheme="minorBidi"/>
            <w:noProof/>
            <w:szCs w:val="28"/>
            <w:lang w:bidi="bn-IN"/>
          </w:rPr>
          <w:tab/>
        </w:r>
        <w:r w:rsidR="00B74D26" w:rsidRPr="003F2CEC">
          <w:rPr>
            <w:rStyle w:val="Hyperlink"/>
            <w:noProof/>
          </w:rPr>
          <w:t>Materials Consumption</w:t>
        </w:r>
        <w:r w:rsidR="00B74D26">
          <w:rPr>
            <w:noProof/>
            <w:webHidden/>
          </w:rPr>
          <w:tab/>
        </w:r>
        <w:r w:rsidR="00B74D26">
          <w:rPr>
            <w:noProof/>
            <w:webHidden/>
          </w:rPr>
          <w:fldChar w:fldCharType="begin"/>
        </w:r>
        <w:r w:rsidR="00B74D26">
          <w:rPr>
            <w:noProof/>
            <w:webHidden/>
          </w:rPr>
          <w:instrText xml:space="preserve"> PAGEREF _Toc431747286 \h </w:instrText>
        </w:r>
        <w:r w:rsidR="00B74D26">
          <w:rPr>
            <w:noProof/>
            <w:webHidden/>
          </w:rPr>
        </w:r>
        <w:r w:rsidR="00B74D26">
          <w:rPr>
            <w:noProof/>
            <w:webHidden/>
          </w:rPr>
          <w:fldChar w:fldCharType="separate"/>
        </w:r>
        <w:r w:rsidR="00B74D26">
          <w:rPr>
            <w:noProof/>
            <w:webHidden/>
          </w:rPr>
          <w:t>44</w:t>
        </w:r>
        <w:r w:rsidR="00B74D26">
          <w:rPr>
            <w:noProof/>
            <w:webHidden/>
          </w:rPr>
          <w:fldChar w:fldCharType="end"/>
        </w:r>
      </w:hyperlink>
    </w:p>
    <w:p w:rsidR="00B74D26" w:rsidRDefault="003364BC">
      <w:pPr>
        <w:pStyle w:val="TOC3"/>
        <w:tabs>
          <w:tab w:val="left" w:pos="1320"/>
          <w:tab w:val="right" w:leader="dot" w:pos="9350"/>
        </w:tabs>
        <w:rPr>
          <w:rFonts w:asciiTheme="minorHAnsi" w:eastAsiaTheme="minorEastAsia" w:hAnsiTheme="minorHAnsi" w:cstheme="minorBidi"/>
          <w:noProof/>
          <w:szCs w:val="28"/>
          <w:lang w:bidi="bn-IN"/>
        </w:rPr>
      </w:pPr>
      <w:hyperlink w:anchor="_Toc431747287" w:history="1">
        <w:r w:rsidR="00B74D26" w:rsidRPr="003F2CEC">
          <w:rPr>
            <w:rStyle w:val="Hyperlink"/>
            <w:noProof/>
          </w:rPr>
          <w:t>6.2.6</w:t>
        </w:r>
        <w:r w:rsidR="00B74D26">
          <w:rPr>
            <w:rFonts w:asciiTheme="minorHAnsi" w:eastAsiaTheme="minorEastAsia" w:hAnsiTheme="minorHAnsi" w:cstheme="minorBidi"/>
            <w:noProof/>
            <w:szCs w:val="28"/>
            <w:lang w:bidi="bn-IN"/>
          </w:rPr>
          <w:tab/>
        </w:r>
        <w:r w:rsidR="00B74D26" w:rsidRPr="003F2CEC">
          <w:rPr>
            <w:rStyle w:val="Hyperlink"/>
            <w:noProof/>
          </w:rPr>
          <w:t>Bill Of Material (BOM)</w:t>
        </w:r>
        <w:r w:rsidR="00B74D26">
          <w:rPr>
            <w:noProof/>
            <w:webHidden/>
          </w:rPr>
          <w:tab/>
        </w:r>
        <w:r w:rsidR="00B74D26">
          <w:rPr>
            <w:noProof/>
            <w:webHidden/>
          </w:rPr>
          <w:fldChar w:fldCharType="begin"/>
        </w:r>
        <w:r w:rsidR="00B74D26">
          <w:rPr>
            <w:noProof/>
            <w:webHidden/>
          </w:rPr>
          <w:instrText xml:space="preserve"> PAGEREF _Toc431747287 \h </w:instrText>
        </w:r>
        <w:r w:rsidR="00B74D26">
          <w:rPr>
            <w:noProof/>
            <w:webHidden/>
          </w:rPr>
        </w:r>
        <w:r w:rsidR="00B74D26">
          <w:rPr>
            <w:noProof/>
            <w:webHidden/>
          </w:rPr>
          <w:fldChar w:fldCharType="separate"/>
        </w:r>
        <w:r w:rsidR="00B74D26">
          <w:rPr>
            <w:noProof/>
            <w:webHidden/>
          </w:rPr>
          <w:t>45</w:t>
        </w:r>
        <w:r w:rsidR="00B74D26">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1747233"/>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997698" w:rsidP="00D729D7">
            <w:pPr>
              <w:pStyle w:val="TableText"/>
              <w:rPr>
                <w:rFonts w:asciiTheme="minorHAnsi" w:hAnsiTheme="minorHAnsi" w:cs="Tahoma"/>
                <w:lang w:val="es-SV"/>
              </w:rPr>
            </w:pPr>
            <w:r>
              <w:rPr>
                <w:rFonts w:asciiTheme="minorHAnsi" w:hAnsiTheme="minorHAnsi" w:cs="Tahoma"/>
                <w:lang w:val="es-SV"/>
              </w:rPr>
              <w:t>23rd</w:t>
            </w:r>
            <w:r w:rsidR="001728BB" w:rsidRPr="004B64F0">
              <w:rPr>
                <w:rFonts w:asciiTheme="minorHAnsi" w:hAnsiTheme="minorHAnsi" w:cs="Tahoma"/>
                <w:lang w:val="es-SV"/>
              </w:rPr>
              <w:t xml:space="preserve"> </w:t>
            </w:r>
            <w:r w:rsidR="00D729D7" w:rsidRPr="004B64F0">
              <w:rPr>
                <w:rFonts w:asciiTheme="minorHAnsi" w:hAnsiTheme="minorHAnsi" w:cs="Tahoma"/>
                <w:lang w:val="es-SV"/>
              </w:rPr>
              <w:t>Sep</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r w:rsidRPr="004B64F0">
              <w:rPr>
                <w:rFonts w:asciiTheme="minorHAnsi" w:hAnsiTheme="minorHAnsi" w:cs="Tahoma"/>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6C4558">
            <w:pPr>
              <w:pStyle w:val="TableText"/>
              <w:rPr>
                <w:rFonts w:asciiTheme="minorHAnsi" w:hAnsiTheme="minorHAnsi" w:cs="Tahoma"/>
                <w:lang w:val="en-GB"/>
              </w:rPr>
            </w:pP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r>
              <w:rPr>
                <w:rFonts w:asciiTheme="minorHAnsi" w:hAnsiTheme="minorHAnsi" w:cs="Tahoma"/>
                <w:lang w:val="es-SV"/>
              </w:rPr>
              <w:t>2</w:t>
            </w: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r>
              <w:rPr>
                <w:rFonts w:asciiTheme="minorHAnsi" w:hAnsiTheme="minorHAnsi" w:cs="Tahoma"/>
                <w:lang w:val="es-SV"/>
              </w:rPr>
              <w:t>1.1</w:t>
            </w: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r>
              <w:rPr>
                <w:rFonts w:asciiTheme="minorHAnsi" w:hAnsiTheme="minorHAnsi" w:cs="Tahoma"/>
                <w:lang w:val="es-SV"/>
              </w:rPr>
              <w:t>30th Sep, 2015</w:t>
            </w: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r w:rsidRPr="004B64F0">
              <w:rPr>
                <w:rFonts w:asciiTheme="minorHAnsi" w:hAnsiTheme="minorHAnsi" w:cs="Tahoma"/>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r>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E32FFA" w:rsidP="006C4558">
            <w:pPr>
              <w:pStyle w:val="TableText"/>
              <w:rPr>
                <w:rFonts w:asciiTheme="minorHAnsi" w:hAnsiTheme="minorHAnsi" w:cs="Tahoma"/>
                <w:lang w:val="en-GB"/>
              </w:rPr>
            </w:pPr>
            <w:r>
              <w:rPr>
                <w:rFonts w:asciiTheme="minorHAnsi" w:hAnsiTheme="minorHAnsi" w:cs="Tahoma"/>
                <w:lang w:val="en-GB"/>
              </w:rPr>
              <w:t>Us</w:t>
            </w:r>
            <w:r w:rsidR="00115F9D">
              <w:rPr>
                <w:rFonts w:asciiTheme="minorHAnsi" w:hAnsiTheme="minorHAnsi" w:cs="Tahoma"/>
                <w:lang w:val="en-GB"/>
              </w:rPr>
              <w:t>er class</w:t>
            </w:r>
          </w:p>
        </w:tc>
      </w:tr>
      <w:tr w:rsidR="00B74D26"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B74D26" w:rsidRDefault="00B74D26" w:rsidP="00BC1A80">
            <w:pPr>
              <w:pStyle w:val="TableText"/>
              <w:rPr>
                <w:rFonts w:asciiTheme="minorHAnsi" w:hAnsiTheme="minorHAnsi" w:cs="Tahoma"/>
                <w:lang w:val="es-SV"/>
              </w:rPr>
            </w:pPr>
            <w:r>
              <w:rPr>
                <w:rFonts w:asciiTheme="minorHAnsi" w:hAnsiTheme="minorHAnsi" w:cs="Tahoma"/>
                <w:lang w:val="es-SV"/>
              </w:rPr>
              <w:t>3</w:t>
            </w:r>
          </w:p>
        </w:tc>
        <w:tc>
          <w:tcPr>
            <w:tcW w:w="900" w:type="dxa"/>
            <w:tcBorders>
              <w:top w:val="single" w:sz="6" w:space="0" w:color="auto"/>
              <w:left w:val="single" w:sz="6" w:space="0" w:color="auto"/>
              <w:bottom w:val="single" w:sz="6" w:space="0" w:color="auto"/>
              <w:right w:val="single" w:sz="6" w:space="0" w:color="auto"/>
            </w:tcBorders>
          </w:tcPr>
          <w:p w:rsidR="00B74D26" w:rsidRDefault="00B74D26" w:rsidP="00BC1A80">
            <w:pPr>
              <w:pStyle w:val="TableText"/>
              <w:rPr>
                <w:rFonts w:asciiTheme="minorHAnsi" w:hAnsiTheme="minorHAnsi" w:cs="Tahoma"/>
                <w:lang w:val="es-SV"/>
              </w:rPr>
            </w:pPr>
            <w:r>
              <w:rPr>
                <w:rFonts w:asciiTheme="minorHAnsi" w:hAnsiTheme="minorHAnsi" w:cs="Tahoma"/>
                <w:lang w:val="es-SV"/>
              </w:rPr>
              <w:t>1.2</w:t>
            </w:r>
          </w:p>
        </w:tc>
        <w:tc>
          <w:tcPr>
            <w:tcW w:w="1530" w:type="dxa"/>
            <w:tcBorders>
              <w:top w:val="single" w:sz="6" w:space="0" w:color="auto"/>
              <w:left w:val="single" w:sz="6" w:space="0" w:color="auto"/>
              <w:bottom w:val="single" w:sz="6" w:space="0" w:color="auto"/>
              <w:right w:val="single" w:sz="6" w:space="0" w:color="auto"/>
            </w:tcBorders>
          </w:tcPr>
          <w:p w:rsidR="00B74D26" w:rsidRDefault="00B74D26" w:rsidP="00D729D7">
            <w:pPr>
              <w:pStyle w:val="TableText"/>
              <w:rPr>
                <w:rFonts w:asciiTheme="minorHAnsi" w:hAnsiTheme="minorHAnsi" w:cs="Tahoma"/>
                <w:lang w:val="es-SV"/>
              </w:rPr>
            </w:pPr>
            <w:r>
              <w:rPr>
                <w:rFonts w:asciiTheme="minorHAnsi" w:hAnsiTheme="minorHAnsi" w:cs="Tahoma"/>
                <w:lang w:val="es-SV"/>
              </w:rPr>
              <w:t>4th Oct, 2015</w:t>
            </w:r>
          </w:p>
        </w:tc>
        <w:tc>
          <w:tcPr>
            <w:tcW w:w="1260" w:type="dxa"/>
            <w:tcBorders>
              <w:top w:val="single" w:sz="6" w:space="0" w:color="auto"/>
              <w:left w:val="single" w:sz="6" w:space="0" w:color="auto"/>
              <w:bottom w:val="single" w:sz="6" w:space="0" w:color="auto"/>
              <w:right w:val="single" w:sz="6" w:space="0" w:color="auto"/>
            </w:tcBorders>
          </w:tcPr>
          <w:p w:rsidR="00B74D26" w:rsidRPr="004B64F0" w:rsidRDefault="00B74D26" w:rsidP="00BC1A80">
            <w:pPr>
              <w:pStyle w:val="TableText"/>
              <w:rPr>
                <w:rFonts w:asciiTheme="minorHAnsi" w:hAnsiTheme="minorHAnsi" w:cs="Tahoma"/>
                <w:lang w:val="es-SV"/>
              </w:rPr>
            </w:pPr>
            <w:r>
              <w:rPr>
                <w:rFonts w:asciiTheme="minorHAnsi" w:hAnsiTheme="minorHAnsi" w:cs="Tahoma"/>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B74D26" w:rsidRPr="004B64F0" w:rsidRDefault="00B74D26"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B74D26" w:rsidRDefault="00B74D26" w:rsidP="009D4D54">
            <w:pPr>
              <w:pStyle w:val="TableText"/>
              <w:rPr>
                <w:rFonts w:asciiTheme="minorHAnsi" w:hAnsiTheme="minorHAnsi" w:cs="Tahoma"/>
                <w:lang w:val="en-GB"/>
              </w:rPr>
            </w:pPr>
            <w:r>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B74D26" w:rsidRDefault="00B74D26" w:rsidP="006C4558">
            <w:pPr>
              <w:pStyle w:val="TableText"/>
              <w:rPr>
                <w:rFonts w:asciiTheme="minorHAnsi" w:hAnsiTheme="minorHAnsi" w:cs="Tahoma"/>
                <w:lang w:val="en-GB"/>
              </w:rPr>
            </w:pPr>
            <w:r w:rsidRPr="0005191F">
              <w:t>Functional features</w:t>
            </w: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1747234"/>
      <w:r>
        <w:rPr>
          <w:rFonts w:asciiTheme="minorHAnsi" w:hAnsiTheme="minorHAnsi"/>
        </w:rPr>
        <w:lastRenderedPageBreak/>
        <w:t>Introduction</w:t>
      </w:r>
      <w:bookmarkEnd w:id="3"/>
    </w:p>
    <w:p w:rsidR="001D3290" w:rsidRDefault="001D3290" w:rsidP="001D3290"/>
    <w:p w:rsidR="001D3290" w:rsidRDefault="001D3290" w:rsidP="0005191F">
      <w:pPr>
        <w:pStyle w:val="Heading2"/>
      </w:pPr>
      <w:bookmarkStart w:id="4" w:name="_Toc431747235"/>
      <w:r>
        <w:t>Purpose of SRS</w:t>
      </w:r>
      <w:bookmarkEnd w:id="4"/>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3290" w:rsidP="004B64F0">
      <w:pPr>
        <w:pStyle w:val="Heading1"/>
        <w:rPr>
          <w:rFonts w:asciiTheme="minorHAnsi" w:hAnsiTheme="minorHAnsi"/>
        </w:rPr>
      </w:pPr>
      <w:bookmarkStart w:id="5" w:name="_Toc431747236"/>
      <w:r>
        <w:rPr>
          <w:rFonts w:asciiTheme="minorHAnsi" w:hAnsiTheme="minorHAnsi"/>
        </w:rPr>
        <w:lastRenderedPageBreak/>
        <w:t>Merchandising</w:t>
      </w:r>
      <w:bookmarkEnd w:id="5"/>
    </w:p>
    <w:p w:rsidR="001D3290" w:rsidRDefault="001D3290" w:rsidP="0005191F">
      <w:pPr>
        <w:pStyle w:val="Heading2"/>
      </w:pPr>
      <w:bookmarkStart w:id="6" w:name="_Toc431747237"/>
      <w:r>
        <w:t>Overview</w:t>
      </w:r>
      <w:bookmarkEnd w:id="6"/>
    </w:p>
    <w:p w:rsidR="001D3290" w:rsidRDefault="001D3290" w:rsidP="001D3290">
      <w:pPr>
        <w:rPr>
          <w:rFonts w:asciiTheme="minorHAnsi" w:hAnsiTheme="minorHAnsi" w:cs="Tahoma"/>
          <w:sz w:val="24"/>
          <w:szCs w:val="24"/>
        </w:rPr>
      </w:pPr>
      <w:r w:rsidRPr="0037365F">
        <w:rPr>
          <w:rFonts w:asciiTheme="minorHAnsi" w:hAnsiTheme="minorHAnsi" w:cs="Tahoma"/>
          <w:sz w:val="24"/>
          <w:szCs w:val="24"/>
        </w:rPr>
        <w:t>Merchandising is the heart of the Garments industries. Though t</w:t>
      </w:r>
      <w:r>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 from inquiry to shipment but core activities are Quotation management, Sampling management, Consumption and Bill of Materials generation.</w:t>
      </w:r>
    </w:p>
    <w:p w:rsidR="0023635F" w:rsidRDefault="0023635F" w:rsidP="001D3290">
      <w:pPr>
        <w:rPr>
          <w:rFonts w:asciiTheme="minorHAnsi" w:hAnsiTheme="minorHAnsi" w:cs="Tahoma"/>
          <w:sz w:val="24"/>
          <w:szCs w:val="24"/>
        </w:rPr>
      </w:pPr>
    </w:p>
    <w:p w:rsidR="0023635F" w:rsidRPr="0005191F" w:rsidRDefault="0023635F" w:rsidP="0005191F">
      <w:pPr>
        <w:pStyle w:val="Heading2"/>
      </w:pPr>
      <w:bookmarkStart w:id="7" w:name="_Toc431747238"/>
      <w:r w:rsidRPr="0005191F">
        <w:t>Functional features</w:t>
      </w:r>
      <w:r w:rsidR="00A22059">
        <w:t xml:space="preserve"> of Merchandiser modules are given below</w:t>
      </w:r>
      <w:r w:rsidR="003F1F46">
        <w:t xml:space="preserve"> (actor wise)</w:t>
      </w:r>
      <w:bookmarkEnd w:id="7"/>
    </w:p>
    <w:p w:rsidR="0023635F" w:rsidRDefault="003F1F46" w:rsidP="00A22059">
      <w:pPr>
        <w:pStyle w:val="ListParagraph"/>
        <w:numPr>
          <w:ilvl w:val="0"/>
          <w:numId w:val="38"/>
        </w:numPr>
      </w:pPr>
      <w:r>
        <w:t>Receive style details document from buyer</w:t>
      </w:r>
    </w:p>
    <w:p w:rsidR="003F1F46" w:rsidRDefault="003F1F46" w:rsidP="00A22059">
      <w:pPr>
        <w:pStyle w:val="ListParagraph"/>
        <w:numPr>
          <w:ilvl w:val="0"/>
          <w:numId w:val="38"/>
        </w:numPr>
      </w:pPr>
      <w:r>
        <w:t>Create a new style</w:t>
      </w:r>
    </w:p>
    <w:p w:rsidR="003F1F46" w:rsidRDefault="00584CF1" w:rsidP="00A22059">
      <w:pPr>
        <w:pStyle w:val="ListParagraph"/>
        <w:numPr>
          <w:ilvl w:val="0"/>
          <w:numId w:val="38"/>
        </w:numPr>
      </w:pPr>
      <w:r>
        <w:t>Edit this</w:t>
      </w:r>
      <w:r w:rsidR="003F1F46">
        <w:t xml:space="preserve"> style when necessary</w:t>
      </w:r>
    </w:p>
    <w:p w:rsidR="003F1F46" w:rsidRDefault="003F1F46" w:rsidP="00A22059">
      <w:pPr>
        <w:pStyle w:val="ListParagraph"/>
        <w:numPr>
          <w:ilvl w:val="0"/>
          <w:numId w:val="38"/>
        </w:numPr>
      </w:pPr>
      <w:r>
        <w:t xml:space="preserve">Submit </w:t>
      </w:r>
      <w:r w:rsidR="00584CF1">
        <w:t>this</w:t>
      </w:r>
      <w:r w:rsidR="008B130D">
        <w:t xml:space="preserve"> </w:t>
      </w:r>
      <w:r>
        <w:t xml:space="preserve">style </w:t>
      </w:r>
      <w:r w:rsidR="008B130D">
        <w:t xml:space="preserve"> for confirmation</w:t>
      </w:r>
    </w:p>
    <w:p w:rsidR="008B130D" w:rsidRDefault="008B130D" w:rsidP="00A22059">
      <w:pPr>
        <w:pStyle w:val="ListParagraph"/>
        <w:numPr>
          <w:ilvl w:val="0"/>
          <w:numId w:val="38"/>
        </w:numPr>
      </w:pPr>
      <w:r>
        <w:t>Receive amendment note on that style note from buyer</w:t>
      </w:r>
    </w:p>
    <w:p w:rsidR="008B130D" w:rsidRDefault="00783778" w:rsidP="00A22059">
      <w:pPr>
        <w:pStyle w:val="ListParagraph"/>
        <w:numPr>
          <w:ilvl w:val="0"/>
          <w:numId w:val="38"/>
        </w:numPr>
      </w:pPr>
      <w:r>
        <w:t>Create copy of existing style</w:t>
      </w:r>
    </w:p>
    <w:p w:rsidR="00783778" w:rsidRDefault="00783778" w:rsidP="00A22059">
      <w:pPr>
        <w:pStyle w:val="ListParagraph"/>
        <w:numPr>
          <w:ilvl w:val="0"/>
          <w:numId w:val="38"/>
        </w:numPr>
      </w:pPr>
      <w:r>
        <w:t xml:space="preserve">Decide whether use exiting style </w:t>
      </w:r>
      <w:r w:rsidR="00584CF1">
        <w:t xml:space="preserve"> reference </w:t>
      </w:r>
      <w:r>
        <w:t>or create a new style</w:t>
      </w:r>
    </w:p>
    <w:p w:rsidR="00783778" w:rsidRDefault="00783778" w:rsidP="00A22059">
      <w:pPr>
        <w:pStyle w:val="ListParagraph"/>
        <w:numPr>
          <w:ilvl w:val="0"/>
          <w:numId w:val="38"/>
        </w:numPr>
      </w:pPr>
      <w:r>
        <w:t>Do necessary changes on style</w:t>
      </w:r>
    </w:p>
    <w:p w:rsidR="00783778" w:rsidRDefault="00584CF1" w:rsidP="00A22059">
      <w:pPr>
        <w:pStyle w:val="ListParagraph"/>
        <w:numPr>
          <w:ilvl w:val="0"/>
          <w:numId w:val="38"/>
        </w:numPr>
      </w:pPr>
      <w:r>
        <w:t>Submit style for confirmation</w:t>
      </w:r>
    </w:p>
    <w:p w:rsidR="00584CF1" w:rsidRDefault="00584CF1" w:rsidP="00A22059">
      <w:pPr>
        <w:pStyle w:val="ListParagraph"/>
        <w:numPr>
          <w:ilvl w:val="0"/>
          <w:numId w:val="38"/>
        </w:numPr>
      </w:pPr>
      <w:r>
        <w:t>After confirming style note</w:t>
      </w:r>
      <w:r w:rsidR="00932021">
        <w:t xml:space="preserve">s merchandiser receive </w:t>
      </w:r>
      <w:r w:rsidR="009300B8">
        <w:t>r</w:t>
      </w:r>
      <w:r w:rsidR="00932021">
        <w:t xml:space="preserve">equest </w:t>
      </w:r>
      <w:r w:rsidR="009300B8">
        <w:t>for</w:t>
      </w:r>
      <w:r w:rsidR="00932021">
        <w:t xml:space="preserve"> quotation</w:t>
      </w:r>
      <w:r>
        <w:t xml:space="preserve"> </w:t>
      </w:r>
      <w:r w:rsidR="00932021">
        <w:t xml:space="preserve"> from buyer</w:t>
      </w:r>
      <w:r w:rsidR="00767E95">
        <w:t xml:space="preserve"> </w:t>
      </w:r>
    </w:p>
    <w:p w:rsidR="00767E95" w:rsidRDefault="00767E95" w:rsidP="00A22059">
      <w:pPr>
        <w:pStyle w:val="ListParagraph"/>
        <w:numPr>
          <w:ilvl w:val="0"/>
          <w:numId w:val="38"/>
        </w:numPr>
      </w:pPr>
      <w:r>
        <w:t xml:space="preserve">Depend on style merchandiser  identify </w:t>
      </w:r>
      <w:r>
        <w:tab/>
      </w:r>
    </w:p>
    <w:p w:rsidR="00767E95" w:rsidRDefault="00767E95" w:rsidP="00767E95">
      <w:pPr>
        <w:pStyle w:val="ListParagraph"/>
        <w:numPr>
          <w:ilvl w:val="1"/>
          <w:numId w:val="38"/>
        </w:numPr>
      </w:pPr>
      <w:r>
        <w:t>Material cost</w:t>
      </w:r>
    </w:p>
    <w:p w:rsidR="00767E95" w:rsidRDefault="00767E95" w:rsidP="00767E95">
      <w:pPr>
        <w:pStyle w:val="ListParagraph"/>
        <w:numPr>
          <w:ilvl w:val="1"/>
          <w:numId w:val="38"/>
        </w:numPr>
      </w:pPr>
      <w:r>
        <w:t>Production cost</w:t>
      </w:r>
    </w:p>
    <w:p w:rsidR="00851374" w:rsidRDefault="00767E95" w:rsidP="00767E95">
      <w:pPr>
        <w:pStyle w:val="ListParagraph"/>
        <w:numPr>
          <w:ilvl w:val="1"/>
          <w:numId w:val="38"/>
        </w:numPr>
      </w:pPr>
      <w:r>
        <w:t>Contribution margin</w:t>
      </w:r>
    </w:p>
    <w:p w:rsidR="00851374" w:rsidRDefault="00851374" w:rsidP="00767E95">
      <w:pPr>
        <w:pStyle w:val="ListParagraph"/>
        <w:numPr>
          <w:ilvl w:val="1"/>
          <w:numId w:val="38"/>
        </w:numPr>
      </w:pPr>
      <w:r>
        <w:t>Other cost which is not directly related with production</w:t>
      </w:r>
    </w:p>
    <w:p w:rsidR="00177EFA" w:rsidRDefault="00177EFA" w:rsidP="00851374">
      <w:pPr>
        <w:pStyle w:val="ListParagraph"/>
        <w:numPr>
          <w:ilvl w:val="0"/>
          <w:numId w:val="38"/>
        </w:numPr>
      </w:pPr>
      <w:r>
        <w:t>Create quotation</w:t>
      </w:r>
    </w:p>
    <w:p w:rsidR="00177EFA" w:rsidRDefault="00177EFA" w:rsidP="00851374">
      <w:pPr>
        <w:pStyle w:val="ListParagraph"/>
        <w:numPr>
          <w:ilvl w:val="0"/>
          <w:numId w:val="38"/>
        </w:numPr>
      </w:pPr>
      <w:r>
        <w:t>Send quotation to approval authority</w:t>
      </w:r>
    </w:p>
    <w:p w:rsidR="00177EFA" w:rsidRDefault="00177EFA" w:rsidP="00851374">
      <w:pPr>
        <w:pStyle w:val="ListParagraph"/>
        <w:numPr>
          <w:ilvl w:val="0"/>
          <w:numId w:val="38"/>
        </w:numPr>
      </w:pPr>
      <w:r>
        <w:t>Approval authority receive quotation</w:t>
      </w:r>
    </w:p>
    <w:p w:rsidR="00177EFA" w:rsidRDefault="00177EFA" w:rsidP="00177EFA">
      <w:pPr>
        <w:pStyle w:val="ListParagraph"/>
        <w:numPr>
          <w:ilvl w:val="0"/>
          <w:numId w:val="38"/>
        </w:numPr>
      </w:pPr>
      <w:r>
        <w:t>If approval authority not approve quotation then they send that quotation to merchandiser for revision</w:t>
      </w:r>
    </w:p>
    <w:p w:rsidR="00177EFA" w:rsidRDefault="00177EFA" w:rsidP="00177EFA">
      <w:pPr>
        <w:pStyle w:val="ListParagraph"/>
        <w:numPr>
          <w:ilvl w:val="0"/>
          <w:numId w:val="38"/>
        </w:numPr>
      </w:pPr>
      <w:r>
        <w:t>If approval authority approve quotation then merchandiser receive approval of quotation</w:t>
      </w:r>
    </w:p>
    <w:p w:rsidR="00584CF1" w:rsidRDefault="00BD6B2B" w:rsidP="00177EFA">
      <w:pPr>
        <w:pStyle w:val="ListParagraph"/>
        <w:numPr>
          <w:ilvl w:val="0"/>
          <w:numId w:val="38"/>
        </w:numPr>
      </w:pPr>
      <w:r>
        <w:t>After getting approval of quotation from approval authority, merchandiser send</w:t>
      </w:r>
      <w:r w:rsidR="00177EFA">
        <w:t xml:space="preserve">  </w:t>
      </w:r>
      <w:r>
        <w:t>quotation to buyer</w:t>
      </w:r>
    </w:p>
    <w:p w:rsidR="00BD6B2B" w:rsidRDefault="00BD6B2B" w:rsidP="00177EFA">
      <w:pPr>
        <w:pStyle w:val="ListParagraph"/>
        <w:numPr>
          <w:ilvl w:val="0"/>
          <w:numId w:val="38"/>
        </w:numPr>
      </w:pPr>
      <w:r>
        <w:t>If buyer not agree with that quotation then merchandiser again create new quotation</w:t>
      </w:r>
    </w:p>
    <w:p w:rsidR="00BD6B2B" w:rsidRDefault="00BD6B2B" w:rsidP="00177EFA">
      <w:pPr>
        <w:pStyle w:val="ListParagraph"/>
        <w:numPr>
          <w:ilvl w:val="0"/>
          <w:numId w:val="38"/>
        </w:numPr>
      </w:pPr>
      <w:r>
        <w:t>If buyer agree with this quotation then this quotation status change to finalize quotation</w:t>
      </w:r>
    </w:p>
    <w:p w:rsidR="00BD6B2B" w:rsidRDefault="002B0A59" w:rsidP="00177EFA">
      <w:pPr>
        <w:pStyle w:val="ListParagraph"/>
        <w:numPr>
          <w:ilvl w:val="0"/>
          <w:numId w:val="38"/>
        </w:numPr>
      </w:pPr>
      <w:r>
        <w:t xml:space="preserve">After finalize quotation buyer request </w:t>
      </w:r>
      <w:r w:rsidR="0040581C">
        <w:t>for</w:t>
      </w:r>
      <w:r>
        <w:t xml:space="preserve"> creat</w:t>
      </w:r>
      <w:r w:rsidR="0040581C">
        <w:t>ing</w:t>
      </w:r>
      <w:r>
        <w:t xml:space="preserve"> </w:t>
      </w:r>
      <w:r w:rsidR="0040581C">
        <w:t>the</w:t>
      </w:r>
      <w:r>
        <w:t xml:space="preserve"> sample</w:t>
      </w:r>
    </w:p>
    <w:p w:rsidR="0040581C" w:rsidRDefault="0040581C" w:rsidP="00177EFA">
      <w:pPr>
        <w:pStyle w:val="ListParagraph"/>
        <w:numPr>
          <w:ilvl w:val="0"/>
          <w:numId w:val="38"/>
        </w:numPr>
      </w:pPr>
      <w:r>
        <w:t>Merchandiser  request to sample designer for creating that sample</w:t>
      </w:r>
    </w:p>
    <w:p w:rsidR="0040581C" w:rsidRDefault="0040581C" w:rsidP="00177EFA">
      <w:pPr>
        <w:pStyle w:val="ListParagraph"/>
        <w:numPr>
          <w:ilvl w:val="0"/>
          <w:numId w:val="38"/>
        </w:numPr>
      </w:pPr>
      <w:r>
        <w:t>Merchandiser receive created sample from sample designer</w:t>
      </w:r>
    </w:p>
    <w:p w:rsidR="002B0A59" w:rsidRDefault="0040581C" w:rsidP="00177EFA">
      <w:pPr>
        <w:pStyle w:val="ListParagraph"/>
        <w:numPr>
          <w:ilvl w:val="0"/>
          <w:numId w:val="38"/>
        </w:numPr>
      </w:pPr>
      <w:r>
        <w:t xml:space="preserve"> </w:t>
      </w:r>
      <w:r w:rsidR="00B51C21">
        <w:t>Sample send to buyer through courier service</w:t>
      </w:r>
    </w:p>
    <w:p w:rsidR="00B51C21" w:rsidRDefault="00B51C21" w:rsidP="00177EFA">
      <w:pPr>
        <w:pStyle w:val="ListParagraph"/>
        <w:numPr>
          <w:ilvl w:val="0"/>
          <w:numId w:val="38"/>
        </w:numPr>
      </w:pPr>
      <w:r>
        <w:t>If buyer not accept the sample then merchandiser again request sample designer for creating the sample</w:t>
      </w:r>
    </w:p>
    <w:p w:rsidR="00B51C21" w:rsidRDefault="00B51C21" w:rsidP="00177EFA">
      <w:pPr>
        <w:pStyle w:val="ListParagraph"/>
        <w:numPr>
          <w:ilvl w:val="0"/>
          <w:numId w:val="38"/>
        </w:numPr>
      </w:pPr>
      <w:r>
        <w:t>If buyer accept the sample then merchandiser receive a purchase order from buyer</w:t>
      </w:r>
    </w:p>
    <w:p w:rsidR="00B51C21" w:rsidRDefault="00E37D68" w:rsidP="00177EFA">
      <w:pPr>
        <w:pStyle w:val="ListParagraph"/>
        <w:numPr>
          <w:ilvl w:val="0"/>
          <w:numId w:val="38"/>
        </w:numPr>
      </w:pPr>
      <w:r>
        <w:lastRenderedPageBreak/>
        <w:t>After submit purchase order if any amendment require</w:t>
      </w:r>
      <w:r w:rsidR="00BA76F7">
        <w:t>d</w:t>
      </w:r>
      <w:r>
        <w:t xml:space="preserve"> from buyer side then merchandiser receive  amendment note from buyer on that purchase order</w:t>
      </w:r>
    </w:p>
    <w:p w:rsidR="00E37D68" w:rsidRDefault="00A24B3B" w:rsidP="00177EFA">
      <w:pPr>
        <w:pStyle w:val="ListParagraph"/>
        <w:numPr>
          <w:ilvl w:val="0"/>
          <w:numId w:val="38"/>
        </w:numPr>
      </w:pPr>
      <w:r>
        <w:t xml:space="preserve">Depend on order if material consumption details exists then create Bill OF Material (BOM) </w:t>
      </w:r>
    </w:p>
    <w:p w:rsidR="00A24B3B" w:rsidRDefault="00A24B3B" w:rsidP="00177EFA">
      <w:pPr>
        <w:pStyle w:val="ListParagraph"/>
        <w:numPr>
          <w:ilvl w:val="0"/>
          <w:numId w:val="38"/>
        </w:numPr>
      </w:pPr>
      <w:r>
        <w:t xml:space="preserve">If material consumption details not exist </w:t>
      </w:r>
      <w:r w:rsidR="00624DD5">
        <w:t xml:space="preserve">then take approval from merchandiser </w:t>
      </w:r>
      <w:r w:rsidR="004807E1">
        <w:t>head/management</w:t>
      </w:r>
    </w:p>
    <w:p w:rsidR="004807E1" w:rsidRDefault="004807E1" w:rsidP="004807E1">
      <w:pPr>
        <w:pStyle w:val="ListParagraph"/>
        <w:numPr>
          <w:ilvl w:val="0"/>
          <w:numId w:val="38"/>
        </w:numPr>
      </w:pPr>
      <w:r>
        <w:t>If merchandiser head/management approve then merchandiser create BOM</w:t>
      </w:r>
    </w:p>
    <w:p w:rsidR="004807E1" w:rsidRDefault="004807E1" w:rsidP="004807E1">
      <w:pPr>
        <w:pStyle w:val="ListParagraph"/>
        <w:numPr>
          <w:ilvl w:val="0"/>
          <w:numId w:val="38"/>
        </w:numPr>
      </w:pPr>
      <w:r>
        <w:t>If merchandiser head/management  not approve then edit consumption details</w:t>
      </w:r>
    </w:p>
    <w:p w:rsidR="004807E1" w:rsidRDefault="004807E1" w:rsidP="004807E1">
      <w:pPr>
        <w:pStyle w:val="ListParagraph"/>
        <w:numPr>
          <w:ilvl w:val="0"/>
          <w:numId w:val="38"/>
        </w:numPr>
      </w:pPr>
      <w:r>
        <w:t xml:space="preserve">After creating BOM if any amendment occur from buyer/merchandiser side then </w:t>
      </w:r>
    </w:p>
    <w:p w:rsidR="004807E1" w:rsidRDefault="004807E1" w:rsidP="004807E1">
      <w:pPr>
        <w:pStyle w:val="ListParagraph"/>
        <w:numPr>
          <w:ilvl w:val="1"/>
          <w:numId w:val="38"/>
        </w:numPr>
      </w:pPr>
      <w:r>
        <w:t>Buyer send amendment note</w:t>
      </w:r>
      <w:r w:rsidR="008E70E6">
        <w:t xml:space="preserve"> </w:t>
      </w:r>
    </w:p>
    <w:p w:rsidR="004807E1" w:rsidRDefault="004807E1" w:rsidP="004807E1">
      <w:pPr>
        <w:pStyle w:val="ListParagraph"/>
        <w:numPr>
          <w:ilvl w:val="1"/>
          <w:numId w:val="38"/>
        </w:numPr>
      </w:pPr>
      <w:r>
        <w:t>Merchandiser edit material consumption</w:t>
      </w:r>
    </w:p>
    <w:p w:rsidR="008E70E6" w:rsidRDefault="008E70E6" w:rsidP="008E70E6">
      <w:pPr>
        <w:pStyle w:val="ListParagraph"/>
        <w:numPr>
          <w:ilvl w:val="0"/>
          <w:numId w:val="38"/>
        </w:numPr>
      </w:pPr>
      <w:r>
        <w:t>Create BOM</w:t>
      </w:r>
    </w:p>
    <w:p w:rsidR="00E37D68" w:rsidRDefault="00E37D68" w:rsidP="00E37D68"/>
    <w:p w:rsidR="00E37D68" w:rsidRPr="0023635F" w:rsidRDefault="00E37D68" w:rsidP="00E37D68"/>
    <w:p w:rsidR="001D3290" w:rsidRDefault="001D3290" w:rsidP="00A22059">
      <w:pPr>
        <w:pStyle w:val="ListParagraph"/>
      </w:pPr>
    </w:p>
    <w:p w:rsidR="001D3290" w:rsidRDefault="001D3290" w:rsidP="0005191F">
      <w:pPr>
        <w:pStyle w:val="Heading2"/>
      </w:pPr>
      <w:bookmarkStart w:id="8" w:name="_Toc431747239"/>
      <w:r>
        <w:t>Merchandising Process flow</w:t>
      </w:r>
      <w:bookmarkEnd w:id="8"/>
    </w:p>
    <w:p w:rsidR="001D3290" w:rsidRDefault="001D3290" w:rsidP="001D3290">
      <w:r>
        <w:t>Merchandising process flow consists:</w:t>
      </w:r>
    </w:p>
    <w:p w:rsidR="001D3290" w:rsidRDefault="001D3290" w:rsidP="004807E4">
      <w:pPr>
        <w:pStyle w:val="ListParagraph"/>
        <w:numPr>
          <w:ilvl w:val="0"/>
          <w:numId w:val="23"/>
        </w:numPr>
      </w:pPr>
      <w:r>
        <w:t xml:space="preserve">Receive Style </w:t>
      </w:r>
      <w:r w:rsidR="00C55B53">
        <w:t>D</w:t>
      </w:r>
      <w:r>
        <w:t>etails</w:t>
      </w:r>
    </w:p>
    <w:p w:rsidR="001D3290" w:rsidRDefault="001D3290" w:rsidP="004807E4">
      <w:pPr>
        <w:pStyle w:val="ListParagraph"/>
        <w:numPr>
          <w:ilvl w:val="0"/>
          <w:numId w:val="23"/>
        </w:numPr>
      </w:pPr>
      <w:r>
        <w:t xml:space="preserve">Revise Style </w:t>
      </w:r>
      <w:r w:rsidR="00C55B53">
        <w:t>D</w:t>
      </w:r>
      <w:r>
        <w:t>etails</w:t>
      </w:r>
    </w:p>
    <w:p w:rsidR="001D3290" w:rsidRDefault="001D3290" w:rsidP="004807E4">
      <w:pPr>
        <w:pStyle w:val="ListParagraph"/>
        <w:numPr>
          <w:ilvl w:val="0"/>
          <w:numId w:val="23"/>
        </w:numPr>
      </w:pPr>
      <w:r w:rsidRPr="004B64F0">
        <w:t>Request Quotation, Preparation Q</w:t>
      </w:r>
      <w:r>
        <w:t>uotation and Approved Quotation</w:t>
      </w:r>
    </w:p>
    <w:p w:rsidR="001D3290" w:rsidRDefault="00725B4D" w:rsidP="004807E4">
      <w:pPr>
        <w:pStyle w:val="ListParagraph"/>
        <w:numPr>
          <w:ilvl w:val="0"/>
          <w:numId w:val="23"/>
        </w:numPr>
      </w:pPr>
      <w:r>
        <w:t>Revise Quotation</w:t>
      </w:r>
    </w:p>
    <w:p w:rsidR="00CE2A60" w:rsidRPr="00CE2A60" w:rsidRDefault="00CE2A60" w:rsidP="004807E4">
      <w:pPr>
        <w:pStyle w:val="ListParagraph"/>
        <w:numPr>
          <w:ilvl w:val="0"/>
          <w:numId w:val="23"/>
        </w:numPr>
      </w:pPr>
      <w:r w:rsidRPr="00CE2A60">
        <w:t xml:space="preserve">Sample </w:t>
      </w:r>
      <w:r w:rsidR="00C55B53">
        <w:t>R</w:t>
      </w:r>
      <w:r w:rsidRPr="00CE2A60">
        <w:t xml:space="preserve">equisition and </w:t>
      </w:r>
      <w:r w:rsidR="00C55B53">
        <w:t>S</w:t>
      </w:r>
      <w:r w:rsidRPr="00CE2A60">
        <w:t>ubmission:</w:t>
      </w:r>
    </w:p>
    <w:p w:rsidR="00725B4D" w:rsidRDefault="00C55B53" w:rsidP="004807E4">
      <w:pPr>
        <w:pStyle w:val="ListParagraph"/>
        <w:numPr>
          <w:ilvl w:val="0"/>
          <w:numId w:val="23"/>
        </w:numPr>
      </w:pPr>
      <w:r>
        <w:t>Buyer Order Confirmation Process</w:t>
      </w:r>
    </w:p>
    <w:p w:rsidR="00C55B53" w:rsidRDefault="00C55B53" w:rsidP="004807E4">
      <w:pPr>
        <w:pStyle w:val="ListParagraph"/>
        <w:numPr>
          <w:ilvl w:val="0"/>
          <w:numId w:val="23"/>
        </w:numPr>
      </w:pPr>
      <w:r>
        <w:t>Bill of Materials</w:t>
      </w:r>
    </w:p>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E37D68" w:rsidRDefault="00E37D68" w:rsidP="00023C90"/>
    <w:p w:rsidR="00E37D68" w:rsidRDefault="00E37D68" w:rsidP="00023C90"/>
    <w:p w:rsidR="00023C90" w:rsidRDefault="00023C90" w:rsidP="00023C90"/>
    <w:p w:rsidR="00516C56" w:rsidRDefault="00023C90" w:rsidP="0005191F">
      <w:pPr>
        <w:pStyle w:val="Heading2"/>
      </w:pPr>
      <w:bookmarkStart w:id="9" w:name="_Toc431747240"/>
      <w:r>
        <w:t>User Class</w:t>
      </w:r>
      <w:bookmarkEnd w:id="9"/>
    </w:p>
    <w:p w:rsidR="00023C90" w:rsidRDefault="00023C90" w:rsidP="00023C90"/>
    <w:tbl>
      <w:tblPr>
        <w:tblpPr w:leftFromText="180" w:rightFromText="180" w:bottomFromText="200" w:vertAnchor="page" w:horzAnchor="margin" w:tblpY="2866"/>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AB60AF" w:rsidRPr="00382942" w:rsidTr="00AB60AF">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AB60AF" w:rsidRPr="00382942" w:rsidRDefault="00AB60AF" w:rsidP="00AB60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AB60AF" w:rsidRPr="00382942" w:rsidRDefault="00AB60AF" w:rsidP="00AB60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AB60AF" w:rsidRPr="00382942" w:rsidRDefault="00AB60AF" w:rsidP="00AB60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Responsibilities</w:t>
            </w:r>
          </w:p>
        </w:tc>
      </w:tr>
      <w:tr w:rsidR="00AB60AF" w:rsidRPr="00382942" w:rsidTr="00AB60AF">
        <w:trPr>
          <w:trHeight w:val="188"/>
        </w:trPr>
        <w:tc>
          <w:tcPr>
            <w:tcW w:w="2268" w:type="dxa"/>
            <w:tcBorders>
              <w:top w:val="single" w:sz="12" w:space="0" w:color="808080"/>
              <w:left w:val="single" w:sz="12" w:space="0" w:color="808080"/>
              <w:bottom w:val="single" w:sz="12" w:space="0" w:color="808080"/>
              <w:right w:val="dotted" w:sz="4" w:space="0" w:color="auto"/>
            </w:tcBorders>
          </w:tcPr>
          <w:p w:rsidR="00AB60AF" w:rsidRPr="00382942" w:rsidRDefault="00AB60AF" w:rsidP="00AB60AF">
            <w:pPr>
              <w:spacing w:before="60" w:after="60"/>
              <w:rPr>
                <w:rFonts w:ascii="Tahoma" w:eastAsia="Times New Roman" w:hAnsi="Tahoma" w:cs="Tahoma"/>
                <w:sz w:val="20"/>
                <w:szCs w:val="20"/>
              </w:rPr>
            </w:pPr>
            <w:r>
              <w:rPr>
                <w:rFonts w:ascii="Tahoma" w:eastAsia="Times New Roman" w:hAnsi="Tahoma" w:cs="Tahoma"/>
                <w:sz w:val="20"/>
                <w:szCs w:val="20"/>
              </w:rPr>
              <w:t>Merchandiser</w:t>
            </w:r>
          </w:p>
        </w:tc>
        <w:tc>
          <w:tcPr>
            <w:tcW w:w="3150" w:type="dxa"/>
            <w:tcBorders>
              <w:top w:val="single" w:sz="12" w:space="0" w:color="808080"/>
              <w:left w:val="dotted" w:sz="4" w:space="0" w:color="auto"/>
              <w:bottom w:val="single" w:sz="12" w:space="0" w:color="808080"/>
              <w:right w:val="dotted" w:sz="4" w:space="0" w:color="auto"/>
            </w:tcBorders>
          </w:tcPr>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sidRPr="006F639F">
              <w:rPr>
                <w:rFonts w:ascii="Tahoma" w:eastAsia="Times New Roman" w:hAnsi="Tahoma" w:cs="Tahoma"/>
                <w:sz w:val="20"/>
                <w:szCs w:val="20"/>
              </w:rPr>
              <w:t xml:space="preserve">Create style </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requisition</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submission</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Create Pre-costing/Quotation</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export order</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 xml:space="preserve">Create, modify raw materials consumption </w:t>
            </w:r>
          </w:p>
          <w:p w:rsidR="00AB60AF" w:rsidRPr="00382942"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Generate BOM</w:t>
            </w:r>
          </w:p>
        </w:tc>
        <w:tc>
          <w:tcPr>
            <w:tcW w:w="2970" w:type="dxa"/>
            <w:tcBorders>
              <w:top w:val="single" w:sz="12" w:space="0" w:color="808080"/>
              <w:left w:val="dotted" w:sz="4" w:space="0" w:color="auto"/>
              <w:bottom w:val="single" w:sz="12" w:space="0" w:color="808080"/>
              <w:right w:val="single" w:sz="12" w:space="0" w:color="808080"/>
            </w:tcBorders>
          </w:tcPr>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AB60AF" w:rsidRDefault="00AB60AF" w:rsidP="00AB60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AB60AF" w:rsidRPr="00382942" w:rsidRDefault="00AB60AF" w:rsidP="00AB60AF">
            <w:pPr>
              <w:pStyle w:val="ListParagraph"/>
              <w:tabs>
                <w:tab w:val="left" w:pos="360"/>
              </w:tabs>
              <w:spacing w:before="60" w:after="60"/>
              <w:ind w:left="360"/>
              <w:rPr>
                <w:rFonts w:ascii="Tahoma" w:eastAsia="Times New Roman" w:hAnsi="Tahoma" w:cs="Tahoma"/>
                <w:sz w:val="20"/>
                <w:szCs w:val="20"/>
              </w:rPr>
            </w:pPr>
          </w:p>
        </w:tc>
      </w:tr>
      <w:tr w:rsidR="00AB60AF" w:rsidRPr="00382942" w:rsidTr="00AB60AF">
        <w:trPr>
          <w:trHeight w:val="188"/>
        </w:trPr>
        <w:tc>
          <w:tcPr>
            <w:tcW w:w="2268" w:type="dxa"/>
            <w:tcBorders>
              <w:top w:val="single" w:sz="12" w:space="0" w:color="808080"/>
              <w:left w:val="single" w:sz="12" w:space="0" w:color="808080"/>
              <w:bottom w:val="single" w:sz="12" w:space="0" w:color="808080"/>
              <w:right w:val="dotted" w:sz="4" w:space="0" w:color="auto"/>
            </w:tcBorders>
          </w:tcPr>
          <w:p w:rsidR="00AB60AF" w:rsidRPr="00382942" w:rsidRDefault="00AB60AF" w:rsidP="00AB60AF">
            <w:pPr>
              <w:spacing w:before="60" w:after="60"/>
              <w:rPr>
                <w:rFonts w:ascii="Tahoma" w:eastAsia="Times New Roman" w:hAnsi="Tahoma" w:cs="Tahoma"/>
                <w:sz w:val="20"/>
                <w:szCs w:val="20"/>
              </w:rPr>
            </w:pPr>
            <w:r>
              <w:rPr>
                <w:rFonts w:ascii="Tahoma" w:eastAsia="Times New Roman" w:hAnsi="Tahoma" w:cs="Tahoma"/>
                <w:sz w:val="20"/>
                <w:szCs w:val="20"/>
              </w:rPr>
              <w:t>Approval authority</w:t>
            </w:r>
          </w:p>
        </w:tc>
        <w:tc>
          <w:tcPr>
            <w:tcW w:w="3150" w:type="dxa"/>
            <w:tcBorders>
              <w:top w:val="single" w:sz="12" w:space="0" w:color="808080"/>
              <w:left w:val="dotted" w:sz="4" w:space="0" w:color="auto"/>
              <w:bottom w:val="single" w:sz="12" w:space="0" w:color="808080"/>
              <w:right w:val="dotted" w:sz="4" w:space="0" w:color="auto"/>
            </w:tcBorders>
          </w:tcPr>
          <w:p w:rsidR="00AB60AF" w:rsidRDefault="00AB60AF" w:rsidP="00AB60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Pre-Costing/Quotation</w:t>
            </w:r>
          </w:p>
          <w:p w:rsidR="00AB60AF" w:rsidRPr="00663BEC" w:rsidRDefault="00AB60AF" w:rsidP="00AB60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Raw materials Consumption template</w:t>
            </w:r>
          </w:p>
        </w:tc>
        <w:tc>
          <w:tcPr>
            <w:tcW w:w="2970" w:type="dxa"/>
            <w:tcBorders>
              <w:top w:val="single" w:sz="12" w:space="0" w:color="808080"/>
              <w:left w:val="dotted" w:sz="4" w:space="0" w:color="auto"/>
              <w:bottom w:val="single" w:sz="12" w:space="0" w:color="808080"/>
              <w:right w:val="single" w:sz="12" w:space="0" w:color="808080"/>
            </w:tcBorders>
          </w:tcPr>
          <w:p w:rsidR="00AB60AF" w:rsidRDefault="00AB60AF" w:rsidP="00AB60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AB60AF" w:rsidRDefault="00AB60AF" w:rsidP="00AB60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document</w:t>
            </w:r>
          </w:p>
          <w:p w:rsidR="00AB60AF" w:rsidRPr="00F41307" w:rsidRDefault="00AB60AF" w:rsidP="00AB60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Provide necessary comments during approval if required</w:t>
            </w:r>
          </w:p>
        </w:tc>
      </w:tr>
      <w:tr w:rsidR="00AB60AF" w:rsidRPr="00382942" w:rsidTr="00AB60AF">
        <w:trPr>
          <w:trHeight w:val="188"/>
        </w:trPr>
        <w:tc>
          <w:tcPr>
            <w:tcW w:w="2268" w:type="dxa"/>
            <w:tcBorders>
              <w:top w:val="single" w:sz="12" w:space="0" w:color="808080"/>
              <w:left w:val="single" w:sz="12" w:space="0" w:color="808080"/>
              <w:bottom w:val="single" w:sz="12" w:space="0" w:color="808080"/>
              <w:right w:val="dotted" w:sz="4" w:space="0" w:color="auto"/>
            </w:tcBorders>
          </w:tcPr>
          <w:p w:rsidR="00AB60AF" w:rsidRDefault="00AB60AF" w:rsidP="00AB60AF">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50" w:type="dxa"/>
            <w:tcBorders>
              <w:top w:val="single" w:sz="12" w:space="0" w:color="808080"/>
              <w:left w:val="dotted" w:sz="4" w:space="0" w:color="auto"/>
              <w:bottom w:val="single" w:sz="12" w:space="0" w:color="808080"/>
              <w:right w:val="dotted" w:sz="4" w:space="0" w:color="auto"/>
            </w:tcBorders>
          </w:tcPr>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2970" w:type="dxa"/>
            <w:tcBorders>
              <w:top w:val="single" w:sz="12" w:space="0" w:color="808080"/>
              <w:left w:val="dotted" w:sz="4" w:space="0" w:color="auto"/>
              <w:bottom w:val="single" w:sz="12" w:space="0" w:color="808080"/>
              <w:right w:val="single" w:sz="12" w:space="0" w:color="808080"/>
            </w:tcBorders>
          </w:tcPr>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AB60AF" w:rsidRPr="00382942" w:rsidRDefault="00AB60AF" w:rsidP="00AB60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Pr="00023C90" w:rsidRDefault="00023C90" w:rsidP="00023C90"/>
    <w:p w:rsidR="00023C90" w:rsidRPr="00023C90" w:rsidRDefault="00023C90" w:rsidP="00023C90"/>
    <w:p w:rsidR="00516C56" w:rsidRPr="004B64F0" w:rsidRDefault="00516C56" w:rsidP="00516C56"/>
    <w:p w:rsidR="001D3290" w:rsidRDefault="001D3290" w:rsidP="0005191F">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10" w:name="_Toc431747241"/>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05191F">
      <w:pPr>
        <w:pStyle w:val="Heading2"/>
      </w:pPr>
      <w:bookmarkStart w:id="11" w:name="_Toc431747242"/>
      <w:r w:rsidRPr="004B64F0">
        <w:t>Receive style details:</w:t>
      </w:r>
      <w:bookmarkEnd w:id="11"/>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C56EFEC" wp14:editId="6E3F0840">
            <wp:extent cx="5943600" cy="27863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6331"/>
                    </a:xfrm>
                    <a:prstGeom prst="rect">
                      <a:avLst/>
                    </a:prstGeom>
                  </pic:spPr>
                </pic:pic>
              </a:graphicData>
            </a:graphic>
          </wp:inline>
        </w:drawing>
      </w:r>
    </w:p>
    <w:p w:rsidR="004B64F0" w:rsidRPr="004B64F0" w:rsidRDefault="004B64F0" w:rsidP="004B64F0">
      <w:pPr>
        <w:tabs>
          <w:tab w:val="left" w:pos="3630"/>
        </w:tabs>
        <w:rPr>
          <w:rFonts w:asciiTheme="minorHAnsi" w:hAnsiTheme="minorHAnsi"/>
        </w:rPr>
      </w:pPr>
      <w:r w:rsidRPr="004B64F0">
        <w:rPr>
          <w:rFonts w:asciiTheme="minorHAnsi" w:hAnsiTheme="minorHAnsi"/>
        </w:rPr>
        <w:tab/>
        <w:t>Fig: Receive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B60AF"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3D4C80" w:rsidRDefault="003D4C80" w:rsidP="004B64F0">
      <w:pPr>
        <w:rPr>
          <w:rFonts w:asciiTheme="minorHAnsi" w:hAnsiTheme="minorHAnsi"/>
        </w:rPr>
      </w:pPr>
    </w:p>
    <w:p w:rsidR="003D4C80" w:rsidRDefault="003D4C80" w:rsidP="004B64F0">
      <w:pPr>
        <w:rPr>
          <w:rFonts w:asciiTheme="minorHAnsi" w:hAnsiTheme="minorHAnsi"/>
        </w:rPr>
      </w:pPr>
    </w:p>
    <w:p w:rsidR="003D4C80" w:rsidRPr="004B64F0" w:rsidRDefault="003D4C8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2" w:name="_Toc431747243"/>
      <w:r w:rsidRPr="004B64F0">
        <w:lastRenderedPageBreak/>
        <w:t>Revise style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032C5F16" wp14:editId="58488EC1">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rsidR="004B64F0" w:rsidRPr="004B64F0" w:rsidRDefault="004B64F0" w:rsidP="004B64F0">
      <w:pPr>
        <w:tabs>
          <w:tab w:val="left" w:pos="4185"/>
        </w:tabs>
        <w:rPr>
          <w:rFonts w:asciiTheme="minorHAnsi" w:hAnsiTheme="minorHAnsi"/>
        </w:rPr>
      </w:pPr>
      <w:r w:rsidRPr="004B64F0">
        <w:rPr>
          <w:rFonts w:asciiTheme="minorHAnsi" w:hAnsiTheme="minorHAnsi"/>
        </w:rPr>
        <w:tab/>
        <w:t>Fig: Revise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3" w:name="_Toc431747244"/>
      <w:r w:rsidRPr="004B64F0">
        <w:lastRenderedPageBreak/>
        <w:t>Request Quotation, Preparation Quotation and Approved Quotation:</w:t>
      </w:r>
      <w:bookmarkEnd w:id="13"/>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7299720E" wp14:editId="03B9822B">
            <wp:extent cx="5943600" cy="5039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39360"/>
                    </a:xfrm>
                    <a:prstGeom prst="rect">
                      <a:avLst/>
                    </a:prstGeom>
                  </pic:spPr>
                </pic:pic>
              </a:graphicData>
            </a:graphic>
          </wp:inline>
        </w:drawing>
      </w:r>
    </w:p>
    <w:p w:rsidR="004B64F0" w:rsidRPr="004B64F0" w:rsidRDefault="004B64F0" w:rsidP="004B64F0">
      <w:pPr>
        <w:tabs>
          <w:tab w:val="left" w:pos="3615"/>
        </w:tabs>
        <w:rPr>
          <w:rFonts w:asciiTheme="minorHAnsi" w:hAnsiTheme="minorHAnsi"/>
        </w:rPr>
      </w:pPr>
      <w:r w:rsidRPr="004B64F0">
        <w:rPr>
          <w:rFonts w:asciiTheme="minorHAnsi" w:hAnsiTheme="minorHAnsi"/>
        </w:rPr>
        <w:t xml:space="preserve">                       Fig: Request Quotation, Preparation Quotation and Approved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4" w:name="_Toc431747245"/>
      <w:r w:rsidRPr="004B64F0">
        <w:lastRenderedPageBreak/>
        <w:t>Revise Quotation:</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7EC3617E" wp14:editId="28800F9E">
            <wp:extent cx="5943600" cy="4266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Revise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5" w:name="_Toc431747246"/>
      <w:r w:rsidRPr="004B64F0">
        <w:lastRenderedPageBreak/>
        <w:t>Sample requisition and submission:</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ind w:left="720"/>
        <w:rPr>
          <w:rFonts w:asciiTheme="minorHAnsi" w:hAnsiTheme="minorHAnsi"/>
        </w:rPr>
      </w:pPr>
      <w:r w:rsidRPr="004B64F0">
        <w:rPr>
          <w:rFonts w:asciiTheme="minorHAnsi" w:hAnsiTheme="minorHAnsi"/>
          <w:noProof/>
        </w:rPr>
        <w:drawing>
          <wp:inline distT="0" distB="0" distL="0" distR="0" wp14:anchorId="53E3E927" wp14:editId="69746551">
            <wp:extent cx="5943600" cy="5215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5255"/>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Fig: Sample requisition and submission process</w:t>
      </w: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05191F">
      <w:pPr>
        <w:pStyle w:val="Heading2"/>
      </w:pPr>
      <w:bookmarkStart w:id="16" w:name="_Toc431747247"/>
      <w:r w:rsidRPr="004B64F0">
        <w:lastRenderedPageBreak/>
        <w:t>Buyer order confirmation process:</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315FC0B3" wp14:editId="41705890">
            <wp:extent cx="5943600" cy="586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68670"/>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Buyer order confirmation process</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05191F">
      <w:pPr>
        <w:pStyle w:val="Heading2"/>
      </w:pPr>
      <w:bookmarkStart w:id="17" w:name="_Toc431747248"/>
      <w:r w:rsidRPr="004B64F0">
        <w:lastRenderedPageBreak/>
        <w:t>Bill Of Materials (BOM):</w:t>
      </w:r>
      <w:bookmarkEnd w:id="17"/>
    </w:p>
    <w:p w:rsidR="004B64F0" w:rsidRPr="004B64F0" w:rsidRDefault="004B64F0" w:rsidP="004B64F0">
      <w:pPr>
        <w:pStyle w:val="NoSpacing"/>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0E02555F" wp14:editId="0A91D4D0">
            <wp:extent cx="5943600" cy="499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f_material_gener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rsidR="004B64F0" w:rsidRPr="004B64F0" w:rsidRDefault="004B64F0" w:rsidP="004B64F0">
      <w:pPr>
        <w:rPr>
          <w:rFonts w:asciiTheme="minorHAnsi" w:hAnsiTheme="minorHAnsi"/>
        </w:rPr>
      </w:pPr>
    </w:p>
    <w:p w:rsidR="004B64F0" w:rsidRPr="004B64F0" w:rsidRDefault="004B64F0" w:rsidP="004B64F0">
      <w:pPr>
        <w:tabs>
          <w:tab w:val="left" w:pos="3720"/>
        </w:tabs>
        <w:rPr>
          <w:rFonts w:asciiTheme="minorHAnsi" w:hAnsiTheme="minorHAnsi"/>
        </w:rPr>
      </w:pPr>
      <w:r w:rsidRPr="004B64F0">
        <w:rPr>
          <w:rFonts w:asciiTheme="minorHAnsi" w:hAnsiTheme="minorHAnsi"/>
        </w:rPr>
        <w:tab/>
        <w:t>Fig: Bill Of Materials process</w:t>
      </w: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Default="004B64F0" w:rsidP="004B64F0">
      <w:pPr>
        <w:pStyle w:val="Heading1"/>
        <w:rPr>
          <w:rFonts w:asciiTheme="minorHAnsi" w:hAnsiTheme="minorHAnsi"/>
        </w:rPr>
      </w:pPr>
      <w:bookmarkStart w:id="18" w:name="_Toc431747249"/>
      <w:r w:rsidRPr="004B64F0">
        <w:rPr>
          <w:rFonts w:asciiTheme="minorHAnsi" w:hAnsiTheme="minorHAnsi"/>
        </w:rPr>
        <w:lastRenderedPageBreak/>
        <w:t>USE CASE Diagram</w:t>
      </w:r>
      <w:bookmarkEnd w:id="18"/>
    </w:p>
    <w:p w:rsidR="00997698" w:rsidRPr="00997698" w:rsidRDefault="00997698" w:rsidP="0005191F">
      <w:pPr>
        <w:pStyle w:val="Heading2"/>
      </w:pPr>
      <w:bookmarkStart w:id="19" w:name="_Toc431747250"/>
      <w:r>
        <w:t>Style process</w:t>
      </w:r>
      <w:bookmarkEnd w:id="19"/>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179DE4FD" wp14:editId="1F6684F2">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05191F">
      <w:pPr>
        <w:pStyle w:val="Heading2"/>
      </w:pPr>
      <w:bookmarkStart w:id="20" w:name="_Toc431747251"/>
      <w:r>
        <w:t>Quotation Process:</w:t>
      </w:r>
      <w:bookmarkEnd w:id="20"/>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B06F2E2" wp14:editId="14A0A012">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8">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05191F">
      <w:pPr>
        <w:pStyle w:val="Heading2"/>
        <w:rPr>
          <w:noProof/>
        </w:rPr>
      </w:pPr>
      <w:bookmarkStart w:id="21" w:name="_Toc431747252"/>
      <w:r>
        <w:rPr>
          <w:noProof/>
        </w:rPr>
        <w:lastRenderedPageBreak/>
        <w:t>Sample Process:</w:t>
      </w:r>
      <w:bookmarkEnd w:id="21"/>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rPr>
        <w:drawing>
          <wp:inline distT="0" distB="0" distL="0" distR="0" wp14:anchorId="71298F74" wp14:editId="627148D4">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9">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05191F">
      <w:pPr>
        <w:pStyle w:val="Heading2"/>
      </w:pPr>
      <w:bookmarkStart w:id="22" w:name="_Toc431747253"/>
      <w:r>
        <w:t>Export Order Process:</w:t>
      </w:r>
      <w:bookmarkEnd w:id="22"/>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2F03D83D" wp14:editId="418B733A">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0">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05191F">
      <w:pPr>
        <w:pStyle w:val="Heading2"/>
        <w:rPr>
          <w:rFonts w:asciiTheme="minorHAnsi" w:hAnsiTheme="minorHAnsi"/>
        </w:rPr>
      </w:pPr>
      <w:bookmarkStart w:id="23" w:name="_Toc431747254"/>
      <w:r>
        <w:lastRenderedPageBreak/>
        <w:t>BOM Process:</w:t>
      </w:r>
      <w:bookmarkEnd w:id="23"/>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1DD05476" wp14:editId="5C44E4EB">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4" w:name="_Toc431747255"/>
      <w:r w:rsidRPr="004B64F0">
        <w:rPr>
          <w:rFonts w:asciiTheme="minorHAnsi" w:hAnsiTheme="minorHAnsi"/>
        </w:rPr>
        <w:lastRenderedPageBreak/>
        <w:t>USE CASE Details</w:t>
      </w:r>
      <w:bookmarkEnd w:id="24"/>
    </w:p>
    <w:p w:rsidR="004B64F0" w:rsidRPr="004B64F0" w:rsidRDefault="005B18D2" w:rsidP="0005191F">
      <w:pPr>
        <w:pStyle w:val="Heading2"/>
      </w:pPr>
      <w:bookmarkStart w:id="25" w:name="_Toc431747256"/>
      <w:r>
        <w:rPr>
          <w:rFonts w:cs="Tahoma"/>
          <w:sz w:val="24"/>
          <w:szCs w:val="24"/>
        </w:rPr>
        <w:t>UC/MER</w:t>
      </w:r>
      <w:r w:rsidR="004B64F0" w:rsidRPr="004B64F0">
        <w:rPr>
          <w:rFonts w:cs="Tahoma"/>
          <w:sz w:val="24"/>
          <w:szCs w:val="24"/>
        </w:rPr>
        <w:t>/001</w:t>
      </w:r>
      <w:r w:rsidR="004B64F0" w:rsidRPr="004B64F0">
        <w:rPr>
          <w:rFonts w:cs="Arial"/>
        </w:rPr>
        <w:t>/</w:t>
      </w:r>
      <w:r w:rsidR="004B64F0" w:rsidRPr="004B64F0">
        <w:t>Receive Style:</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Pr="004B64F0">
              <w:rPr>
                <w:rFonts w:asciiTheme="minorHAnsi" w:eastAsia="Times New Roman" w:hAnsiTheme="minorHAnsi" w:cs="Tahoma"/>
                <w:sz w:val="24"/>
                <w:szCs w:val="24"/>
              </w:rPr>
              <w:t>/001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Receive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buyer sends new style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When buyer send a new style details with technical specification, then merchandised will insert a new style in system.</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style specification.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Insert style details in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style and sends specification to Merchandiser.</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receives style specification with all documents.</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inserts all necessary information to create new style</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submit style information to the system</w:t>
            </w:r>
          </w:p>
          <w:p w:rsidR="004B64F0" w:rsidRPr="004B64F0" w:rsidRDefault="007271E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System validates</w:t>
            </w:r>
            <w:r w:rsidR="004B64F0" w:rsidRPr="004B64F0">
              <w:rPr>
                <w:rFonts w:asciiTheme="minorHAnsi" w:eastAsia="Times New Roman" w:hAnsiTheme="minorHAnsi" w:cs="Arial"/>
              </w:rPr>
              <w:t xml:space="preserve"> all information.</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 xml:space="preserve">If submitted information are valid then system will save this new style information and also generate a new style number (auto generated style number) </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If submitted information are not valid then system will display the error notification and keep the merchandised in same page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5B18D2" w:rsidP="0005191F">
      <w:pPr>
        <w:pStyle w:val="Heading2"/>
      </w:pPr>
      <w:bookmarkStart w:id="26" w:name="_Toc431747257"/>
      <w:r>
        <w:rPr>
          <w:rFonts w:cs="Tahoma"/>
          <w:sz w:val="24"/>
          <w:szCs w:val="24"/>
        </w:rPr>
        <w:lastRenderedPageBreak/>
        <w:t>UC/MER</w:t>
      </w:r>
      <w:r w:rsidR="004B64F0">
        <w:rPr>
          <w:rFonts w:cs="Tahoma"/>
          <w:sz w:val="24"/>
          <w:szCs w:val="24"/>
        </w:rPr>
        <w:t>/002</w:t>
      </w:r>
      <w:r w:rsidR="004B64F0" w:rsidRPr="004B64F0">
        <w:rPr>
          <w:rFonts w:cs="Arial"/>
        </w:rPr>
        <w:t>/</w:t>
      </w:r>
      <w:r w:rsidR="004B64F0" w:rsidRPr="004B64F0">
        <w:t>Confirm Style:</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/002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Confirm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20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Merchandiser wants to confirm any existing style information which is not confirmed yet.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cs="Arial"/>
              </w:rPr>
            </w:pPr>
            <w:r w:rsidRPr="004B64F0">
              <w:rPr>
                <w:rFonts w:asciiTheme="minorHAnsi" w:eastAsia="Times New Roman" w:hAnsiTheme="minorHAnsi" w:cs="Arial"/>
              </w:rPr>
              <w:t>Merchandiser confirms an existing style.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Merchandiser must need to be authorized</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need to be exist (Mer/UC/001)</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not to be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 xml:space="preserve">Confirm </w:t>
            </w:r>
            <w:r w:rsidR="00F17AFD" w:rsidRPr="004B64F0">
              <w:rPr>
                <w:rFonts w:asciiTheme="minorHAnsi" w:eastAsia="Times New Roman" w:hAnsiTheme="minorHAnsi" w:cs="Arial"/>
              </w:rPr>
              <w:t>style</w:t>
            </w:r>
            <w:r w:rsidRPr="004B64F0">
              <w:rPr>
                <w:rFonts w:asciiTheme="minorHAnsi" w:eastAsia="Times New Roman" w:hAnsiTheme="minorHAnsi" w:cs="Arial"/>
              </w:rPr>
              <w:t xml:space="preserve"> information to use in further process.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Merchandiser log in to the system and select a style to confirm it</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System check then authority of the merchandiser</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If merchandiser is authorized, then system changes the selected style status as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F251A2">
              <w:rPr>
                <w:rFonts w:asciiTheme="minorHAnsi" w:eastAsia="Times New Roman" w:hAnsiTheme="minorHAnsi" w:cs="Tahoma"/>
                <w:sz w:val="24"/>
                <w:szCs w:val="24"/>
              </w:rPr>
              <w:t>/001</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5B18D2" w:rsidP="0005191F">
      <w:pPr>
        <w:pStyle w:val="Heading2"/>
      </w:pPr>
      <w:bookmarkStart w:id="27" w:name="_Toc431747258"/>
      <w:r>
        <w:rPr>
          <w:rFonts w:cs="Tahoma"/>
          <w:sz w:val="24"/>
          <w:szCs w:val="24"/>
        </w:rPr>
        <w:lastRenderedPageBreak/>
        <w:t>UC/MER</w:t>
      </w:r>
      <w:r w:rsidR="004B64F0">
        <w:rPr>
          <w:rFonts w:cs="Tahoma"/>
          <w:sz w:val="24"/>
          <w:szCs w:val="24"/>
        </w:rPr>
        <w:t>/003</w:t>
      </w:r>
      <w:r w:rsidR="004B64F0" w:rsidRPr="004B64F0">
        <w:rPr>
          <w:rFonts w:cs="Arial"/>
          <w:szCs w:val="22"/>
        </w:rPr>
        <w:t>/</w:t>
      </w:r>
      <w:r w:rsidR="004B64F0" w:rsidRPr="004B64F0">
        <w:t>Revise Style:</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/003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Revise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When Merchandiser wants to edit </w:t>
            </w:r>
            <w:r w:rsidR="00775EB8" w:rsidRPr="004B64F0">
              <w:rPr>
                <w:rFonts w:asciiTheme="minorHAnsi" w:eastAsia="Times New Roman" w:hAnsiTheme="minorHAnsi" w:cs="Arial"/>
              </w:rPr>
              <w:t>existing</w:t>
            </w:r>
            <w:r w:rsidRPr="004B64F0">
              <w:rPr>
                <w:rFonts w:asciiTheme="minorHAnsi" w:eastAsia="Times New Roman" w:hAnsiTheme="minorHAnsi" w:cs="Arial"/>
              </w:rPr>
              <w:t xml:space="preserve"> confirmed style information.</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spacing w:after="0"/>
              <w:ind w:left="432"/>
              <w:rPr>
                <w:rFonts w:asciiTheme="minorHAnsi" w:hAnsiTheme="minorHAnsi" w:cs="Arial"/>
              </w:rPr>
            </w:pPr>
            <w:r w:rsidRPr="004B64F0">
              <w:rPr>
                <w:rFonts w:asciiTheme="minorHAnsi" w:eastAsia="Times New Roman" w:hAnsiTheme="minorHAnsi" w:cs="Arial"/>
              </w:rPr>
              <w:t>Merchandiser edits</w:t>
            </w:r>
            <w:r w:rsidR="004B64F0" w:rsidRPr="004B64F0">
              <w:rPr>
                <w:rFonts w:asciiTheme="minorHAnsi" w:eastAsia="Times New Roman" w:hAnsiTheme="minorHAnsi" w:cs="Arial"/>
              </w:rPr>
              <w:t xml:space="preserve"> </w:t>
            </w:r>
            <w:r w:rsidRPr="004B64F0">
              <w:rPr>
                <w:rFonts w:asciiTheme="minorHAnsi" w:eastAsia="Times New Roman" w:hAnsiTheme="minorHAnsi" w:cs="Arial"/>
              </w:rPr>
              <w:t>existing</w:t>
            </w:r>
            <w:r w:rsidR="004B64F0" w:rsidRPr="004B64F0">
              <w:rPr>
                <w:rFonts w:asciiTheme="minorHAnsi" w:eastAsia="Times New Roman" w:hAnsiTheme="minorHAnsi" w:cs="Arial"/>
              </w:rPr>
              <w:t xml:space="preserve"> style information and save it.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Low</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Style information must need to be exist and </w:t>
            </w:r>
            <w:r w:rsidR="00775EB8">
              <w:rPr>
                <w:rFonts w:asciiTheme="minorHAnsi" w:eastAsia="Times New Roman" w:hAnsiTheme="minorHAnsi" w:cs="Arial"/>
              </w:rPr>
              <w:t xml:space="preserve">confirmed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Update style information.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receives an amendment to revise a 'Style'</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selects that 'Style Information' to copy it</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System opens a pop up and ask merchandiser whether s/he wants to use existing style number</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If merchandiser wants to use existing style number, then s/he press 'yes' button. System creates a new style, by using selected style information and also keep style number same as it is and also system add a version number to this new style and log this.</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 xml:space="preserve">If merchandiser wants new style number, then s/he press 'no' button. </w:t>
            </w:r>
            <w:r w:rsidR="00775EB8" w:rsidRPr="004B64F0">
              <w:rPr>
                <w:rFonts w:asciiTheme="minorHAnsi" w:eastAsia="Times New Roman" w:hAnsiTheme="minorHAnsi" w:cs="Arial"/>
              </w:rPr>
              <w:t>System creates a new style, by using selected style information and also generates</w:t>
            </w:r>
            <w:r w:rsidRPr="004B64F0">
              <w:rPr>
                <w:rFonts w:asciiTheme="minorHAnsi" w:eastAsia="Times New Roman" w:hAnsiTheme="minorHAnsi" w:cs="Arial"/>
              </w:rPr>
              <w:t xml:space="preserve"> a new style number.</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makes necessary changes in new style information</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saves this information to the system.</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edits style information (if necessary) until confirm it</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Confirms the Style</w:t>
            </w:r>
          </w:p>
          <w:p w:rsidR="004B64F0" w:rsidRPr="004B64F0" w:rsidRDefault="004B64F0" w:rsidP="004807E4">
            <w:pPr>
              <w:numPr>
                <w:ilvl w:val="0"/>
                <w:numId w:val="9"/>
              </w:numPr>
              <w:spacing w:after="0"/>
              <w:contextualSpacing/>
              <w:rPr>
                <w:rFonts w:asciiTheme="minorHAnsi" w:hAnsiTheme="minorHAnsi" w:cs="Arial"/>
              </w:rPr>
            </w:pPr>
            <w:r w:rsidRPr="004B64F0">
              <w:rPr>
                <w:rFonts w:asciiTheme="minorHAnsi" w:eastAsia="Times New Roman" w:hAnsiTheme="minorHAnsi" w:cs="Arial"/>
              </w:rPr>
              <w:t>System saves style information, marks as 'Confirm' and freeze it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numPr>
                <w:ilvl w:val="0"/>
                <w:numId w:val="5"/>
              </w:numPr>
              <w:spacing w:after="0"/>
              <w:ind w:left="450"/>
              <w:contextualSpacing/>
              <w:rPr>
                <w:rFonts w:asciiTheme="minorHAnsi" w:eastAsia="Times New Roman" w:hAnsiTheme="minorHAnsi"/>
              </w:rPr>
            </w:pPr>
            <w:r>
              <w:rPr>
                <w:rFonts w:asciiTheme="minorHAnsi" w:eastAsia="Times New Roman" w:hAnsiTheme="minorHAnsi" w:cs="Tahoma"/>
                <w:sz w:val="24"/>
                <w:szCs w:val="24"/>
              </w:rPr>
              <w:t>UC/MER</w:t>
            </w:r>
            <w:r w:rsidR="00F251A2">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5B18D2" w:rsidP="0005191F">
      <w:pPr>
        <w:pStyle w:val="Heading2"/>
      </w:pPr>
      <w:bookmarkStart w:id="28" w:name="_Toc431747259"/>
      <w:r>
        <w:rPr>
          <w:rFonts w:cs="Tahoma"/>
          <w:sz w:val="24"/>
          <w:szCs w:val="24"/>
        </w:rPr>
        <w:lastRenderedPageBreak/>
        <w:t>UC/MER</w:t>
      </w:r>
      <w:r w:rsidR="00D95D90" w:rsidRPr="00D95D90">
        <w:rPr>
          <w:rFonts w:cs="Tahoma"/>
          <w:sz w:val="24"/>
          <w:szCs w:val="24"/>
        </w:rPr>
        <w:t>/00</w:t>
      </w:r>
      <w:r w:rsidR="00D95D90">
        <w:rPr>
          <w:rFonts w:cs="Tahoma"/>
          <w:sz w:val="24"/>
          <w:szCs w:val="24"/>
        </w:rPr>
        <w:t>4</w:t>
      </w:r>
      <w:r w:rsidR="004B64F0" w:rsidRPr="00D95D90">
        <w:rPr>
          <w:rFonts w:cs="Tahoma"/>
          <w:sz w:val="24"/>
          <w:szCs w:val="24"/>
        </w:rPr>
        <w:t>/</w:t>
      </w:r>
      <w:r w:rsidR="004B64F0" w:rsidRPr="00D95D90">
        <w:t>Request Quotation:</w:t>
      </w:r>
      <w:bookmarkEnd w:id="28"/>
      <w:r w:rsidR="004B64F0" w:rsidRPr="00D95D90">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w:t>
            </w:r>
            <w:r w:rsidR="00D95D90">
              <w:rPr>
                <w:rFonts w:asciiTheme="minorHAnsi" w:eastAsia="Times New Roman" w:hAnsiTheme="minorHAnsi" w:cs="Tahoma"/>
                <w:sz w:val="24"/>
                <w:szCs w:val="24"/>
              </w:rPr>
              <w:t xml:space="preserve">e ID: </w:t>
            </w:r>
            <w:r w:rsidR="005B18D2">
              <w:rPr>
                <w:rFonts w:asciiTheme="minorHAnsi" w:eastAsia="Times New Roman" w:hAnsiTheme="minorHAnsi" w:cs="Tahoma"/>
                <w:sz w:val="24"/>
                <w:szCs w:val="24"/>
              </w:rPr>
              <w:t>UC/MER</w:t>
            </w:r>
            <w:r w:rsidR="00D95D90">
              <w:rPr>
                <w:rFonts w:asciiTheme="minorHAnsi" w:eastAsia="Times New Roman" w:hAnsiTheme="minorHAnsi" w:cs="Tahoma"/>
                <w:sz w:val="24"/>
                <w:szCs w:val="24"/>
              </w:rPr>
              <w:t>/004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Request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sidRPr="00775EB8">
              <w:rPr>
                <w:rFonts w:asciiTheme="minorHAnsi" w:eastAsia="Times New Roman" w:hAnsiTheme="minorHAnsi" w:cs="Tahoma"/>
                <w:b/>
                <w:bCs/>
                <w:sz w:val="24"/>
                <w:szCs w:val="24"/>
              </w:rPr>
              <w:t>22</w:t>
            </w:r>
            <w:r w:rsidRPr="004B64F0">
              <w:rPr>
                <w:rFonts w:asciiTheme="minorHAnsi" w:eastAsia="Times New Roman" w:hAnsiTheme="minorHAnsi" w:cs="Tahoma"/>
                <w:b/>
                <w:bCs/>
                <w:sz w:val="24"/>
                <w:szCs w:val="24"/>
              </w:rPr>
              <w:t xml:space="preserve"> 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w:t>
            </w:r>
            <w:r w:rsidRPr="004B64F0">
              <w:rPr>
                <w:rFonts w:asciiTheme="minorHAnsi" w:eastAsia="Times New Roman" w:hAnsiTheme="minorHAnsi" w:cs="Tahoma"/>
                <w:sz w:val="24"/>
                <w:szCs w:val="24"/>
              </w:rPr>
              <w:t>ask the Quotation of any style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Quotation request from Buyer</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Buyer request to Merchandiser for Quotation</w:t>
            </w:r>
          </w:p>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Merchandiser receive request for Quotation from Buyer</w:t>
            </w:r>
            <w:r w:rsidRPr="004B64F0">
              <w:rPr>
                <w:rFonts w:asciiTheme="minorHAnsi" w:hAnsiTheme="minorHAnsi" w:cs="Tahoma"/>
                <w:sz w:val="24"/>
                <w:szCs w:val="24"/>
              </w:rPr>
              <w:t xml:space="preserve"> </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Tech pack details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Identifying the cost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Buyer request to Merchandiser for Quotation</w:t>
            </w:r>
          </w:p>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request for Quotation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Cancel request</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5B18D2" w:rsidP="0005191F">
      <w:pPr>
        <w:pStyle w:val="Heading2"/>
      </w:pPr>
      <w:bookmarkStart w:id="29" w:name="_Toc431747260"/>
      <w:r>
        <w:rPr>
          <w:rFonts w:cs="Tahoma"/>
          <w:sz w:val="24"/>
          <w:szCs w:val="24"/>
        </w:rPr>
        <w:lastRenderedPageBreak/>
        <w:t>UC/MER</w:t>
      </w:r>
      <w:r w:rsidR="00D95D90">
        <w:rPr>
          <w:rFonts w:cs="Tahoma"/>
          <w:sz w:val="24"/>
          <w:szCs w:val="24"/>
        </w:rPr>
        <w:t>/005</w:t>
      </w:r>
      <w:r w:rsidR="004B64F0" w:rsidRPr="004B64F0">
        <w:rPr>
          <w:rFonts w:cs="Tahoma"/>
          <w:sz w:val="24"/>
          <w:szCs w:val="24"/>
        </w:rPr>
        <w:t>/</w:t>
      </w:r>
      <w:r w:rsidR="004B64F0" w:rsidRPr="004B64F0">
        <w:t>Identify Costs:</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Case ID:</w:t>
            </w:r>
            <w:r w:rsidR="00D95D90">
              <w:rPr>
                <w:rFonts w:asciiTheme="minorHAnsi" w:eastAsia="Times New Roman" w:hAnsiTheme="minorHAnsi" w:cs="Tahoma"/>
                <w:sz w:val="24"/>
                <w:szCs w:val="24"/>
              </w:rPr>
              <w:t xml:space="preserve"> </w:t>
            </w:r>
            <w:r w:rsidR="005B18D2">
              <w:rPr>
                <w:rFonts w:asciiTheme="minorHAnsi" w:eastAsia="Times New Roman" w:hAnsiTheme="minorHAnsi" w:cs="Tahoma"/>
                <w:sz w:val="24"/>
                <w:szCs w:val="24"/>
              </w:rPr>
              <w:t>UC/MER</w:t>
            </w:r>
            <w:r w:rsidR="00D95D90">
              <w:rPr>
                <w:rFonts w:asciiTheme="minorHAnsi" w:eastAsia="Times New Roman" w:hAnsiTheme="minorHAnsi" w:cs="Tahoma"/>
                <w:sz w:val="24"/>
                <w:szCs w:val="24"/>
              </w:rPr>
              <w:t>/005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Identify Costs</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receive the request for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Pre cost calculation and Quotation finalization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bookmarkStart w:id="30" w:name="_GoBack"/>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Based on style and tech pack Merchandiser identify the cost</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Merchandiser goes for every single elements to calculate the costing along with CM and Profit margin</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Prepare quotation</w:t>
            </w:r>
          </w:p>
        </w:tc>
      </w:tr>
      <w:bookmarkEnd w:id="30"/>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request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Approval</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2"/>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style from buyer</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Based on style and tech pack Merchandiser identify the cost of every element like material cost, other cost and CM </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numPr>
                <w:ilvl w:val="0"/>
                <w:numId w:val="5"/>
              </w:numPr>
              <w:spacing w:after="0"/>
              <w:ind w:left="450"/>
              <w:contextualSpacing/>
              <w:rPr>
                <w:rFonts w:asciiTheme="minorHAnsi" w:eastAsia="Times New Roman" w:hAnsiTheme="minorHAnsi" w:cs="Tahoma"/>
                <w:sz w:val="24"/>
                <w:szCs w:val="24"/>
              </w:rPr>
            </w:pPr>
            <w:r>
              <w:rPr>
                <w:rFonts w:asciiTheme="minorHAnsi" w:eastAsia="Times New Roman" w:hAnsiTheme="minorHAnsi" w:cs="Tahoma"/>
                <w:sz w:val="24"/>
                <w:szCs w:val="24"/>
              </w:rPr>
              <w:t>UC/MER</w:t>
            </w:r>
            <w:r w:rsidR="00775EB8">
              <w:rPr>
                <w:rFonts w:asciiTheme="minorHAnsi" w:eastAsia="Times New Roman" w:hAnsiTheme="minorHAnsi" w:cs="Tahoma"/>
                <w:sz w:val="24"/>
                <w:szCs w:val="24"/>
              </w:rPr>
              <w:t>/004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5B18D2" w:rsidP="0005191F">
      <w:pPr>
        <w:pStyle w:val="Heading2"/>
      </w:pPr>
      <w:bookmarkStart w:id="31" w:name="_Toc431747261"/>
      <w:r>
        <w:rPr>
          <w:rFonts w:cs="Tahoma"/>
          <w:sz w:val="24"/>
          <w:szCs w:val="24"/>
        </w:rPr>
        <w:lastRenderedPageBreak/>
        <w:t>UC/MER</w:t>
      </w:r>
      <w:r w:rsidR="00D95D90" w:rsidRPr="00D95D90">
        <w:rPr>
          <w:rFonts w:cs="Tahoma"/>
          <w:sz w:val="24"/>
          <w:szCs w:val="24"/>
        </w:rPr>
        <w:t>/006</w:t>
      </w:r>
      <w:r w:rsidR="004B64F0" w:rsidRPr="00D95D90">
        <w:rPr>
          <w:rFonts w:cs="Tahoma"/>
          <w:sz w:val="24"/>
          <w:szCs w:val="24"/>
        </w:rPr>
        <w:t>/</w:t>
      </w:r>
      <w:r w:rsidR="004B64F0" w:rsidRPr="00D95D90">
        <w:t>Approve Quotation</w:t>
      </w:r>
      <w:r w:rsidR="004B64F0" w:rsidRPr="004B64F0">
        <w:t>:</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/006</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Approve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Approve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After Prepare quotation, Merchandiser sent quotation to  approval authority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 xml:space="preserve">If the quotation is approved then send back </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If the quotation is not approved then Merchandiser modify the quotation and resubmits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Modification process will continue until the Quotation is approved</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exist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Modify Quotation (if not approved)</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Submit Quotation to Buyer (if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Validate the Quotation by Approval Authority</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3"/>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After Prepare quotation, Merchandiser sent quotation to  approval authority for approval</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Approved Quotation gets back to Merchandiser for submit to Buyer</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Unapproved Quotation gets back to Merchandiser for modification and will be in approval process again.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cs="Tahoma"/>
                <w:sz w:val="24"/>
                <w:szCs w:val="24"/>
              </w:rPr>
            </w:pPr>
            <w:r>
              <w:rPr>
                <w:rFonts w:asciiTheme="minorHAnsi" w:eastAsia="Times New Roman" w:hAnsiTheme="minorHAnsi" w:cs="Tahoma"/>
                <w:sz w:val="24"/>
                <w:szCs w:val="24"/>
              </w:rPr>
              <w:t>UC/MER</w:t>
            </w:r>
            <w:r w:rsidR="00775EB8">
              <w:rPr>
                <w:rFonts w:asciiTheme="minorHAnsi" w:eastAsia="Times New Roman" w:hAnsiTheme="minorHAnsi" w:cs="Tahoma"/>
                <w:sz w:val="24"/>
                <w:szCs w:val="24"/>
              </w:rPr>
              <w:t>/005</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5B18D2" w:rsidP="0005191F">
      <w:pPr>
        <w:pStyle w:val="Heading2"/>
      </w:pPr>
      <w:bookmarkStart w:id="32" w:name="_Toc431747262"/>
      <w:r>
        <w:rPr>
          <w:rFonts w:cs="Tahoma"/>
          <w:sz w:val="24"/>
          <w:szCs w:val="24"/>
        </w:rPr>
        <w:lastRenderedPageBreak/>
        <w:t>UC/MER</w:t>
      </w:r>
      <w:r w:rsidR="00D95D90" w:rsidRPr="00D95D90">
        <w:rPr>
          <w:rFonts w:cs="Tahoma"/>
          <w:sz w:val="24"/>
          <w:szCs w:val="24"/>
        </w:rPr>
        <w:t>/007</w:t>
      </w:r>
      <w:r w:rsidR="004B64F0" w:rsidRPr="00D95D90">
        <w:rPr>
          <w:rFonts w:cs="Tahoma"/>
          <w:sz w:val="24"/>
          <w:szCs w:val="24"/>
        </w:rPr>
        <w:t>/</w:t>
      </w:r>
      <w:r w:rsidR="004B64F0" w:rsidRPr="00D95D90">
        <w:t>Submit Quotation:</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/007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Submit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Approval Authority any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Submitting any approved Quotation to Buyer against Quotation request</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5"/>
              </w:numPr>
              <w:spacing w:after="0" w:line="240" w:lineRule="auto"/>
              <w:rPr>
                <w:rFonts w:asciiTheme="minorHAnsi"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Approve by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sz w:val="24"/>
                <w:szCs w:val="24"/>
              </w:rPr>
              <w:t>Submit the Quotation against the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4"/>
              </w:numPr>
              <w:spacing w:after="0" w:line="240" w:lineRule="auto"/>
              <w:rPr>
                <w:rFonts w:asciiTheme="minorHAnsi" w:eastAsia="Times New Roman"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numPr>
                <w:ilvl w:val="0"/>
                <w:numId w:val="5"/>
              </w:numPr>
              <w:spacing w:after="0"/>
              <w:ind w:left="450"/>
              <w:contextualSpacing/>
              <w:rPr>
                <w:rFonts w:asciiTheme="minorHAnsi" w:eastAsia="Times New Roman" w:hAnsiTheme="minorHAnsi" w:cs="Tahoma"/>
                <w:sz w:val="24"/>
                <w:szCs w:val="24"/>
              </w:rPr>
            </w:pPr>
            <w:r>
              <w:rPr>
                <w:rFonts w:asciiTheme="minorHAnsi" w:eastAsia="Times New Roman" w:hAnsiTheme="minorHAnsi" w:cs="Tahoma"/>
                <w:sz w:val="24"/>
                <w:szCs w:val="24"/>
              </w:rPr>
              <w:t>UC/MER</w:t>
            </w:r>
            <w:r w:rsidR="00775EB8">
              <w:rPr>
                <w:rFonts w:asciiTheme="minorHAnsi" w:eastAsia="Times New Roman" w:hAnsiTheme="minorHAnsi" w:cs="Tahoma"/>
                <w:sz w:val="24"/>
                <w:szCs w:val="24"/>
              </w:rPr>
              <w:t>/006</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5B18D2" w:rsidP="0005191F">
      <w:pPr>
        <w:pStyle w:val="Heading2"/>
      </w:pPr>
      <w:bookmarkStart w:id="33" w:name="_Toc431747263"/>
      <w:r>
        <w:rPr>
          <w:rFonts w:cs="Tahoma"/>
          <w:sz w:val="24"/>
          <w:szCs w:val="24"/>
        </w:rPr>
        <w:lastRenderedPageBreak/>
        <w:t>UC/MER</w:t>
      </w:r>
      <w:r w:rsidR="00D95D90" w:rsidRPr="00D95D90">
        <w:rPr>
          <w:rFonts w:cs="Tahoma"/>
          <w:sz w:val="24"/>
          <w:szCs w:val="24"/>
        </w:rPr>
        <w:t>/008</w:t>
      </w:r>
      <w:r w:rsidR="004B64F0" w:rsidRPr="00D95D90">
        <w:rPr>
          <w:rFonts w:cs="Tahoma"/>
          <w:sz w:val="24"/>
          <w:szCs w:val="24"/>
        </w:rPr>
        <w:t>/</w:t>
      </w:r>
      <w:r w:rsidR="004B64F0" w:rsidRPr="00D95D90">
        <w:t>Revise Quotation:</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/008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xml:space="preserve">:  </w:t>
            </w:r>
            <w:r w:rsidRPr="004B64F0">
              <w:rPr>
                <w:rFonts w:asciiTheme="minorHAnsi" w:hAnsiTheme="minorHAnsi" w:cs="Tahoma"/>
                <w:b/>
              </w:rPr>
              <w:t>Revise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Revising the submitted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rPr>
                <w:rFonts w:asciiTheme="minorHAnsi" w:hAnsiTheme="minorHAnsi"/>
              </w:rPr>
            </w:pPr>
            <w:r w:rsidRPr="004B64F0">
              <w:rPr>
                <w:rFonts w:asciiTheme="minorHAnsi" w:hAnsiTheme="minorHAnsi"/>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Merchandiser revise the Quotation and sent to Approval Authority</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Approval Authority can accept or reject the revised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Approval Authority accept this Quotation then Merchandiser submit the revised Quotation to Buyer</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accept this Quotation then Merchandiser finalize this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not accept this Quotation then Merchandiser again revise the Quotation and sent to Approval Authority for approval</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It will continue base accepted or not</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ind w:left="0"/>
              <w:rPr>
                <w:rFonts w:asciiTheme="minorHAnsi" w:hAnsiTheme="minorHAnsi"/>
              </w:rPr>
            </w:pPr>
            <w:r w:rsidRPr="004B64F0">
              <w:rPr>
                <w:rFonts w:asciiTheme="minorHAnsi" w:hAnsiTheme="minorHAnsi"/>
              </w:rPr>
              <w:t>Medium</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Submission of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Order confirmation, booking or cancellation by the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Addressing the revision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Buyer ask any revision in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Concern Merchandiser address the revision request by Buyer and send to approval authority for further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Approval Authority can accept or reject the revised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accept this Quotation then Merchandiser submit the revised Quotation to Buyer</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not approve the quotation then merchandiser modify the quotation and send for approval again.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accept this Quotation then Merchandiser finalize this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not accept this Quotation then Merchandiser again revise the Quotation and sent to Approval Authority for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It may continue based on approval and revision status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Quotation may be cancelled </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0"/>
              <w:rPr>
                <w:rFonts w:asciiTheme="minorHAnsi" w:eastAsia="Times New Roman" w:hAnsiTheme="minorHAnsi" w:cs="Tahoma"/>
                <w:sz w:val="24"/>
                <w:szCs w:val="24"/>
              </w:rPr>
            </w:pPr>
            <w:r>
              <w:rPr>
                <w:rFonts w:asciiTheme="minorHAnsi" w:eastAsia="Times New Roman" w:hAnsiTheme="minorHAnsi" w:cs="Tahoma"/>
                <w:sz w:val="24"/>
                <w:szCs w:val="24"/>
              </w:rPr>
              <w:t>UC/MER</w:t>
            </w:r>
            <w:r w:rsidR="00775EB8">
              <w:rPr>
                <w:rFonts w:asciiTheme="minorHAnsi" w:eastAsia="Times New Roman" w:hAnsiTheme="minorHAnsi" w:cs="Tahoma"/>
                <w:sz w:val="24"/>
                <w:szCs w:val="24"/>
              </w:rPr>
              <w:t>/007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17E12" w:rsidRDefault="005B18D2" w:rsidP="0005191F">
      <w:pPr>
        <w:pStyle w:val="Heading2"/>
      </w:pPr>
      <w:bookmarkStart w:id="34" w:name="_Toc431747264"/>
      <w:r>
        <w:rPr>
          <w:rFonts w:cs="Tahoma"/>
          <w:sz w:val="24"/>
          <w:szCs w:val="24"/>
        </w:rPr>
        <w:lastRenderedPageBreak/>
        <w:t>UC/MER</w:t>
      </w:r>
      <w:r w:rsidR="00A17E12" w:rsidRPr="00A17E12">
        <w:rPr>
          <w:rFonts w:cs="Tahoma"/>
          <w:sz w:val="24"/>
          <w:szCs w:val="24"/>
        </w:rPr>
        <w:t>/009</w:t>
      </w:r>
      <w:r w:rsidR="004B64F0" w:rsidRPr="00A17E12">
        <w:rPr>
          <w:rFonts w:cs="Tahoma"/>
          <w:sz w:val="24"/>
          <w:szCs w:val="24"/>
        </w:rPr>
        <w:t>/</w:t>
      </w:r>
      <w:r w:rsidR="004B64F0" w:rsidRPr="00A17E12">
        <w:t>Request Sample:</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A17E12">
              <w:rPr>
                <w:rFonts w:asciiTheme="minorHAnsi" w:eastAsia="Times New Roman" w:hAnsiTheme="minorHAnsi" w:cs="Tahoma"/>
                <w:sz w:val="24"/>
                <w:szCs w:val="24"/>
              </w:rPr>
              <w:t>/009</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Request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Tahoma"/>
                <w:b/>
                <w:bCs/>
                <w:sz w:val="24"/>
                <w:szCs w:val="24"/>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Buyer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When buyer request for any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Buyer prepares details specification of sample item and sends specification to Merchandiser. Merchandiser receives sample item specification with all instruction documents.</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both technical and design details.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Acknowledging the sample request and develop the sample accordingly.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sample item and sends specification to Merchandiser.</w:t>
            </w:r>
          </w:p>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Merchandiser receives sample item specification with all documents.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A17E12" w:rsidRDefault="005B18D2" w:rsidP="0005191F">
      <w:pPr>
        <w:pStyle w:val="Heading2"/>
      </w:pPr>
      <w:bookmarkStart w:id="35" w:name="_Toc431747265"/>
      <w:r>
        <w:rPr>
          <w:rFonts w:cs="Tahoma"/>
          <w:sz w:val="24"/>
          <w:szCs w:val="24"/>
        </w:rPr>
        <w:lastRenderedPageBreak/>
        <w:t>UC/MER</w:t>
      </w:r>
      <w:r w:rsidR="00A17E12" w:rsidRPr="00A17E12">
        <w:rPr>
          <w:rFonts w:cs="Tahoma"/>
          <w:sz w:val="24"/>
          <w:szCs w:val="24"/>
        </w:rPr>
        <w:t>/010</w:t>
      </w:r>
      <w:r w:rsidR="004B64F0" w:rsidRPr="00A17E12">
        <w:rPr>
          <w:rFonts w:cs="Tahoma"/>
          <w:sz w:val="24"/>
          <w:szCs w:val="24"/>
        </w:rPr>
        <w:t>/</w:t>
      </w:r>
      <w:r w:rsidR="004B64F0" w:rsidRPr="00A17E12">
        <w:t>Submit Sample:</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A17E12">
              <w:rPr>
                <w:rFonts w:asciiTheme="minorHAnsi" w:eastAsia="Times New Roman" w:hAnsiTheme="minorHAnsi" w:cs="Tahoma"/>
                <w:sz w:val="24"/>
                <w:szCs w:val="24"/>
              </w:rPr>
              <w:t>/010</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Submit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spacing w:after="0"/>
              <w:rPr>
                <w:rFonts w:asciiTheme="minorHAnsi" w:eastAsia="Times New Roman" w:hAnsiTheme="minorHAnsi" w:cs="Arial"/>
                <w:b/>
              </w:rPr>
            </w:pPr>
            <w:r>
              <w:rPr>
                <w:rFonts w:asciiTheme="minorHAnsi" w:eastAsia="Times New Roman" w:hAnsiTheme="minorHAnsi" w:cs="Arial"/>
              </w:rPr>
              <w:t xml:space="preserve">Date Created: </w:t>
            </w:r>
            <w:r w:rsidRPr="005E3AEB">
              <w:rPr>
                <w:rFonts w:asciiTheme="minorHAnsi" w:eastAsia="Times New Roman" w:hAnsiTheme="minorHAnsi" w:cs="Arial"/>
                <w:b/>
              </w:rPr>
              <w:t>22</w:t>
            </w:r>
            <w:r w:rsidR="004B64F0" w:rsidRPr="005E3AEB">
              <w:rPr>
                <w:rFonts w:asciiTheme="minorHAnsi" w:eastAsia="Times New Roman" w:hAnsiTheme="minorHAnsi" w:cs="Arial"/>
                <w:b/>
              </w:rPr>
              <w:t xml:space="preserve">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 Service</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submit any sample against the sample request.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Merchandiser receives the developed sample and submits that sample to Buyer against the sample request.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request from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Submit the sample to Buyer as per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sends sample specification to Designer for creates a sample item.</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Designer prepares a sample item and sends the sample item to Merchandiser.</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receives the sample item and sends to Buyer by Courier or Hand to Hand.</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Buyer receive sample item. Buyer approved sample item depends on some condition-</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Receive: if sample item matched by buyer specification and there is no amendment, sample approval send to Merchandiser.</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Rework: if any amendment or any mismatch with specification then buyer sends the sample with necessary amendment for rework.</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5E3AEB">
              <w:rPr>
                <w:rFonts w:asciiTheme="minorHAnsi" w:eastAsia="Times New Roman" w:hAnsiTheme="minorHAnsi" w:cs="Tahoma"/>
                <w:sz w:val="24"/>
                <w:szCs w:val="24"/>
              </w:rPr>
              <w:t>/009</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5B18D2" w:rsidP="0005191F">
      <w:pPr>
        <w:pStyle w:val="Heading2"/>
      </w:pPr>
      <w:bookmarkStart w:id="36" w:name="_Toc431747266"/>
      <w:r>
        <w:rPr>
          <w:rFonts w:cs="Tahoma"/>
          <w:sz w:val="24"/>
          <w:szCs w:val="24"/>
        </w:rPr>
        <w:lastRenderedPageBreak/>
        <w:t>UC/MER</w:t>
      </w:r>
      <w:r w:rsidR="008C5342" w:rsidRPr="008C5342">
        <w:rPr>
          <w:rFonts w:cs="Tahoma"/>
          <w:sz w:val="24"/>
          <w:szCs w:val="24"/>
        </w:rPr>
        <w:t>/011</w:t>
      </w:r>
      <w:r w:rsidR="004B64F0" w:rsidRPr="008C5342">
        <w:rPr>
          <w:rFonts w:cs="Arial"/>
          <w:szCs w:val="22"/>
        </w:rPr>
        <w:t>/</w:t>
      </w:r>
      <w:r w:rsidR="004B64F0" w:rsidRPr="008C5342">
        <w:t>Request Rework:</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8C5342">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8C5342">
              <w:rPr>
                <w:rFonts w:asciiTheme="minorHAnsi" w:eastAsia="Times New Roman" w:hAnsiTheme="minorHAnsi" w:cs="Tahoma"/>
                <w:sz w:val="24"/>
                <w:szCs w:val="24"/>
              </w:rPr>
              <w:t>/011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Request Rework </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rework order from Buyer for any submitted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When Merchandiser receives rework order from Buyer for any submitted sample and sends to sample designer.</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must be submitted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Re submission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Satisfy the sample rework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If the submitted sample does not satisfy the Buyer then Buyer request with the necessary instruction for rework of that sample.</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Merchandiser addresses the rework instruction and develops accordingly and sends to buyer.</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 xml:space="preserve">Rework may continue until Buyer and Merchandiser comes to their satisfaction level.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numPr>
                <w:ilvl w:val="0"/>
                <w:numId w:val="5"/>
              </w:numPr>
              <w:spacing w:after="0"/>
              <w:ind w:left="450"/>
              <w:contextualSpacing/>
              <w:rPr>
                <w:rFonts w:asciiTheme="minorHAnsi" w:eastAsia="Times New Roman" w:hAnsiTheme="minorHAnsi"/>
              </w:rPr>
            </w:pPr>
            <w:r>
              <w:rPr>
                <w:rFonts w:asciiTheme="minorHAnsi" w:eastAsia="Times New Roman" w:hAnsiTheme="minorHAnsi" w:cs="Tahoma"/>
                <w:sz w:val="24"/>
                <w:szCs w:val="24"/>
              </w:rPr>
              <w:t>UC/MER</w:t>
            </w:r>
            <w:r w:rsidR="005E3AEB">
              <w:rPr>
                <w:rFonts w:asciiTheme="minorHAnsi" w:eastAsia="Times New Roman" w:hAnsiTheme="minorHAnsi" w:cs="Tahoma"/>
                <w:sz w:val="24"/>
                <w:szCs w:val="24"/>
              </w:rPr>
              <w:t>/010</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5B18D2" w:rsidP="0005191F">
      <w:pPr>
        <w:pStyle w:val="Heading2"/>
      </w:pPr>
      <w:bookmarkStart w:id="37" w:name="_Toc431747267"/>
      <w:r>
        <w:rPr>
          <w:rFonts w:cs="Tahoma"/>
          <w:sz w:val="24"/>
          <w:szCs w:val="24"/>
        </w:rPr>
        <w:lastRenderedPageBreak/>
        <w:t>UC/MER</w:t>
      </w:r>
      <w:r w:rsidR="004B64F0" w:rsidRPr="008C5342">
        <w:rPr>
          <w:rFonts w:cs="Tahoma"/>
          <w:sz w:val="24"/>
          <w:szCs w:val="24"/>
        </w:rPr>
        <w:t>/0</w:t>
      </w:r>
      <w:r w:rsidR="008C5342">
        <w:rPr>
          <w:rFonts w:cs="Tahoma"/>
          <w:sz w:val="24"/>
          <w:szCs w:val="24"/>
        </w:rPr>
        <w:t>12</w:t>
      </w:r>
      <w:r w:rsidR="004B64F0" w:rsidRPr="008C5342">
        <w:rPr>
          <w:rFonts w:cs="Arial"/>
        </w:rPr>
        <w:t>/</w:t>
      </w:r>
      <w:r w:rsidR="004B64F0" w:rsidRPr="008C5342">
        <w:t>Receive Export Order (SO):</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8C5342">
              <w:rPr>
                <w:rFonts w:asciiTheme="minorHAnsi" w:eastAsia="Times New Roman" w:hAnsiTheme="minorHAnsi" w:cs="Tahoma"/>
                <w:sz w:val="24"/>
                <w:szCs w:val="24"/>
              </w:rPr>
              <w:t>/012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Receive Export Order (SO)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614972">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export PO(sales order) from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614972" w:rsidRDefault="004B64F0" w:rsidP="00614972">
            <w:pPr>
              <w:spacing w:after="0"/>
              <w:rPr>
                <w:rFonts w:asciiTheme="minorHAnsi" w:eastAsia="Times New Roman" w:hAnsiTheme="minorHAnsi" w:cs="Arial"/>
              </w:rPr>
            </w:pPr>
            <w:r w:rsidRPr="004B64F0">
              <w:rPr>
                <w:rFonts w:asciiTheme="minorHAnsi" w:eastAsia="Times New Roman" w:hAnsiTheme="minorHAnsi" w:cs="Arial"/>
              </w:rPr>
              <w:t xml:space="preserve">Buyer gives the Export Purchase Order after quotation finalization. Export Order contains details Color and size wise order quantity, Unit of measurement, rate, Currency, Shipment Date, Shipment Destinations, Shipping Mode, HS Code, tolerance, Delivery Terms, Technical specification etc.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 xml:space="preserve">Confirm style have to exist </w:t>
            </w:r>
          </w:p>
          <w:p w:rsidR="00614972" w:rsidRP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Quotation have to be accept</w:t>
            </w:r>
            <w:r w:rsidR="00557983">
              <w:rPr>
                <w:rFonts w:asciiTheme="minorHAnsi" w:eastAsia="Times New Roman" w:hAnsiTheme="minorHAnsi" w:cs="Arial"/>
              </w:rPr>
              <w:t>ed</w:t>
            </w:r>
            <w:r>
              <w:rPr>
                <w:rFonts w:asciiTheme="minorHAnsi" w:eastAsia="Times New Roman" w:hAnsiTheme="minorHAnsi" w:cs="Arial"/>
              </w:rPr>
              <w:t xml:space="preserve"> by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Create a sales order in the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Buyer gives the Export Purchase Order after quotation finalization.</w:t>
            </w:r>
          </w:p>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 xml:space="preserve"> Export Order contains details Color and size wise order quantity, Unit of measurement, rate, Currency, Shipment Date, Shipment Destinations, Shipping Mode, HS Code, tolerance, Delivery Terms, Technical specification etc. </w:t>
            </w:r>
          </w:p>
          <w:p w:rsidR="004B64F0" w:rsidRPr="004B64F0" w:rsidRDefault="004B64F0" w:rsidP="00557983">
            <w:pPr>
              <w:pStyle w:val="ListParagraph"/>
              <w:numPr>
                <w:ilvl w:val="0"/>
                <w:numId w:val="29"/>
              </w:numPr>
              <w:spacing w:after="160" w:line="259" w:lineRule="auto"/>
              <w:rPr>
                <w:rFonts w:asciiTheme="minorHAnsi" w:eastAsia="Times New Roman" w:hAnsiTheme="minorHAnsi" w:cs="Arial"/>
              </w:rPr>
            </w:pPr>
            <w:r w:rsidRPr="004B64F0">
              <w:rPr>
                <w:rFonts w:asciiTheme="minorHAnsi" w:hAnsiTheme="minorHAnsi"/>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5B18D2" w:rsidP="0005191F">
      <w:pPr>
        <w:pStyle w:val="Heading2"/>
      </w:pPr>
      <w:bookmarkStart w:id="38" w:name="_Toc431747268"/>
      <w:r>
        <w:rPr>
          <w:rFonts w:cs="Tahoma"/>
          <w:sz w:val="24"/>
          <w:szCs w:val="24"/>
        </w:rPr>
        <w:lastRenderedPageBreak/>
        <w:t>UC/MER</w:t>
      </w:r>
      <w:r w:rsidR="000A75AF" w:rsidRPr="000A75AF">
        <w:rPr>
          <w:rFonts w:cs="Tahoma"/>
          <w:sz w:val="24"/>
          <w:szCs w:val="24"/>
        </w:rPr>
        <w:t>/013</w:t>
      </w:r>
      <w:r w:rsidR="004B64F0" w:rsidRPr="000A75AF">
        <w:rPr>
          <w:rFonts w:cs="Arial"/>
        </w:rPr>
        <w:t>/</w:t>
      </w:r>
      <w:r w:rsidR="004B64F0" w:rsidRPr="000A75AF">
        <w:t xml:space="preserve">Amend Export </w:t>
      </w:r>
      <w:r w:rsidR="005E3AEB" w:rsidRPr="000A75AF">
        <w:t>Order (</w:t>
      </w:r>
      <w:r w:rsidR="004B64F0" w:rsidRPr="000A75AF">
        <w:t>SO):</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0A75AF">
              <w:rPr>
                <w:rFonts w:asciiTheme="minorHAnsi" w:eastAsia="Times New Roman" w:hAnsiTheme="minorHAnsi" w:cs="Tahoma"/>
                <w:sz w:val="24"/>
                <w:szCs w:val="24"/>
              </w:rPr>
              <w:t>/013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Amend Export Order(SO)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amendment/change request</w:t>
            </w:r>
            <w:r w:rsidR="00D55EA0">
              <w:rPr>
                <w:rFonts w:asciiTheme="minorHAnsi" w:eastAsia="Times New Roman" w:hAnsiTheme="minorHAnsi" w:cs="Arial"/>
              </w:rPr>
              <w:t xml:space="preserve"> in export order</w:t>
            </w:r>
            <w:r w:rsidRPr="004B64F0">
              <w:rPr>
                <w:rFonts w:asciiTheme="minorHAnsi" w:eastAsia="Times New Roman" w:hAnsiTheme="minorHAnsi" w:cs="Arial"/>
              </w:rPr>
              <w:t xml:space="preserve"> from the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D55EA0">
            <w:pPr>
              <w:spacing w:after="0"/>
              <w:rPr>
                <w:rFonts w:asciiTheme="minorHAnsi" w:eastAsia="Times New Roman" w:hAnsiTheme="minorHAnsi" w:cs="Arial"/>
              </w:rPr>
            </w:pPr>
            <w:r>
              <w:rPr>
                <w:rFonts w:asciiTheme="minorHAnsi" w:eastAsia="Times New Roman" w:hAnsiTheme="minorHAnsi" w:cs="Arial"/>
              </w:rPr>
              <w:t>If merchandiser receive amendment note on export order from buyer then s/he i</w:t>
            </w:r>
            <w:r w:rsidR="004B64F0" w:rsidRPr="004B64F0">
              <w:rPr>
                <w:rFonts w:asciiTheme="minorHAnsi" w:eastAsia="Times New Roman" w:hAnsiTheme="minorHAnsi" w:cs="Arial"/>
              </w:rPr>
              <w:t>ncorporate those amendments in Export Purchase Order</w:t>
            </w:r>
            <w:r>
              <w:rPr>
                <w:rFonts w:asciiTheme="minorHAnsi" w:eastAsia="Times New Roman" w:hAnsiTheme="minorHAnsi" w:cs="Arial"/>
              </w:rPr>
              <w:t xml:space="preserve"> and</w:t>
            </w:r>
            <w:r w:rsidR="004B64F0" w:rsidRPr="004B64F0">
              <w:rPr>
                <w:rFonts w:asciiTheme="minorHAnsi" w:eastAsia="Times New Roman" w:hAnsiTheme="minorHAnsi" w:cs="Arial"/>
              </w:rPr>
              <w:t xml:space="preserve"> </w:t>
            </w:r>
            <w:r>
              <w:rPr>
                <w:rFonts w:asciiTheme="minorHAnsi" w:eastAsia="Times New Roman" w:hAnsiTheme="minorHAnsi" w:cs="Arial"/>
              </w:rPr>
              <w:t>proceed</w:t>
            </w:r>
            <w:r w:rsidR="004B64F0" w:rsidRPr="004B64F0">
              <w:rPr>
                <w:rFonts w:asciiTheme="minorHAnsi" w:eastAsia="Times New Roman" w:hAnsiTheme="minorHAnsi" w:cs="Arial"/>
              </w:rPr>
              <w:t xml:space="preserve"> </w:t>
            </w:r>
            <w:r>
              <w:rPr>
                <w:rFonts w:asciiTheme="minorHAnsi" w:eastAsia="Times New Roman" w:hAnsiTheme="minorHAnsi" w:cs="Arial"/>
              </w:rPr>
              <w:t>accordingly.</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Buyer gives the amendment </w:t>
            </w:r>
            <w:r w:rsidR="00D55EA0">
              <w:rPr>
                <w:rFonts w:asciiTheme="minorHAnsi" w:eastAsia="Times New Roman" w:hAnsiTheme="minorHAnsi" w:cs="Arial"/>
              </w:rPr>
              <w:t>note</w:t>
            </w:r>
            <w:r w:rsidRPr="004B64F0">
              <w:rPr>
                <w:rFonts w:asciiTheme="minorHAnsi" w:eastAsia="Times New Roman" w:hAnsiTheme="minorHAnsi" w:cs="Arial"/>
              </w:rPr>
              <w:t xml:space="preserve"> to merchandiser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CB6437">
            <w:pPr>
              <w:spacing w:after="0"/>
              <w:rPr>
                <w:rFonts w:asciiTheme="minorHAnsi" w:eastAsia="Times New Roman" w:hAnsiTheme="minorHAnsi" w:cs="Arial"/>
              </w:rPr>
            </w:pPr>
            <w:r>
              <w:rPr>
                <w:rFonts w:asciiTheme="minorHAnsi" w:eastAsia="Times New Roman" w:hAnsiTheme="minorHAnsi" w:cs="Arial"/>
              </w:rPr>
              <w:t xml:space="preserve">Address the </w:t>
            </w:r>
            <w:r w:rsidR="00CB6437">
              <w:rPr>
                <w:rFonts w:asciiTheme="minorHAnsi" w:eastAsia="Times New Roman" w:hAnsiTheme="minorHAnsi" w:cs="Arial"/>
              </w:rPr>
              <w:t xml:space="preserve">buyer given amendment </w:t>
            </w:r>
            <w:r>
              <w:rPr>
                <w:rFonts w:asciiTheme="minorHAnsi" w:eastAsia="Times New Roman" w:hAnsiTheme="minorHAnsi" w:cs="Arial"/>
              </w:rPr>
              <w:t xml:space="preserve"> in sales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If there is any amendment in Export Purchase Order then concerned merchandiser receive amendment note from buyer.</w:t>
            </w:r>
          </w:p>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Incorporate those amendments in Export Purchase Order.  </w:t>
            </w:r>
          </w:p>
          <w:p w:rsidR="004B64F0" w:rsidRPr="004B64F0" w:rsidRDefault="004B64F0" w:rsidP="00D55EA0">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5E3AEB">
              <w:rPr>
                <w:rFonts w:asciiTheme="minorHAnsi" w:eastAsia="Times New Roman" w:hAnsiTheme="minorHAnsi" w:cs="Tahoma"/>
                <w:sz w:val="24"/>
                <w:szCs w:val="24"/>
              </w:rPr>
              <w:t>/012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5B18D2" w:rsidP="0005191F">
      <w:pPr>
        <w:pStyle w:val="Heading2"/>
      </w:pPr>
      <w:bookmarkStart w:id="39" w:name="_Toc431747269"/>
      <w:r>
        <w:rPr>
          <w:rFonts w:cs="Tahoma"/>
          <w:sz w:val="24"/>
          <w:szCs w:val="24"/>
        </w:rPr>
        <w:lastRenderedPageBreak/>
        <w:t>UC/MER</w:t>
      </w:r>
      <w:r w:rsidR="000A75AF" w:rsidRPr="000A75AF">
        <w:rPr>
          <w:rFonts w:cs="Tahoma"/>
          <w:sz w:val="24"/>
          <w:szCs w:val="24"/>
        </w:rPr>
        <w:t>/014</w:t>
      </w:r>
      <w:r w:rsidR="004B64F0" w:rsidRPr="000A75AF">
        <w:rPr>
          <w:rFonts w:cs="Arial"/>
        </w:rPr>
        <w:t>/</w:t>
      </w:r>
      <w:r w:rsidR="004B64F0" w:rsidRPr="000A75AF">
        <w:t>Create Consumption: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0A75AF">
              <w:rPr>
                <w:rFonts w:asciiTheme="minorHAnsi" w:eastAsia="Times New Roman" w:hAnsiTheme="minorHAnsi" w:cs="Tahoma"/>
                <w:sz w:val="24"/>
                <w:szCs w:val="24"/>
              </w:rPr>
              <w:t>/014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Create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2920F3" w:rsidP="00E42ABD">
            <w:pPr>
              <w:spacing w:after="0"/>
              <w:rPr>
                <w:rFonts w:asciiTheme="minorHAnsi" w:eastAsia="Times New Roman" w:hAnsiTheme="minorHAnsi" w:cs="Arial"/>
              </w:rPr>
            </w:pPr>
            <w:r>
              <w:rPr>
                <w:rFonts w:asciiTheme="minorHAnsi" w:eastAsia="Times New Roman" w:hAnsiTheme="minorHAnsi" w:cs="Arial"/>
              </w:rPr>
              <w:t xml:space="preserve">When merchandiser wants to create raw material consumption template for any style and/or export </w:t>
            </w:r>
            <w:r w:rsidR="00E42ABD">
              <w:rPr>
                <w:rFonts w:asciiTheme="minorHAnsi" w:eastAsia="Times New Roman" w:hAnsiTheme="minorHAnsi" w:cs="Arial"/>
              </w:rPr>
              <w:t>PO</w:t>
            </w:r>
            <w:r>
              <w:rPr>
                <w:rFonts w:asciiTheme="minorHAnsi" w:eastAsia="Times New Roman" w:hAnsiTheme="minorHAnsi" w:cs="Arial"/>
              </w:rPr>
              <w: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E42ABD">
            <w:pPr>
              <w:spacing w:after="0"/>
              <w:rPr>
                <w:rFonts w:asciiTheme="minorHAnsi" w:eastAsia="Times New Roman" w:hAnsiTheme="minorHAnsi" w:cs="Arial"/>
              </w:rPr>
            </w:pPr>
            <w:r w:rsidRPr="004B64F0">
              <w:rPr>
                <w:rFonts w:asciiTheme="minorHAnsi" w:eastAsia="Times New Roman" w:hAnsiTheme="minorHAnsi" w:cs="Arial"/>
              </w:rPr>
              <w:t xml:space="preserve">Merchandiser </w:t>
            </w:r>
            <w:r w:rsidR="00774FFF"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an ideal Finished Goods quantity </w:t>
            </w:r>
            <w:r w:rsidR="00E42ABD">
              <w:rPr>
                <w:rFonts w:asciiTheme="minorHAnsi" w:eastAsia="Times New Roman" w:hAnsiTheme="minorHAnsi" w:cs="Arial"/>
              </w:rPr>
              <w:t xml:space="preserve">based on style and/or Export PO.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E42ABD"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Style and/or Export PO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Define </w:t>
            </w:r>
            <w:r w:rsidR="0096162C">
              <w:rPr>
                <w:rFonts w:asciiTheme="minorHAnsi" w:eastAsia="Times New Roman" w:hAnsiTheme="minorHAnsi" w:cs="Arial"/>
              </w:rPr>
              <w:t xml:space="preserve">raw materials </w:t>
            </w:r>
            <w:r w:rsidRPr="004B64F0">
              <w:rPr>
                <w:rFonts w:asciiTheme="minorHAnsi" w:eastAsia="Times New Roman" w:hAnsiTheme="minorHAnsi" w:cs="Arial"/>
              </w:rPr>
              <w:t>consumption logic</w:t>
            </w:r>
          </w:p>
        </w:tc>
      </w:tr>
      <w:tr w:rsidR="004B64F0" w:rsidRPr="004B64F0" w:rsidTr="0096162C">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Merchandiser receive style from buyer</w:t>
            </w:r>
          </w:p>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Merchandiser gets export order from buyer </w:t>
            </w:r>
          </w:p>
          <w:p w:rsidR="004B64F0" w:rsidRPr="00F17AFD" w:rsidRDefault="004B64F0" w:rsidP="0096162C">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Respective Merchandiser </w:t>
            </w:r>
            <w:r w:rsidR="005E3AEB"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w:t>
            </w:r>
            <w:r w:rsidR="005E3AEB">
              <w:rPr>
                <w:rFonts w:asciiTheme="minorHAnsi" w:eastAsia="Times New Roman" w:hAnsiTheme="minorHAnsi" w:cs="Arial"/>
              </w:rPr>
              <w:t xml:space="preserve">n ideal Finished Goods quantity </w:t>
            </w:r>
            <w:r w:rsidR="0096162C">
              <w:rPr>
                <w:rFonts w:asciiTheme="minorHAnsi" w:eastAsia="Times New Roman" w:hAnsiTheme="minorHAnsi" w:cs="Arial"/>
              </w:rPr>
              <w:t>style and/or Export PO.</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 xml:space="preserve">consumption can be done based on Export PO </w:t>
            </w:r>
          </w:p>
          <w:p w:rsidR="005E3AEB" w:rsidRP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consumption can be done based on both style and Export PO</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774FFF">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5B18D2" w:rsidP="0005191F">
      <w:pPr>
        <w:pStyle w:val="Heading2"/>
      </w:pPr>
      <w:bookmarkStart w:id="40" w:name="_Toc431747270"/>
      <w:r>
        <w:rPr>
          <w:rFonts w:cs="Tahoma"/>
          <w:sz w:val="24"/>
          <w:szCs w:val="24"/>
        </w:rPr>
        <w:lastRenderedPageBreak/>
        <w:t>UC/MER</w:t>
      </w:r>
      <w:r w:rsidR="000A75AF" w:rsidRPr="000A75AF">
        <w:rPr>
          <w:rFonts w:cs="Tahoma"/>
          <w:sz w:val="24"/>
          <w:szCs w:val="24"/>
        </w:rPr>
        <w:t>/015</w:t>
      </w:r>
      <w:r w:rsidR="004B64F0" w:rsidRPr="000A75AF">
        <w:rPr>
          <w:rFonts w:cs="Arial"/>
        </w:rPr>
        <w:t>/</w:t>
      </w:r>
      <w:r w:rsidR="004B64F0" w:rsidRPr="000A75AF">
        <w:t>Approve Consumption: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0A75AF">
              <w:rPr>
                <w:rFonts w:asciiTheme="minorHAnsi" w:eastAsia="Times New Roman" w:hAnsiTheme="minorHAnsi" w:cs="Tahoma"/>
                <w:sz w:val="24"/>
                <w:szCs w:val="24"/>
              </w:rPr>
              <w:t>/015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Approve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0"/>
              <w:rPr>
                <w:rFonts w:asciiTheme="minorHAnsi" w:eastAsia="Times New Roman" w:hAnsiTheme="minorHAnsi" w:cs="Arial"/>
              </w:rPr>
            </w:pPr>
            <w:r w:rsidRPr="004B64F0">
              <w:rPr>
                <w:rFonts w:asciiTheme="minorHAnsi" w:hAnsiTheme="minorHAnsi" w:cs="Arial"/>
                <w:color w:val="000000"/>
              </w:rPr>
              <w:t>Approval Authority</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Whe</w:t>
            </w:r>
            <w:r w:rsidR="00816543">
              <w:rPr>
                <w:rFonts w:asciiTheme="minorHAnsi" w:eastAsia="Times New Roman" w:hAnsiTheme="minorHAnsi" w:cs="Arial"/>
              </w:rPr>
              <w:t>n approval authority wants to approve any</w:t>
            </w:r>
            <w:r w:rsidRPr="004B64F0">
              <w:rPr>
                <w:rFonts w:asciiTheme="minorHAnsi" w:eastAsia="Times New Roman" w:hAnsiTheme="minorHAnsi" w:cs="Arial"/>
              </w:rPr>
              <w:t xml:space="preserve"> raw materials</w:t>
            </w:r>
            <w:r w:rsidR="00DB7E25">
              <w:rPr>
                <w:rFonts w:asciiTheme="minorHAnsi" w:eastAsia="Times New Roman" w:hAnsiTheme="minorHAnsi" w:cs="Arial"/>
              </w:rPr>
              <w:t xml:space="preserve">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AD3498">
            <w:pPr>
              <w:spacing w:after="0"/>
              <w:rPr>
                <w:rFonts w:asciiTheme="minorHAnsi" w:eastAsia="Times New Roman" w:hAnsiTheme="minorHAnsi" w:cs="Arial"/>
              </w:rPr>
            </w:pPr>
            <w:r w:rsidRPr="004B64F0">
              <w:rPr>
                <w:rFonts w:asciiTheme="minorHAnsi" w:eastAsia="Times New Roman" w:hAnsiTheme="minorHAnsi" w:cs="Arial"/>
              </w:rPr>
              <w:t xml:space="preserve">Merchandiser will take consumption approval from authority. After approval </w:t>
            </w:r>
            <w:r w:rsidR="00053ABD">
              <w:rPr>
                <w:rFonts w:asciiTheme="minorHAnsi" w:eastAsia="Times New Roman" w:hAnsiTheme="minorHAnsi" w:cs="Arial"/>
              </w:rPr>
              <w:t>declared items and quantity will be</w:t>
            </w:r>
            <w:r w:rsidRPr="004B64F0">
              <w:rPr>
                <w:rFonts w:asciiTheme="minorHAnsi" w:eastAsia="Times New Roman" w:hAnsiTheme="minorHAnsi" w:cs="Arial"/>
              </w:rPr>
              <w:t xml:space="preserve"> freeze.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Defined consumption allocation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AD3498" w:rsidP="00AD3498">
            <w:pPr>
              <w:spacing w:after="0"/>
              <w:rPr>
                <w:rFonts w:asciiTheme="minorHAnsi" w:eastAsia="Times New Roman" w:hAnsiTheme="minorHAnsi" w:cs="Arial"/>
              </w:rPr>
            </w:pPr>
            <w:r>
              <w:rPr>
                <w:rFonts w:asciiTheme="minorHAnsi" w:hAnsiTheme="minorHAnsi"/>
              </w:rPr>
              <w:t>Freeze the item and quantity in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Merchandiser will create raw material consumption template</w:t>
            </w:r>
          </w:p>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 xml:space="preserve">Approval authority will approved the </w:t>
            </w:r>
            <w:r w:rsidR="00097ECE">
              <w:rPr>
                <w:rFonts w:asciiTheme="minorHAnsi" w:hAnsiTheme="minorHAnsi"/>
              </w:rPr>
              <w:t xml:space="preserve">raw material </w:t>
            </w:r>
            <w:r>
              <w:rPr>
                <w:rFonts w:asciiTheme="minorHAnsi" w:hAnsiTheme="minorHAnsi"/>
              </w:rPr>
              <w:t>consumption template</w:t>
            </w:r>
          </w:p>
          <w:p w:rsidR="004B64F0" w:rsidRPr="004B64F0" w:rsidRDefault="004B64F0" w:rsidP="004807E4">
            <w:pPr>
              <w:pStyle w:val="ListParagraph"/>
              <w:numPr>
                <w:ilvl w:val="0"/>
                <w:numId w:val="31"/>
              </w:numPr>
              <w:spacing w:after="160" w:line="259" w:lineRule="auto"/>
              <w:rPr>
                <w:rFonts w:asciiTheme="minorHAnsi" w:hAnsiTheme="minorHAnsi"/>
              </w:rPr>
            </w:pPr>
            <w:r w:rsidRPr="004B64F0">
              <w:rPr>
                <w:rFonts w:asciiTheme="minorHAnsi" w:hAnsiTheme="minorHAnsi"/>
              </w:rPr>
              <w:t xml:space="preserve">After approval consumption </w:t>
            </w:r>
            <w:r w:rsidR="00774FFF">
              <w:rPr>
                <w:rFonts w:asciiTheme="minorHAnsi" w:hAnsiTheme="minorHAnsi"/>
              </w:rPr>
              <w:t>ratio</w:t>
            </w:r>
            <w:r w:rsidRPr="004B64F0">
              <w:rPr>
                <w:rFonts w:asciiTheme="minorHAnsi" w:hAnsiTheme="minorHAnsi"/>
              </w:rPr>
              <w:t xml:space="preserve"> will </w:t>
            </w:r>
            <w:r w:rsidR="00774FFF">
              <w:rPr>
                <w:rFonts w:asciiTheme="minorHAnsi" w:hAnsiTheme="minorHAnsi"/>
              </w:rPr>
              <w:t xml:space="preserve">be </w:t>
            </w:r>
            <w:r w:rsidR="00F17AFD" w:rsidRPr="004B64F0">
              <w:rPr>
                <w:rFonts w:asciiTheme="minorHAnsi" w:hAnsiTheme="minorHAnsi"/>
              </w:rPr>
              <w:t>freeze</w:t>
            </w:r>
            <w:r w:rsidRPr="004B64F0">
              <w:rPr>
                <w:rFonts w:asciiTheme="minorHAnsi" w:hAnsiTheme="minorHAnsi"/>
              </w:rPr>
              <w:t>.</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F17AFD">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774FFF">
              <w:rPr>
                <w:rFonts w:asciiTheme="minorHAnsi" w:eastAsia="Times New Roman" w:hAnsiTheme="minorHAnsi" w:cs="Tahoma"/>
                <w:sz w:val="24"/>
                <w:szCs w:val="24"/>
              </w:rPr>
              <w:t>/014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0A75AF" w:rsidRDefault="005B18D2" w:rsidP="0005191F">
      <w:pPr>
        <w:pStyle w:val="Heading2"/>
      </w:pPr>
      <w:bookmarkStart w:id="41" w:name="_Toc431747271"/>
      <w:r>
        <w:rPr>
          <w:rFonts w:cs="Tahoma"/>
          <w:sz w:val="24"/>
          <w:szCs w:val="24"/>
        </w:rPr>
        <w:lastRenderedPageBreak/>
        <w:t>UC/MER</w:t>
      </w:r>
      <w:r w:rsidR="007271E0">
        <w:rPr>
          <w:rFonts w:cs="Tahoma"/>
          <w:sz w:val="24"/>
          <w:szCs w:val="24"/>
        </w:rPr>
        <w:t>/016</w:t>
      </w:r>
      <w:r w:rsidR="00774FFF" w:rsidRPr="000A75AF">
        <w:rPr>
          <w:rFonts w:cs="Arial"/>
        </w:rPr>
        <w:t>/</w:t>
      </w:r>
      <w:r w:rsidR="00774FFF">
        <w:t>Amend</w:t>
      </w:r>
      <w:r w:rsidR="00774FFF" w:rsidRPr="000A75AF">
        <w:t xml:space="preserve"> Consumption:</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4B64F0"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271E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Pr>
                <w:rFonts w:asciiTheme="minorHAnsi" w:eastAsia="Times New Roman" w:hAnsiTheme="minorHAnsi" w:cs="Tahoma"/>
                <w:sz w:val="24"/>
                <w:szCs w:val="24"/>
              </w:rPr>
              <w:t>/01</w:t>
            </w:r>
            <w:r w:rsidR="007271E0">
              <w:rPr>
                <w:rFonts w:asciiTheme="minorHAnsi" w:eastAsia="Times New Roman" w:hAnsiTheme="minorHAnsi" w:cs="Tahoma"/>
                <w:sz w:val="24"/>
                <w:szCs w:val="24"/>
              </w:rPr>
              <w:t>6</w:t>
            </w:r>
          </w:p>
        </w:tc>
      </w:tr>
      <w:tr w:rsidR="00774FFF" w:rsidRPr="004B64F0"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774FFF">
              <w:rPr>
                <w:rFonts w:asciiTheme="minorHAnsi" w:hAnsiTheme="minorHAnsi"/>
                <w:b/>
              </w:rPr>
              <w:t>Amend Consumption</w:t>
            </w:r>
          </w:p>
        </w:tc>
      </w:tr>
      <w:tr w:rsidR="00774FFF" w:rsidRPr="004B64F0"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0"/>
              <w:rPr>
                <w:rFonts w:asciiTheme="minorHAnsi" w:eastAsia="Times New Roman" w:hAnsiTheme="minorHAnsi" w:cs="Arial"/>
              </w:rPr>
            </w:pPr>
            <w:r>
              <w:rPr>
                <w:rFonts w:asciiTheme="minorHAnsi" w:hAnsiTheme="minorHAnsi" w:cs="Arial"/>
                <w:color w:val="000000"/>
              </w:rPr>
              <w:t>Merchandiser</w:t>
            </w:r>
          </w:p>
        </w:tc>
      </w:tr>
      <w:tr w:rsidR="00774FFF" w:rsidRPr="004B64F0" w:rsidTr="00774FFF">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042A55" w:rsidP="00042A55">
            <w:pPr>
              <w:spacing w:after="0"/>
              <w:rPr>
                <w:rFonts w:asciiTheme="minorHAnsi" w:eastAsia="Times New Roman" w:hAnsiTheme="minorHAnsi" w:cs="Arial"/>
              </w:rPr>
            </w:pPr>
            <w:r>
              <w:rPr>
                <w:rFonts w:asciiTheme="minorHAnsi" w:eastAsia="Times New Roman" w:hAnsiTheme="minorHAnsi" w:cs="Arial"/>
              </w:rPr>
              <w:t>When merchandiser wants to modify items and/or quantity</w:t>
            </w:r>
            <w:r w:rsidR="00DB47DA">
              <w:rPr>
                <w:rFonts w:asciiTheme="minorHAnsi" w:eastAsia="Times New Roman" w:hAnsiTheme="minorHAnsi" w:cs="Arial"/>
              </w:rPr>
              <w:t xml:space="preserve"> in consumption template</w:t>
            </w:r>
          </w:p>
        </w:tc>
      </w:tr>
      <w:tr w:rsidR="00774FFF" w:rsidRPr="004B64F0" w:rsidTr="00774FFF">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Merchandiser will </w:t>
            </w:r>
            <w:r w:rsidR="00DB47DA">
              <w:rPr>
                <w:rFonts w:asciiTheme="minorHAnsi" w:eastAsia="Times New Roman" w:hAnsiTheme="minorHAnsi" w:cs="Arial"/>
              </w:rPr>
              <w:t>modify the raw materials requirements in consumption template so it will be reflected in bill of materials (BOM) accordingly</w:t>
            </w:r>
          </w:p>
          <w:p w:rsidR="00774FFF" w:rsidRPr="004B64F0" w:rsidRDefault="00774FFF" w:rsidP="00774FFF">
            <w:pPr>
              <w:pStyle w:val="ListParagraph"/>
              <w:spacing w:after="0" w:line="240" w:lineRule="auto"/>
              <w:ind w:left="432"/>
              <w:rPr>
                <w:rFonts w:asciiTheme="minorHAnsi" w:eastAsia="Times New Roman" w:hAnsiTheme="minorHAnsi" w:cs="Arial"/>
              </w:rPr>
            </w:pP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61211"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Consumption template must be exist</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Have to be get approved</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C2422">
            <w:pPr>
              <w:spacing w:after="0"/>
              <w:rPr>
                <w:rFonts w:asciiTheme="minorHAnsi" w:eastAsia="Times New Roman" w:hAnsiTheme="minorHAnsi" w:cs="Arial"/>
              </w:rPr>
            </w:pPr>
            <w:r>
              <w:rPr>
                <w:rFonts w:asciiTheme="minorHAnsi" w:hAnsiTheme="minorHAnsi"/>
              </w:rPr>
              <w:t>Update raw materials requirements</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 xml:space="preserve">Merchandiser will modify the raw material consumption template if any items need to be replaced </w:t>
            </w:r>
          </w:p>
          <w:p w:rsid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Merchandiser will modify the raw material consumption template if any items consumption quantity get changed</w:t>
            </w:r>
          </w:p>
          <w:p w:rsidR="007C2422" w:rsidRP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Consumption template will go through the approval procedure and it will reflect in BOM (generate/regenerate)</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B18D2"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774FFF">
              <w:rPr>
                <w:rFonts w:asciiTheme="minorHAnsi" w:eastAsia="Times New Roman" w:hAnsiTheme="minorHAnsi" w:cs="Tahoma"/>
                <w:sz w:val="24"/>
                <w:szCs w:val="24"/>
              </w:rPr>
              <w:t>/014</w:t>
            </w:r>
          </w:p>
        </w:tc>
      </w:tr>
    </w:tbl>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4B64F0" w:rsidRDefault="00774FFF"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5B18D2" w:rsidP="0005191F">
      <w:pPr>
        <w:pStyle w:val="Heading2"/>
      </w:pPr>
      <w:bookmarkStart w:id="42" w:name="_Toc431747272"/>
      <w:r>
        <w:lastRenderedPageBreak/>
        <w:t>UC/MER</w:t>
      </w:r>
      <w:r w:rsidR="004B64F0" w:rsidRPr="000A75AF">
        <w:t>/01</w:t>
      </w:r>
      <w:r w:rsidR="007271E0">
        <w:t>7</w:t>
      </w:r>
      <w:r w:rsidR="004B64F0" w:rsidRPr="000A75AF">
        <w:rPr>
          <w:rFonts w:cs="Arial"/>
        </w:rPr>
        <w:t>/</w:t>
      </w:r>
      <w:r w:rsidR="004B64F0" w:rsidRPr="000A75AF">
        <w:t>Generate BOM:</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5B18D2">
              <w:rPr>
                <w:rFonts w:asciiTheme="minorHAnsi" w:eastAsia="Times New Roman" w:hAnsiTheme="minorHAnsi" w:cs="Tahoma"/>
                <w:sz w:val="24"/>
                <w:szCs w:val="24"/>
              </w:rPr>
              <w:t>UC/MER</w:t>
            </w:r>
            <w:r w:rsidR="007271E0">
              <w:rPr>
                <w:rFonts w:asciiTheme="minorHAnsi" w:eastAsia="Times New Roman" w:hAnsiTheme="minorHAnsi" w:cs="Tahoma"/>
                <w:sz w:val="24"/>
                <w:szCs w:val="24"/>
              </w:rPr>
              <w:t>/017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approval authority approve the raw materials</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3F2477">
            <w:pPr>
              <w:spacing w:after="0"/>
              <w:rPr>
                <w:rFonts w:asciiTheme="minorHAnsi" w:eastAsia="Times New Roman" w:hAnsiTheme="minorHAnsi" w:cs="Arial"/>
              </w:rPr>
            </w:pPr>
            <w:r w:rsidRPr="004B64F0">
              <w:rPr>
                <w:rFonts w:asciiTheme="minorHAnsi" w:eastAsia="Times New Roman" w:hAnsiTheme="minorHAnsi" w:cs="Arial"/>
              </w:rPr>
              <w:t>Considering the Ex</w:t>
            </w:r>
            <w:r w:rsidR="00097ECE">
              <w:rPr>
                <w:rFonts w:asciiTheme="minorHAnsi" w:eastAsia="Times New Roman" w:hAnsiTheme="minorHAnsi" w:cs="Arial"/>
              </w:rPr>
              <w:t>port order quantity and Consumption logic, total r</w:t>
            </w:r>
            <w:r w:rsidRPr="004B64F0">
              <w:rPr>
                <w:rFonts w:asciiTheme="minorHAnsi" w:eastAsia="Times New Roman" w:hAnsiTheme="minorHAnsi" w:cs="Arial"/>
              </w:rPr>
              <w:t>aw material</w:t>
            </w:r>
            <w:r w:rsidR="00097ECE">
              <w:rPr>
                <w:rFonts w:asciiTheme="minorHAnsi" w:eastAsia="Times New Roman" w:hAnsiTheme="minorHAnsi" w:cs="Arial"/>
              </w:rPr>
              <w:t>s</w:t>
            </w:r>
            <w:r w:rsidRPr="004B64F0">
              <w:rPr>
                <w:rFonts w:asciiTheme="minorHAnsi" w:eastAsia="Times New Roman" w:hAnsiTheme="minorHAnsi" w:cs="Arial"/>
              </w:rPr>
              <w:t xml:space="preserve"> and quantity will</w:t>
            </w:r>
            <w:r w:rsidR="00097ECE">
              <w:rPr>
                <w:rFonts w:asciiTheme="minorHAnsi" w:eastAsia="Times New Roman" w:hAnsiTheme="minorHAnsi" w:cs="Arial"/>
              </w:rPr>
              <w:t xml:space="preserve"> be</w:t>
            </w:r>
            <w:r w:rsidRPr="004B64F0">
              <w:rPr>
                <w:rFonts w:asciiTheme="minorHAnsi" w:eastAsia="Times New Roman" w:hAnsiTheme="minorHAnsi" w:cs="Arial"/>
              </w:rPr>
              <w:t xml:space="preserve"> generate</w:t>
            </w:r>
            <w:r w:rsidR="00097ECE">
              <w:rPr>
                <w:rFonts w:asciiTheme="minorHAnsi" w:eastAsia="Times New Roman" w:hAnsiTheme="minorHAnsi" w:cs="Arial"/>
              </w:rPr>
              <w:t>d for any certain PO/style</w:t>
            </w:r>
            <w:r w:rsidRPr="004B64F0">
              <w:rPr>
                <w:rFonts w:asciiTheme="minorHAnsi" w:eastAsia="Times New Roman" w:hAnsiTheme="minorHAnsi" w:cs="Arial"/>
              </w:rPr>
              <w:t xml:space="preserve">. </w:t>
            </w:r>
            <w:r w:rsidR="003F2477">
              <w:rPr>
                <w:rFonts w:asciiTheme="minorHAnsi" w:eastAsia="Times New Roman" w:hAnsiTheme="minorHAnsi" w:cs="Arial"/>
              </w:rPr>
              <w:t>This process considers</w:t>
            </w:r>
            <w:r w:rsidRPr="004B64F0">
              <w:rPr>
                <w:rFonts w:asciiTheme="minorHAnsi" w:eastAsia="Times New Roman" w:hAnsiTheme="minorHAnsi" w:cs="Arial"/>
              </w:rPr>
              <w:t xml:space="preserve"> the shipment tolerance and wastage percentage.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Export order must exist</w:t>
            </w:r>
          </w:p>
          <w:p w:rsidR="00EF313F" w:rsidRP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Approved consumption template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A688E" w:rsidP="00097ECE">
            <w:pPr>
              <w:spacing w:after="0"/>
              <w:rPr>
                <w:rFonts w:asciiTheme="minorHAnsi" w:eastAsia="Times New Roman" w:hAnsiTheme="minorHAnsi" w:cs="Arial"/>
              </w:rPr>
            </w:pPr>
            <w:r>
              <w:rPr>
                <w:rFonts w:asciiTheme="minorHAnsi" w:hAnsiTheme="minorHAnsi"/>
              </w:rPr>
              <w:t>Generate total raw materials requirement for any certain export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 xml:space="preserve">Merchandiser receive the export PO from buyer </w:t>
            </w:r>
          </w:p>
          <w:p w:rsidR="00744A6C"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declare raw materials consumption logic in consumption template</w:t>
            </w:r>
          </w:p>
          <w:p w:rsidR="00744A6C" w:rsidRP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generate BOM considering the export PO and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5B18D2" w:rsidP="0005191F">
      <w:pPr>
        <w:pStyle w:val="Heading2"/>
      </w:pPr>
      <w:bookmarkStart w:id="43" w:name="_Toc431747273"/>
      <w:r>
        <w:rPr>
          <w:rFonts w:cs="Tahoma"/>
          <w:sz w:val="24"/>
          <w:szCs w:val="24"/>
        </w:rPr>
        <w:lastRenderedPageBreak/>
        <w:t>UC/MER</w:t>
      </w:r>
      <w:r w:rsidR="007271E0">
        <w:rPr>
          <w:rFonts w:cs="Tahoma"/>
          <w:sz w:val="24"/>
          <w:szCs w:val="24"/>
        </w:rPr>
        <w:t>/018</w:t>
      </w:r>
      <w:r w:rsidR="004B64F0" w:rsidRPr="000A75AF">
        <w:rPr>
          <w:rFonts w:cs="Arial"/>
        </w:rPr>
        <w:t>/</w:t>
      </w:r>
      <w:r w:rsidR="004B64F0" w:rsidRPr="000A75AF">
        <w:t>Regenerate BOM:</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Use Case ID:</w:t>
            </w:r>
            <w:r w:rsidR="007271E0">
              <w:rPr>
                <w:rFonts w:asciiTheme="minorHAnsi" w:eastAsia="Times New Roman" w:hAnsiTheme="minorHAnsi" w:cs="Tahoma"/>
                <w:sz w:val="24"/>
                <w:szCs w:val="24"/>
              </w:rPr>
              <w:t xml:space="preserve"> </w:t>
            </w:r>
            <w:r w:rsidR="005B18D2">
              <w:rPr>
                <w:rFonts w:asciiTheme="minorHAnsi" w:eastAsia="Times New Roman" w:hAnsiTheme="minorHAnsi" w:cs="Tahoma"/>
                <w:sz w:val="24"/>
                <w:szCs w:val="24"/>
              </w:rPr>
              <w:t>UC/MER</w:t>
            </w:r>
            <w:r w:rsidR="007271E0">
              <w:rPr>
                <w:rFonts w:asciiTheme="minorHAnsi" w:eastAsia="Times New Roman" w:hAnsiTheme="minorHAnsi" w:cs="Tahoma"/>
                <w:sz w:val="24"/>
                <w:szCs w:val="24"/>
              </w:rPr>
              <w:t>/018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1F05A5" w:rsidP="004B64F0">
            <w:pPr>
              <w:spacing w:after="0"/>
              <w:ind w:left="72"/>
              <w:rPr>
                <w:rFonts w:asciiTheme="minorHAnsi" w:eastAsia="Times New Roman" w:hAnsiTheme="minorHAnsi" w:cs="Arial"/>
              </w:rPr>
            </w:pPr>
            <w:r>
              <w:rPr>
                <w:rFonts w:asciiTheme="minorHAnsi" w:eastAsia="Times New Roman" w:hAnsiTheme="minorHAnsi" w:cs="Arial"/>
              </w:rPr>
              <w:t>When merchandiser needs to regenerate BOM (based on amendment in export order and/or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892B49">
            <w:p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00630059">
              <w:rPr>
                <w:rFonts w:asciiTheme="minorHAnsi" w:eastAsia="Times New Roman" w:hAnsiTheme="minorHAnsi" w:cs="Arial"/>
              </w:rPr>
              <w:t xml:space="preserve"> and/</w:t>
            </w:r>
            <w:r w:rsidR="00947644">
              <w:rPr>
                <w:rFonts w:asciiTheme="minorHAnsi" w:eastAsia="Times New Roman" w:hAnsiTheme="minorHAnsi" w:cs="Arial"/>
              </w:rPr>
              <w:t>or modification in</w:t>
            </w:r>
            <w:r w:rsidR="00630059">
              <w:rPr>
                <w:rFonts w:asciiTheme="minorHAnsi" w:eastAsia="Times New Roman" w:hAnsiTheme="minorHAnsi" w:cs="Arial"/>
              </w:rPr>
              <w:t xml:space="preserve"> consumption template </w:t>
            </w:r>
            <w:r w:rsidRPr="004B64F0">
              <w:rPr>
                <w:rFonts w:asciiTheme="minorHAnsi" w:eastAsia="Times New Roman" w:hAnsiTheme="minorHAnsi" w:cs="Arial"/>
              </w:rPr>
              <w:t>take place after BOM generation t</w:t>
            </w:r>
            <w:r w:rsidR="00630059">
              <w:rPr>
                <w:rFonts w:asciiTheme="minorHAnsi" w:eastAsia="Times New Roman" w:hAnsiTheme="minorHAnsi" w:cs="Arial"/>
              </w:rPr>
              <w:t xml:space="preserve">hen BOM will be regenerated. </w:t>
            </w:r>
            <w:r w:rsidRPr="004B64F0">
              <w:rPr>
                <w:rFonts w:asciiTheme="minorHAnsi" w:eastAsia="Times New Roman" w:hAnsiTheme="minorHAnsi" w:cs="Arial"/>
              </w:rPr>
              <w:t xml:space="preserv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6200E9"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BOM must exist and amendment on export order and/or modification in consumption template</w:t>
            </w:r>
            <w:r w:rsidR="00947644">
              <w:rPr>
                <w:rFonts w:asciiTheme="minorHAnsi" w:eastAsia="Times New Roman" w:hAnsiTheme="minorHAnsi" w:cs="Arial"/>
              </w:rPr>
              <w: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947644" w:rsidP="00947644">
            <w:pPr>
              <w:spacing w:after="0"/>
              <w:rPr>
                <w:rFonts w:asciiTheme="minorHAnsi" w:eastAsia="Times New Roman" w:hAnsiTheme="minorHAnsi" w:cs="Arial"/>
              </w:rPr>
            </w:pPr>
            <w:r>
              <w:rPr>
                <w:rFonts w:asciiTheme="minorHAnsi" w:hAnsiTheme="minorHAnsi"/>
              </w:rPr>
              <w:t>To get the appropriate BOM item and quantity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7"/>
              </w:num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Pr="004B64F0">
              <w:rPr>
                <w:rFonts w:asciiTheme="minorHAnsi" w:eastAsia="Times New Roman" w:hAnsiTheme="minorHAnsi" w:cs="Arial"/>
              </w:rPr>
              <w:t xml:space="preserve"> which takes place after BOM generatio</w:t>
            </w:r>
            <w:r w:rsidR="00774FFF">
              <w:rPr>
                <w:rFonts w:asciiTheme="minorHAnsi" w:eastAsia="Times New Roman" w:hAnsiTheme="minorHAnsi" w:cs="Arial"/>
              </w:rPr>
              <w:t xml:space="preserve">n then BOM will </w:t>
            </w:r>
            <w:r w:rsidR="009F73D0">
              <w:rPr>
                <w:rFonts w:asciiTheme="minorHAnsi" w:eastAsia="Times New Roman" w:hAnsiTheme="minorHAnsi" w:cs="Arial"/>
              </w:rPr>
              <w:t xml:space="preserve">be </w:t>
            </w:r>
            <w:r w:rsidR="00774FFF">
              <w:rPr>
                <w:rFonts w:asciiTheme="minorHAnsi" w:eastAsia="Times New Roman" w:hAnsiTheme="minorHAnsi" w:cs="Arial"/>
              </w:rPr>
              <w:t>regenerate</w:t>
            </w:r>
            <w:r w:rsidR="009F73D0">
              <w:rPr>
                <w:rFonts w:asciiTheme="minorHAnsi" w:eastAsia="Times New Roman" w:hAnsiTheme="minorHAnsi" w:cs="Arial"/>
              </w:rPr>
              <w:t>d</w:t>
            </w:r>
            <w:r w:rsidRPr="004B64F0">
              <w:rPr>
                <w:rFonts w:asciiTheme="minorHAnsi" w:eastAsia="Times New Roman" w:hAnsiTheme="minorHAnsi" w:cs="Arial"/>
              </w:rPr>
              <w:t xml:space="preserve">. </w:t>
            </w:r>
          </w:p>
          <w:p w:rsidR="004B64F0" w:rsidRPr="004B64F0" w:rsidRDefault="00774FFF" w:rsidP="004807E4">
            <w:pPr>
              <w:numPr>
                <w:ilvl w:val="0"/>
                <w:numId w:val="27"/>
              </w:numPr>
              <w:spacing w:after="0"/>
              <w:rPr>
                <w:rFonts w:asciiTheme="minorHAnsi" w:eastAsia="Times New Roman" w:hAnsiTheme="minorHAnsi" w:cs="Arial"/>
              </w:rPr>
            </w:pPr>
            <w:r>
              <w:rPr>
                <w:rFonts w:asciiTheme="minorHAnsi" w:eastAsia="Times New Roman" w:hAnsiTheme="minorHAnsi" w:cs="Arial"/>
              </w:rPr>
              <w:t xml:space="preserve">If any item/quantity level changes take place in raw material consumption details then BOM will be regenerated. </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B18D2"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w:t>
            </w:r>
            <w:r w:rsidR="007271E0">
              <w:rPr>
                <w:rFonts w:asciiTheme="minorHAnsi" w:eastAsia="Times New Roman" w:hAnsiTheme="minorHAnsi" w:cs="Tahoma"/>
                <w:sz w:val="24"/>
                <w:szCs w:val="24"/>
              </w:rPr>
              <w:t>/017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Pr="00D51799" w:rsidRDefault="00DE3D72" w:rsidP="00DE3D72">
      <w:pPr>
        <w:pStyle w:val="Heading1"/>
      </w:pPr>
      <w:bookmarkStart w:id="44" w:name="_Toc429701251"/>
      <w:bookmarkStart w:id="45" w:name="_Toc431747274"/>
      <w:r w:rsidRPr="00D51799">
        <w:lastRenderedPageBreak/>
        <w:t>Merchandising</w:t>
      </w:r>
      <w:r w:rsidR="000C07EA">
        <w:t xml:space="preserve"> </w:t>
      </w:r>
      <w:r w:rsidRPr="00D51799">
        <w:t>mock-up</w:t>
      </w:r>
      <w:bookmarkEnd w:id="44"/>
      <w:bookmarkEnd w:id="45"/>
      <w:r w:rsidRPr="00D51799">
        <w:t xml:space="preserve"> </w:t>
      </w:r>
    </w:p>
    <w:p w:rsidR="00DE3D72" w:rsidRDefault="000C07EA" w:rsidP="0005191F">
      <w:pPr>
        <w:pStyle w:val="Heading2"/>
      </w:pPr>
      <w:bookmarkStart w:id="46" w:name="_Toc431747275"/>
      <w:r>
        <w:t>Merchandising master user interface mock-up</w:t>
      </w:r>
      <w:bookmarkEnd w:id="46"/>
    </w:p>
    <w:p w:rsidR="000C07EA" w:rsidRDefault="000C07EA" w:rsidP="000C07EA">
      <w:pPr>
        <w:pStyle w:val="Heading3"/>
      </w:pPr>
      <w:bookmarkStart w:id="47" w:name="_Toc431747276"/>
      <w:r>
        <w:t>Buyer</w:t>
      </w:r>
      <w:r w:rsidR="00351C45">
        <w:t>’s D</w:t>
      </w:r>
      <w:r>
        <w:t>epartments:</w:t>
      </w:r>
      <w:bookmarkEnd w:id="47"/>
    </w:p>
    <w:p w:rsidR="000C07EA" w:rsidRDefault="000C07EA" w:rsidP="000C07EA">
      <w:r>
        <w:rPr>
          <w:noProof/>
        </w:rPr>
        <w:drawing>
          <wp:inline distT="0" distB="0" distL="0" distR="0" wp14:anchorId="529CCC75" wp14:editId="645C8EE6">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2">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8" w:name="_Toc431747277"/>
      <w:r>
        <w:lastRenderedPageBreak/>
        <w:t>Currency</w:t>
      </w:r>
      <w:bookmarkEnd w:id="48"/>
    </w:p>
    <w:p w:rsidR="000C07EA" w:rsidRPr="000C07EA" w:rsidRDefault="000C07EA" w:rsidP="000C07EA">
      <w:r>
        <w:rPr>
          <w:noProof/>
        </w:rPr>
        <w:drawing>
          <wp:inline distT="0" distB="0" distL="0" distR="0" wp14:anchorId="4DE30B0F" wp14:editId="1A2C21CF">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9" w:name="_Toc431747278"/>
      <w:r>
        <w:t>Season</w:t>
      </w:r>
      <w:bookmarkEnd w:id="49"/>
    </w:p>
    <w:p w:rsidR="00351C45" w:rsidRDefault="000C07EA" w:rsidP="000C07EA">
      <w:r>
        <w:rPr>
          <w:noProof/>
        </w:rPr>
        <w:drawing>
          <wp:inline distT="0" distB="0" distL="0" distR="0" wp14:anchorId="2A19B022" wp14:editId="3686C917">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50" w:name="_Toc431747279"/>
      <w:r>
        <w:lastRenderedPageBreak/>
        <w:t>Size Group</w:t>
      </w:r>
      <w:bookmarkEnd w:id="50"/>
    </w:p>
    <w:p w:rsidR="000C07EA" w:rsidRPr="000C07EA" w:rsidRDefault="000C07EA" w:rsidP="000C07EA">
      <w:r>
        <w:rPr>
          <w:noProof/>
        </w:rPr>
        <w:drawing>
          <wp:inline distT="0" distB="0" distL="0" distR="0" wp14:anchorId="6BDD4ECB" wp14:editId="2424C0FA">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51" w:name="_Toc431747280"/>
      <w:r>
        <w:t>Unit of measurement</w:t>
      </w:r>
      <w:bookmarkEnd w:id="51"/>
    </w:p>
    <w:p w:rsidR="00351C45" w:rsidRDefault="000C07EA" w:rsidP="000C07EA">
      <w:r>
        <w:rPr>
          <w:noProof/>
        </w:rPr>
        <w:drawing>
          <wp:inline distT="0" distB="0" distL="0" distR="0" wp14:anchorId="310BFAC8" wp14:editId="33A09AD5">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5191F">
      <w:pPr>
        <w:pStyle w:val="Heading2"/>
      </w:pPr>
      <w:bookmarkStart w:id="52" w:name="_Toc431747281"/>
      <w:r>
        <w:lastRenderedPageBreak/>
        <w:t>Merchandising Operational user interface mock-up</w:t>
      </w:r>
      <w:bookmarkEnd w:id="52"/>
    </w:p>
    <w:p w:rsidR="00B4750E" w:rsidRDefault="00B4750E" w:rsidP="00B4750E">
      <w:pPr>
        <w:pStyle w:val="Heading3"/>
      </w:pPr>
      <w:bookmarkStart w:id="53" w:name="_Toc431747282"/>
      <w:r>
        <w:t>Style</w:t>
      </w:r>
      <w:bookmarkEnd w:id="53"/>
    </w:p>
    <w:p w:rsidR="00B4750E" w:rsidRPr="00B4750E" w:rsidRDefault="00B4750E" w:rsidP="00B4750E">
      <w:r w:rsidRPr="00D51799">
        <w:rPr>
          <w:rFonts w:asciiTheme="minorHAnsi" w:hAnsiTheme="minorHAnsi" w:cs="Tahoma"/>
          <w:noProof/>
          <w:sz w:val="20"/>
          <w:szCs w:val="20"/>
        </w:rPr>
        <w:drawing>
          <wp:inline distT="0" distB="0" distL="0" distR="0" wp14:anchorId="30E19374" wp14:editId="58E29A70">
            <wp:extent cx="5943600" cy="4926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54" w:name="_Toc431747283"/>
      <w:r w:rsidRPr="00D51799">
        <w:lastRenderedPageBreak/>
        <w:t>Sample requisition and submission</w:t>
      </w:r>
      <w:bookmarkEnd w:id="54"/>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55" w:name="_Toc431747284"/>
      <w:r w:rsidRPr="00D51799">
        <w:lastRenderedPageBreak/>
        <w:t>Pre-costing mock-up</w:t>
      </w:r>
      <w:bookmarkEnd w:id="55"/>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9">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6" w:name="_Toc431747285"/>
      <w:r w:rsidRPr="00D51799">
        <w:lastRenderedPageBreak/>
        <w:t>Buyer work order</w:t>
      </w:r>
      <w:bookmarkEnd w:id="56"/>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7" w:name="_Toc431747286"/>
      <w:r>
        <w:lastRenderedPageBreak/>
        <w:t xml:space="preserve">Materials </w:t>
      </w:r>
      <w:r w:rsidRPr="00D51799">
        <w:t>Consumption</w:t>
      </w:r>
      <w:bookmarkEnd w:id="57"/>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8" w:name="_Toc431747287"/>
      <w:r w:rsidRPr="00D51799">
        <w:lastRenderedPageBreak/>
        <w:t>Bill Of Material (BOM)</w:t>
      </w:r>
      <w:bookmarkEnd w:id="58"/>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Bill Of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3"/>
      <w:footerReference w:type="default" r:id="rId34"/>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4BC" w:rsidRDefault="003364BC" w:rsidP="00BD3575">
      <w:pPr>
        <w:spacing w:after="0"/>
      </w:pPr>
      <w:r>
        <w:separator/>
      </w:r>
    </w:p>
  </w:endnote>
  <w:endnote w:type="continuationSeparator" w:id="0">
    <w:p w:rsidR="003364BC" w:rsidRDefault="003364BC"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35F" w:rsidRDefault="0023635F" w:rsidP="003977A2">
    <w:pPr>
      <w:pStyle w:val="Footer"/>
      <w:pBdr>
        <w:top w:val="single" w:sz="4" w:space="0" w:color="auto"/>
      </w:pBdr>
      <w:tabs>
        <w:tab w:val="center" w:pos="4500"/>
        <w:tab w:val="right" w:pos="8730"/>
      </w:tabs>
    </w:pPr>
    <w:r>
      <w:t xml:space="preserve">GW/ERP/SRS/                                               </w:t>
    </w:r>
    <w:r w:rsidR="00B74D26">
      <w:t>Version 1.2</w:t>
    </w:r>
    <w:r>
      <w:t xml:space="preserve">                                                          Page </w:t>
    </w:r>
    <w:r>
      <w:fldChar w:fldCharType="begin"/>
    </w:r>
    <w:r>
      <w:instrText xml:space="preserve"> PAGE </w:instrText>
    </w:r>
    <w:r>
      <w:fldChar w:fldCharType="separate"/>
    </w:r>
    <w:r w:rsidR="005B18D2">
      <w:rPr>
        <w:noProof/>
      </w:rPr>
      <w:t>24</w:t>
    </w:r>
    <w:r>
      <w:rPr>
        <w:noProof/>
      </w:rPr>
      <w:fldChar w:fldCharType="end"/>
    </w:r>
    <w:r>
      <w:t xml:space="preserve"> of </w:t>
    </w:r>
    <w:r w:rsidR="003364BC">
      <w:fldChar w:fldCharType="begin"/>
    </w:r>
    <w:r w:rsidR="003364BC">
      <w:instrText xml:space="preserve"> NUMPAGES </w:instrText>
    </w:r>
    <w:r w:rsidR="003364BC">
      <w:fldChar w:fldCharType="separate"/>
    </w:r>
    <w:r w:rsidR="005B18D2">
      <w:rPr>
        <w:noProof/>
      </w:rPr>
      <w:t>46</w:t>
    </w:r>
    <w:r w:rsidR="003364B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4BC" w:rsidRDefault="003364BC" w:rsidP="00BD3575">
      <w:pPr>
        <w:spacing w:after="0"/>
      </w:pPr>
      <w:r>
        <w:separator/>
      </w:r>
    </w:p>
  </w:footnote>
  <w:footnote w:type="continuationSeparator" w:id="0">
    <w:p w:rsidR="003364BC" w:rsidRDefault="003364BC"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35F" w:rsidRDefault="0023635F"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BF247E"/>
    <w:multiLevelType w:val="hybridMultilevel"/>
    <w:tmpl w:val="63BE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4950291"/>
    <w:multiLevelType w:val="hybridMultilevel"/>
    <w:tmpl w:val="6A407A26"/>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9">
    <w:nsid w:val="09966915"/>
    <w:multiLevelType w:val="hybridMultilevel"/>
    <w:tmpl w:val="3618B454"/>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0">
    <w:nsid w:val="10431F31"/>
    <w:multiLevelType w:val="hybridMultilevel"/>
    <w:tmpl w:val="3C26F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4175FC2"/>
    <w:multiLevelType w:val="hybridMultilevel"/>
    <w:tmpl w:val="0DE8BA2A"/>
    <w:lvl w:ilvl="0" w:tplc="A1AEF92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3">
    <w:nsid w:val="16DF2FD6"/>
    <w:multiLevelType w:val="hybridMultilevel"/>
    <w:tmpl w:val="CDEED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9DB11CC"/>
    <w:multiLevelType w:val="multilevel"/>
    <w:tmpl w:val="89F6111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08E261F"/>
    <w:multiLevelType w:val="hybridMultilevel"/>
    <w:tmpl w:val="4B7E73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1BC586B"/>
    <w:multiLevelType w:val="hybridMultilevel"/>
    <w:tmpl w:val="7D92A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43B3697"/>
    <w:multiLevelType w:val="hybridMultilevel"/>
    <w:tmpl w:val="00704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32496373"/>
    <w:multiLevelType w:val="hybridMultilevel"/>
    <w:tmpl w:val="1A18938E"/>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34D33BB5"/>
    <w:multiLevelType w:val="hybridMultilevel"/>
    <w:tmpl w:val="9D101EEC"/>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2">
    <w:nsid w:val="39E66671"/>
    <w:multiLevelType w:val="hybridMultilevel"/>
    <w:tmpl w:val="716CC018"/>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B346B2C"/>
    <w:multiLevelType w:val="hybridMultilevel"/>
    <w:tmpl w:val="7270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5">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EF03E0D"/>
    <w:multiLevelType w:val="hybridMultilevel"/>
    <w:tmpl w:val="6CBCF84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6F26CE0"/>
    <w:multiLevelType w:val="hybridMultilevel"/>
    <w:tmpl w:val="8E802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9476B82"/>
    <w:multiLevelType w:val="hybridMultilevel"/>
    <w:tmpl w:val="6500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DB1879"/>
    <w:multiLevelType w:val="hybridMultilevel"/>
    <w:tmpl w:val="042C531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nsid w:val="49FC082D"/>
    <w:multiLevelType w:val="hybridMultilevel"/>
    <w:tmpl w:val="C428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538D1AB9"/>
    <w:multiLevelType w:val="hybridMultilevel"/>
    <w:tmpl w:val="DD80238E"/>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35">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FC245DB"/>
    <w:multiLevelType w:val="hybridMultilevel"/>
    <w:tmpl w:val="259C1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4900A36"/>
    <w:multiLevelType w:val="hybridMultilevel"/>
    <w:tmpl w:val="E8F836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375F7F"/>
    <w:multiLevelType w:val="hybridMultilevel"/>
    <w:tmpl w:val="9EB04312"/>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643CB5"/>
    <w:multiLevelType w:val="hybridMultilevel"/>
    <w:tmpl w:val="AFB07D94"/>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nsid w:val="79E21A14"/>
    <w:multiLevelType w:val="hybridMultilevel"/>
    <w:tmpl w:val="435C79CE"/>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nsid w:val="7AE87BFF"/>
    <w:multiLevelType w:val="hybridMultilevel"/>
    <w:tmpl w:val="00704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4"/>
  </w:num>
  <w:num w:numId="2">
    <w:abstractNumId w:val="0"/>
  </w:num>
  <w:num w:numId="3">
    <w:abstractNumId w:val="43"/>
  </w:num>
  <w:num w:numId="4">
    <w:abstractNumId w:val="33"/>
  </w:num>
  <w:num w:numId="5">
    <w:abstractNumId w:val="24"/>
  </w:num>
  <w:num w:numId="6">
    <w:abstractNumId w:val="11"/>
  </w:num>
  <w:num w:numId="7">
    <w:abstractNumId w:val="35"/>
  </w:num>
  <w:num w:numId="8">
    <w:abstractNumId w:val="18"/>
  </w:num>
  <w:num w:numId="9">
    <w:abstractNumId w:val="42"/>
  </w:num>
  <w:num w:numId="10">
    <w:abstractNumId w:val="36"/>
  </w:num>
  <w:num w:numId="11">
    <w:abstractNumId w:val="39"/>
  </w:num>
  <w:num w:numId="12">
    <w:abstractNumId w:val="40"/>
  </w:num>
  <w:num w:numId="13">
    <w:abstractNumId w:val="30"/>
  </w:num>
  <w:num w:numId="14">
    <w:abstractNumId w:val="28"/>
  </w:num>
  <w:num w:numId="15">
    <w:abstractNumId w:val="31"/>
  </w:num>
  <w:num w:numId="16">
    <w:abstractNumId w:val="16"/>
  </w:num>
  <w:num w:numId="17">
    <w:abstractNumId w:val="20"/>
  </w:num>
  <w:num w:numId="18">
    <w:abstractNumId w:val="29"/>
  </w:num>
  <w:num w:numId="19">
    <w:abstractNumId w:val="12"/>
  </w:num>
  <w:num w:numId="20">
    <w:abstractNumId w:val="10"/>
  </w:num>
  <w:num w:numId="21">
    <w:abstractNumId w:val="22"/>
  </w:num>
  <w:num w:numId="22">
    <w:abstractNumId w:val="38"/>
  </w:num>
  <w:num w:numId="23">
    <w:abstractNumId w:val="32"/>
  </w:num>
  <w:num w:numId="24">
    <w:abstractNumId w:val="13"/>
  </w:num>
  <w:num w:numId="25">
    <w:abstractNumId w:val="7"/>
  </w:num>
  <w:num w:numId="26">
    <w:abstractNumId w:val="8"/>
  </w:num>
  <w:num w:numId="27">
    <w:abstractNumId w:val="21"/>
  </w:num>
  <w:num w:numId="28">
    <w:abstractNumId w:val="9"/>
  </w:num>
  <w:num w:numId="29">
    <w:abstractNumId w:val="34"/>
  </w:num>
  <w:num w:numId="30">
    <w:abstractNumId w:val="17"/>
  </w:num>
  <w:num w:numId="31">
    <w:abstractNumId w:val="26"/>
  </w:num>
  <w:num w:numId="32">
    <w:abstractNumId w:val="19"/>
  </w:num>
  <w:num w:numId="3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7"/>
  </w:num>
  <w:num w:numId="36">
    <w:abstractNumId w:val="15"/>
  </w:num>
  <w:num w:numId="37">
    <w:abstractNumId w:val="23"/>
  </w:num>
  <w:num w:numId="38">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E10"/>
    <w:rsid w:val="0005191F"/>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76A2"/>
    <w:rsid w:val="00290E26"/>
    <w:rsid w:val="002920F3"/>
    <w:rsid w:val="00292262"/>
    <w:rsid w:val="002957E9"/>
    <w:rsid w:val="00295AE8"/>
    <w:rsid w:val="00297287"/>
    <w:rsid w:val="002A45FA"/>
    <w:rsid w:val="002A4E25"/>
    <w:rsid w:val="002B0A59"/>
    <w:rsid w:val="002B2827"/>
    <w:rsid w:val="002B2D69"/>
    <w:rsid w:val="002B6049"/>
    <w:rsid w:val="002C01BD"/>
    <w:rsid w:val="002C19F5"/>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4BC"/>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1"/>
    <w:rsid w:val="004807E4"/>
    <w:rsid w:val="004816B7"/>
    <w:rsid w:val="00482466"/>
    <w:rsid w:val="00483C15"/>
    <w:rsid w:val="00483DFD"/>
    <w:rsid w:val="00484BA9"/>
    <w:rsid w:val="00485DB4"/>
    <w:rsid w:val="0048659D"/>
    <w:rsid w:val="00486983"/>
    <w:rsid w:val="004942BC"/>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18D2"/>
    <w:rsid w:val="005B32B5"/>
    <w:rsid w:val="005B3E11"/>
    <w:rsid w:val="005B48AC"/>
    <w:rsid w:val="005B4F16"/>
    <w:rsid w:val="005C34B9"/>
    <w:rsid w:val="005C46D1"/>
    <w:rsid w:val="005C4E3F"/>
    <w:rsid w:val="005C53CA"/>
    <w:rsid w:val="005C5CC4"/>
    <w:rsid w:val="005C6B90"/>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1570"/>
    <w:rsid w:val="007C2422"/>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0B8"/>
    <w:rsid w:val="0093026C"/>
    <w:rsid w:val="009314BE"/>
    <w:rsid w:val="00931F38"/>
    <w:rsid w:val="00932021"/>
    <w:rsid w:val="0093387B"/>
    <w:rsid w:val="00933BAA"/>
    <w:rsid w:val="00934808"/>
    <w:rsid w:val="009351FA"/>
    <w:rsid w:val="00935F66"/>
    <w:rsid w:val="009372AB"/>
    <w:rsid w:val="0094076F"/>
    <w:rsid w:val="0094121E"/>
    <w:rsid w:val="00943B45"/>
    <w:rsid w:val="00944BF6"/>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1FC5"/>
    <w:rsid w:val="00DA5808"/>
    <w:rsid w:val="00DA61BF"/>
    <w:rsid w:val="00DA6819"/>
    <w:rsid w:val="00DB00FD"/>
    <w:rsid w:val="00DB1E2F"/>
    <w:rsid w:val="00DB2603"/>
    <w:rsid w:val="00DB3198"/>
    <w:rsid w:val="00DB47DA"/>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E2FB92-22B7-45C6-9FAD-C91C7DFA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B629D66-8277-4821-A1C6-A83DE8C4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46</Pages>
  <Words>4557</Words>
  <Characters>25981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30478</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66</cp:revision>
  <cp:lastPrinted>2015-10-04T12:14:00Z</cp:lastPrinted>
  <dcterms:created xsi:type="dcterms:W3CDTF">2015-09-23T08:21:00Z</dcterms:created>
  <dcterms:modified xsi:type="dcterms:W3CDTF">2015-10-06T09:15:00Z</dcterms:modified>
</cp:coreProperties>
</file>