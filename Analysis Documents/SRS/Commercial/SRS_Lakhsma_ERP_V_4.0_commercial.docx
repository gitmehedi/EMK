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proofErr w:type="spellStart"/>
      <w:r w:rsidR="008705D0" w:rsidRPr="004B64F0">
        <w:rPr>
          <w:rFonts w:asciiTheme="minorHAnsi" w:hAnsiTheme="minorHAnsi" w:cs="Tahoma"/>
          <w:b/>
          <w:sz w:val="32"/>
          <w:szCs w:val="32"/>
        </w:rPr>
        <w:t>Lakhsma</w:t>
      </w:r>
      <w:proofErr w:type="spellEnd"/>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CF291B">
        <w:rPr>
          <w:rFonts w:asciiTheme="minorHAnsi" w:hAnsiTheme="minorHAnsi" w:cs="Tahoma"/>
          <w:sz w:val="32"/>
          <w:szCs w:val="32"/>
        </w:rPr>
        <w:t>Commercial</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3259D6"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4</w:t>
      </w:r>
      <w:r w:rsidR="0023635F">
        <w:rPr>
          <w:rFonts w:asciiTheme="minorHAnsi" w:hAnsiTheme="minorHAnsi" w:cs="Tahoma"/>
          <w:b/>
          <w:color w:val="E36C0A"/>
          <w:sz w:val="32"/>
          <w:szCs w:val="32"/>
        </w:rPr>
        <w:t>.</w:t>
      </w:r>
      <w:r w:rsidR="006C2C7D">
        <w:rPr>
          <w:rFonts w:asciiTheme="minorHAnsi" w:hAnsiTheme="minorHAnsi" w:cs="Tahoma"/>
          <w:b/>
          <w:color w:val="E36C0A"/>
          <w:sz w:val="32"/>
          <w:szCs w:val="32"/>
        </w:rPr>
        <w:t>0</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3259D6">
        <w:rPr>
          <w:rFonts w:asciiTheme="minorHAnsi" w:hAnsiTheme="minorHAnsi" w:cs="Tahoma"/>
          <w:b/>
          <w:color w:val="E36C0A"/>
          <w:sz w:val="32"/>
          <w:szCs w:val="32"/>
        </w:rPr>
        <w:t>April 13</w:t>
      </w:r>
      <w:r w:rsidR="00741B5D" w:rsidRPr="004B64F0">
        <w:rPr>
          <w:rFonts w:asciiTheme="minorHAnsi" w:hAnsiTheme="minorHAnsi" w:cs="Tahoma"/>
          <w:b/>
          <w:color w:val="E36C0A"/>
          <w:sz w:val="32"/>
          <w:szCs w:val="32"/>
        </w:rPr>
        <w:t>, 201</w:t>
      </w:r>
      <w:r w:rsidR="003259D6">
        <w:rPr>
          <w:rFonts w:asciiTheme="minorHAnsi" w:hAnsiTheme="minorHAnsi" w:cs="Tahoma"/>
          <w:b/>
          <w:color w:val="E36C0A"/>
          <w:sz w:val="32"/>
          <w:szCs w:val="32"/>
        </w:rPr>
        <w:t>6</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TK </w:t>
      </w:r>
      <w:proofErr w:type="spellStart"/>
      <w:r w:rsidRPr="004B64F0">
        <w:rPr>
          <w:rFonts w:asciiTheme="minorHAnsi" w:eastAsia="Times New Roman" w:hAnsiTheme="minorHAnsi" w:cs="Tahoma"/>
          <w:color w:val="3D85C6"/>
          <w:sz w:val="28"/>
          <w:szCs w:val="28"/>
          <w:lang w:bidi="bn-IN"/>
        </w:rPr>
        <w:t>Bhaban</w:t>
      </w:r>
      <w:proofErr w:type="spellEnd"/>
      <w:r w:rsidRPr="004B64F0">
        <w:rPr>
          <w:rFonts w:asciiTheme="minorHAnsi" w:eastAsia="Times New Roman" w:hAnsiTheme="minorHAnsi" w:cs="Tahoma"/>
          <w:color w:val="3D85C6"/>
          <w:sz w:val="28"/>
          <w:szCs w:val="28"/>
          <w:lang w:bidi="bn-IN"/>
        </w:rPr>
        <w:t xml:space="preserve">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13 </w:t>
      </w:r>
      <w:proofErr w:type="spellStart"/>
      <w:r w:rsidRPr="004B64F0">
        <w:rPr>
          <w:rFonts w:asciiTheme="minorHAnsi" w:eastAsia="Times New Roman" w:hAnsiTheme="minorHAnsi" w:cs="Tahoma"/>
          <w:color w:val="3D85C6"/>
          <w:sz w:val="28"/>
          <w:szCs w:val="28"/>
          <w:lang w:bidi="bn-IN"/>
        </w:rPr>
        <w:t>Kazi</w:t>
      </w:r>
      <w:proofErr w:type="spellEnd"/>
      <w:r w:rsidRPr="004B64F0">
        <w:rPr>
          <w:rFonts w:asciiTheme="minorHAnsi" w:eastAsia="Times New Roman" w:hAnsiTheme="minorHAnsi" w:cs="Tahoma"/>
          <w:color w:val="3D85C6"/>
          <w:sz w:val="28"/>
          <w:szCs w:val="28"/>
          <w:lang w:bidi="bn-IN"/>
        </w:rPr>
        <w:t xml:space="preserve"> </w:t>
      </w:r>
      <w:proofErr w:type="spellStart"/>
      <w:r w:rsidRPr="004B64F0">
        <w:rPr>
          <w:rFonts w:asciiTheme="minorHAnsi" w:eastAsia="Times New Roman" w:hAnsiTheme="minorHAnsi" w:cs="Tahoma"/>
          <w:color w:val="3D85C6"/>
          <w:sz w:val="28"/>
          <w:szCs w:val="28"/>
          <w:lang w:bidi="bn-IN"/>
        </w:rPr>
        <w:t>Nazrul</w:t>
      </w:r>
      <w:proofErr w:type="spellEnd"/>
      <w:r w:rsidRPr="004B64F0">
        <w:rPr>
          <w:rFonts w:asciiTheme="minorHAnsi" w:eastAsia="Times New Roman" w:hAnsiTheme="minorHAnsi" w:cs="Tahoma"/>
          <w:color w:val="3D85C6"/>
          <w:sz w:val="28"/>
          <w:szCs w:val="28"/>
          <w:lang w:bidi="bn-IN"/>
        </w:rPr>
        <w:t xml:space="preserve"> Islam Avenue,</w:t>
      </w:r>
    </w:p>
    <w:p w:rsidR="00EE5E49" w:rsidRPr="004B64F0" w:rsidRDefault="00EE5E49" w:rsidP="00EE5E49">
      <w:pPr>
        <w:spacing w:after="0"/>
        <w:jc w:val="center"/>
        <w:rPr>
          <w:rFonts w:asciiTheme="minorHAnsi" w:eastAsia="Times New Roman" w:hAnsiTheme="minorHAnsi" w:cs="Tahoma"/>
          <w:sz w:val="28"/>
          <w:szCs w:val="28"/>
          <w:lang w:bidi="bn-IN"/>
        </w:rPr>
      </w:pPr>
      <w:proofErr w:type="spellStart"/>
      <w:r w:rsidRPr="004B64F0">
        <w:rPr>
          <w:rFonts w:asciiTheme="minorHAnsi" w:eastAsia="Times New Roman" w:hAnsiTheme="minorHAnsi" w:cs="Tahoma"/>
          <w:color w:val="3D85C6"/>
          <w:sz w:val="28"/>
          <w:szCs w:val="28"/>
          <w:lang w:bidi="bn-IN"/>
        </w:rPr>
        <w:t>Kawran</w:t>
      </w:r>
      <w:proofErr w:type="spellEnd"/>
      <w:r w:rsidRPr="004B64F0">
        <w:rPr>
          <w:rFonts w:asciiTheme="minorHAnsi" w:eastAsia="Times New Roman" w:hAnsiTheme="minorHAnsi" w:cs="Tahoma"/>
          <w:color w:val="3D85C6"/>
          <w:sz w:val="28"/>
          <w:szCs w:val="28"/>
          <w:lang w:bidi="bn-IN"/>
        </w:rPr>
        <w:t xml:space="preserve">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proofErr w:type="gramStart"/>
      <w:r w:rsidRPr="004B64F0">
        <w:rPr>
          <w:rFonts w:asciiTheme="minorHAnsi" w:eastAsia="Times New Roman" w:hAnsiTheme="minorHAnsi" w:cs="Tahoma"/>
          <w:color w:val="3D85C6"/>
          <w:sz w:val="28"/>
          <w:szCs w:val="28"/>
          <w:lang w:bidi="bn-IN"/>
        </w:rPr>
        <w:t>web</w:t>
      </w:r>
      <w:proofErr w:type="gramEnd"/>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19198C" w:rsidRDefault="00E73221">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48319425" w:history="1">
        <w:r w:rsidR="0019198C" w:rsidRPr="0017357F">
          <w:rPr>
            <w:rStyle w:val="Hyperlink"/>
            <w:rFonts w:cs="Tahoma"/>
            <w:noProof/>
          </w:rPr>
          <w:t>Document Release History</w:t>
        </w:r>
        <w:r w:rsidR="0019198C">
          <w:rPr>
            <w:noProof/>
            <w:webHidden/>
          </w:rPr>
          <w:tab/>
        </w:r>
        <w:r w:rsidR="0019198C">
          <w:rPr>
            <w:noProof/>
            <w:webHidden/>
          </w:rPr>
          <w:fldChar w:fldCharType="begin"/>
        </w:r>
        <w:r w:rsidR="0019198C">
          <w:rPr>
            <w:noProof/>
            <w:webHidden/>
          </w:rPr>
          <w:instrText xml:space="preserve"> PAGEREF _Toc448319425 \h </w:instrText>
        </w:r>
        <w:r w:rsidR="0019198C">
          <w:rPr>
            <w:noProof/>
            <w:webHidden/>
          </w:rPr>
        </w:r>
        <w:r w:rsidR="0019198C">
          <w:rPr>
            <w:noProof/>
            <w:webHidden/>
          </w:rPr>
          <w:fldChar w:fldCharType="separate"/>
        </w:r>
        <w:r w:rsidR="0019198C">
          <w:rPr>
            <w:noProof/>
            <w:webHidden/>
          </w:rPr>
          <w:t>5</w:t>
        </w:r>
        <w:r w:rsidR="0019198C">
          <w:rPr>
            <w:noProof/>
            <w:webHidden/>
          </w:rPr>
          <w:fldChar w:fldCharType="end"/>
        </w:r>
      </w:hyperlink>
    </w:p>
    <w:p w:rsidR="0019198C" w:rsidRDefault="0019198C">
      <w:pPr>
        <w:pStyle w:val="TOC1"/>
        <w:rPr>
          <w:rFonts w:asciiTheme="minorHAnsi" w:eastAsiaTheme="minorEastAsia" w:hAnsiTheme="minorHAnsi" w:cstheme="minorBidi"/>
          <w:noProof/>
        </w:rPr>
      </w:pPr>
      <w:hyperlink w:anchor="_Toc448319426" w:history="1">
        <w:r w:rsidRPr="0017357F">
          <w:rPr>
            <w:rStyle w:val="Hyperlink"/>
            <w:noProof/>
          </w:rPr>
          <w:t>Abbreviation</w:t>
        </w:r>
        <w:r>
          <w:rPr>
            <w:noProof/>
            <w:webHidden/>
          </w:rPr>
          <w:tab/>
        </w:r>
        <w:r>
          <w:rPr>
            <w:noProof/>
            <w:webHidden/>
          </w:rPr>
          <w:fldChar w:fldCharType="begin"/>
        </w:r>
        <w:r>
          <w:rPr>
            <w:noProof/>
            <w:webHidden/>
          </w:rPr>
          <w:instrText xml:space="preserve"> PAGEREF _Toc448319426 \h </w:instrText>
        </w:r>
        <w:r>
          <w:rPr>
            <w:noProof/>
            <w:webHidden/>
          </w:rPr>
        </w:r>
        <w:r>
          <w:rPr>
            <w:noProof/>
            <w:webHidden/>
          </w:rPr>
          <w:fldChar w:fldCharType="separate"/>
        </w:r>
        <w:r>
          <w:rPr>
            <w:noProof/>
            <w:webHidden/>
          </w:rPr>
          <w:t>6</w:t>
        </w:r>
        <w:r>
          <w:rPr>
            <w:noProof/>
            <w:webHidden/>
          </w:rPr>
          <w:fldChar w:fldCharType="end"/>
        </w:r>
      </w:hyperlink>
    </w:p>
    <w:p w:rsidR="0019198C" w:rsidRDefault="0019198C">
      <w:pPr>
        <w:pStyle w:val="TOC1"/>
        <w:rPr>
          <w:rFonts w:asciiTheme="minorHAnsi" w:eastAsiaTheme="minorEastAsia" w:hAnsiTheme="minorHAnsi" w:cstheme="minorBidi"/>
          <w:noProof/>
        </w:rPr>
      </w:pPr>
      <w:hyperlink w:anchor="_Toc448319427" w:history="1">
        <w:r w:rsidRPr="0017357F">
          <w:rPr>
            <w:rStyle w:val="Hyperlink"/>
            <w:noProof/>
          </w:rPr>
          <w:t>1.0</w:t>
        </w:r>
        <w:r>
          <w:rPr>
            <w:rFonts w:asciiTheme="minorHAnsi" w:eastAsiaTheme="minorEastAsia" w:hAnsiTheme="minorHAnsi" w:cstheme="minorBidi"/>
            <w:noProof/>
          </w:rPr>
          <w:tab/>
        </w:r>
        <w:r w:rsidRPr="0017357F">
          <w:rPr>
            <w:rStyle w:val="Hyperlink"/>
            <w:noProof/>
          </w:rPr>
          <w:t>Introduction</w:t>
        </w:r>
        <w:r>
          <w:rPr>
            <w:noProof/>
            <w:webHidden/>
          </w:rPr>
          <w:tab/>
        </w:r>
        <w:r>
          <w:rPr>
            <w:noProof/>
            <w:webHidden/>
          </w:rPr>
          <w:fldChar w:fldCharType="begin"/>
        </w:r>
        <w:r>
          <w:rPr>
            <w:noProof/>
            <w:webHidden/>
          </w:rPr>
          <w:instrText xml:space="preserve"> PAGEREF _Toc448319427 \h </w:instrText>
        </w:r>
        <w:r>
          <w:rPr>
            <w:noProof/>
            <w:webHidden/>
          </w:rPr>
        </w:r>
        <w:r>
          <w:rPr>
            <w:noProof/>
            <w:webHidden/>
          </w:rPr>
          <w:fldChar w:fldCharType="separate"/>
        </w:r>
        <w:r>
          <w:rPr>
            <w:noProof/>
            <w:webHidden/>
          </w:rPr>
          <w:t>7</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28" w:history="1">
        <w:r w:rsidRPr="0017357F">
          <w:rPr>
            <w:rStyle w:val="Hyperlink"/>
            <w:noProof/>
          </w:rPr>
          <w:t>1.1</w:t>
        </w:r>
        <w:r>
          <w:rPr>
            <w:rFonts w:asciiTheme="minorHAnsi" w:eastAsiaTheme="minorEastAsia" w:hAnsiTheme="minorHAnsi" w:cstheme="minorBidi"/>
            <w:noProof/>
          </w:rPr>
          <w:tab/>
        </w:r>
        <w:r w:rsidRPr="0017357F">
          <w:rPr>
            <w:rStyle w:val="Hyperlink"/>
            <w:noProof/>
          </w:rPr>
          <w:t>Purpose of SRS</w:t>
        </w:r>
        <w:r>
          <w:rPr>
            <w:noProof/>
            <w:webHidden/>
          </w:rPr>
          <w:tab/>
        </w:r>
        <w:r>
          <w:rPr>
            <w:noProof/>
            <w:webHidden/>
          </w:rPr>
          <w:fldChar w:fldCharType="begin"/>
        </w:r>
        <w:r>
          <w:rPr>
            <w:noProof/>
            <w:webHidden/>
          </w:rPr>
          <w:instrText xml:space="preserve"> PAGEREF _Toc448319428 \h </w:instrText>
        </w:r>
        <w:r>
          <w:rPr>
            <w:noProof/>
            <w:webHidden/>
          </w:rPr>
        </w:r>
        <w:r>
          <w:rPr>
            <w:noProof/>
            <w:webHidden/>
          </w:rPr>
          <w:fldChar w:fldCharType="separate"/>
        </w:r>
        <w:r>
          <w:rPr>
            <w:noProof/>
            <w:webHidden/>
          </w:rPr>
          <w:t>7</w:t>
        </w:r>
        <w:r>
          <w:rPr>
            <w:noProof/>
            <w:webHidden/>
          </w:rPr>
          <w:fldChar w:fldCharType="end"/>
        </w:r>
      </w:hyperlink>
    </w:p>
    <w:p w:rsidR="0019198C" w:rsidRDefault="0019198C">
      <w:pPr>
        <w:pStyle w:val="TOC1"/>
        <w:rPr>
          <w:rFonts w:asciiTheme="minorHAnsi" w:eastAsiaTheme="minorEastAsia" w:hAnsiTheme="minorHAnsi" w:cstheme="minorBidi"/>
          <w:noProof/>
        </w:rPr>
      </w:pPr>
      <w:hyperlink w:anchor="_Toc448319429" w:history="1">
        <w:r w:rsidRPr="0017357F">
          <w:rPr>
            <w:rStyle w:val="Hyperlink"/>
            <w:noProof/>
          </w:rPr>
          <w:t>2.0</w:t>
        </w:r>
        <w:r>
          <w:rPr>
            <w:rFonts w:asciiTheme="minorHAnsi" w:eastAsiaTheme="minorEastAsia" w:hAnsiTheme="minorHAnsi" w:cstheme="minorBidi"/>
            <w:noProof/>
          </w:rPr>
          <w:tab/>
        </w:r>
        <w:r w:rsidRPr="0017357F">
          <w:rPr>
            <w:rStyle w:val="Hyperlink"/>
            <w:noProof/>
          </w:rPr>
          <w:t>Commercial</w:t>
        </w:r>
        <w:r>
          <w:rPr>
            <w:noProof/>
            <w:webHidden/>
          </w:rPr>
          <w:tab/>
        </w:r>
        <w:r>
          <w:rPr>
            <w:noProof/>
            <w:webHidden/>
          </w:rPr>
          <w:fldChar w:fldCharType="begin"/>
        </w:r>
        <w:r>
          <w:rPr>
            <w:noProof/>
            <w:webHidden/>
          </w:rPr>
          <w:instrText xml:space="preserve"> PAGEREF _Toc448319429 \h </w:instrText>
        </w:r>
        <w:r>
          <w:rPr>
            <w:noProof/>
            <w:webHidden/>
          </w:rPr>
        </w:r>
        <w:r>
          <w:rPr>
            <w:noProof/>
            <w:webHidden/>
          </w:rPr>
          <w:fldChar w:fldCharType="separate"/>
        </w:r>
        <w:r>
          <w:rPr>
            <w:noProof/>
            <w:webHidden/>
          </w:rPr>
          <w:t>8</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30" w:history="1">
        <w:r w:rsidRPr="0017357F">
          <w:rPr>
            <w:rStyle w:val="Hyperlink"/>
            <w:noProof/>
          </w:rPr>
          <w:t>2.1</w:t>
        </w:r>
        <w:r>
          <w:rPr>
            <w:rFonts w:asciiTheme="minorHAnsi" w:eastAsiaTheme="minorEastAsia" w:hAnsiTheme="minorHAnsi" w:cstheme="minorBidi"/>
            <w:noProof/>
          </w:rPr>
          <w:tab/>
        </w:r>
        <w:r w:rsidRPr="0017357F">
          <w:rPr>
            <w:rStyle w:val="Hyperlink"/>
            <w:noProof/>
          </w:rPr>
          <w:t>Overview</w:t>
        </w:r>
        <w:r>
          <w:rPr>
            <w:noProof/>
            <w:webHidden/>
          </w:rPr>
          <w:tab/>
        </w:r>
        <w:r>
          <w:rPr>
            <w:noProof/>
            <w:webHidden/>
          </w:rPr>
          <w:fldChar w:fldCharType="begin"/>
        </w:r>
        <w:r>
          <w:rPr>
            <w:noProof/>
            <w:webHidden/>
          </w:rPr>
          <w:instrText xml:space="preserve"> PAGEREF _Toc448319430 \h </w:instrText>
        </w:r>
        <w:r>
          <w:rPr>
            <w:noProof/>
            <w:webHidden/>
          </w:rPr>
        </w:r>
        <w:r>
          <w:rPr>
            <w:noProof/>
            <w:webHidden/>
          </w:rPr>
          <w:fldChar w:fldCharType="separate"/>
        </w:r>
        <w:r>
          <w:rPr>
            <w:noProof/>
            <w:webHidden/>
          </w:rPr>
          <w:t>8</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31" w:history="1">
        <w:r w:rsidRPr="0017357F">
          <w:rPr>
            <w:rStyle w:val="Hyperlink"/>
            <w:noProof/>
          </w:rPr>
          <w:t>2.2</w:t>
        </w:r>
        <w:r>
          <w:rPr>
            <w:rFonts w:asciiTheme="minorHAnsi" w:eastAsiaTheme="minorEastAsia" w:hAnsiTheme="minorHAnsi" w:cstheme="minorBidi"/>
            <w:noProof/>
          </w:rPr>
          <w:tab/>
        </w:r>
        <w:r w:rsidRPr="0017357F">
          <w:rPr>
            <w:rStyle w:val="Hyperlink"/>
            <w:noProof/>
          </w:rPr>
          <w:t>Functional features of Commercial modules are given below (actor wise)</w:t>
        </w:r>
        <w:r>
          <w:rPr>
            <w:noProof/>
            <w:webHidden/>
          </w:rPr>
          <w:tab/>
        </w:r>
        <w:r>
          <w:rPr>
            <w:noProof/>
            <w:webHidden/>
          </w:rPr>
          <w:fldChar w:fldCharType="begin"/>
        </w:r>
        <w:r>
          <w:rPr>
            <w:noProof/>
            <w:webHidden/>
          </w:rPr>
          <w:instrText xml:space="preserve"> PAGEREF _Toc448319431 \h </w:instrText>
        </w:r>
        <w:r>
          <w:rPr>
            <w:noProof/>
            <w:webHidden/>
          </w:rPr>
        </w:r>
        <w:r>
          <w:rPr>
            <w:noProof/>
            <w:webHidden/>
          </w:rPr>
          <w:fldChar w:fldCharType="separate"/>
        </w:r>
        <w:r>
          <w:rPr>
            <w:noProof/>
            <w:webHidden/>
          </w:rPr>
          <w:t>8</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32" w:history="1">
        <w:r w:rsidRPr="0017357F">
          <w:rPr>
            <w:rStyle w:val="Hyperlink"/>
            <w:noProof/>
          </w:rPr>
          <w:t>2.3</w:t>
        </w:r>
        <w:r>
          <w:rPr>
            <w:rFonts w:asciiTheme="minorHAnsi" w:eastAsiaTheme="minorEastAsia" w:hAnsiTheme="minorHAnsi" w:cstheme="minorBidi"/>
            <w:noProof/>
          </w:rPr>
          <w:tab/>
        </w:r>
        <w:r w:rsidRPr="0017357F">
          <w:rPr>
            <w:rStyle w:val="Hyperlink"/>
            <w:noProof/>
          </w:rPr>
          <w:t>Commercial Process flow</w:t>
        </w:r>
        <w:r>
          <w:rPr>
            <w:noProof/>
            <w:webHidden/>
          </w:rPr>
          <w:tab/>
        </w:r>
        <w:r>
          <w:rPr>
            <w:noProof/>
            <w:webHidden/>
          </w:rPr>
          <w:fldChar w:fldCharType="begin"/>
        </w:r>
        <w:r>
          <w:rPr>
            <w:noProof/>
            <w:webHidden/>
          </w:rPr>
          <w:instrText xml:space="preserve"> PAGEREF _Toc448319432 \h </w:instrText>
        </w:r>
        <w:r>
          <w:rPr>
            <w:noProof/>
            <w:webHidden/>
          </w:rPr>
        </w:r>
        <w:r>
          <w:rPr>
            <w:noProof/>
            <w:webHidden/>
          </w:rPr>
          <w:fldChar w:fldCharType="separate"/>
        </w:r>
        <w:r>
          <w:rPr>
            <w:noProof/>
            <w:webHidden/>
          </w:rPr>
          <w:t>8</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33" w:history="1">
        <w:r w:rsidRPr="0017357F">
          <w:rPr>
            <w:rStyle w:val="Hyperlink"/>
            <w:noProof/>
          </w:rPr>
          <w:t>2.4</w:t>
        </w:r>
        <w:r>
          <w:rPr>
            <w:rFonts w:asciiTheme="minorHAnsi" w:eastAsiaTheme="minorEastAsia" w:hAnsiTheme="minorHAnsi" w:cstheme="minorBidi"/>
            <w:noProof/>
          </w:rPr>
          <w:tab/>
        </w:r>
        <w:r w:rsidRPr="0017357F">
          <w:rPr>
            <w:rStyle w:val="Hyperlink"/>
            <w:noProof/>
          </w:rPr>
          <w:t>User Class</w:t>
        </w:r>
        <w:r>
          <w:rPr>
            <w:noProof/>
            <w:webHidden/>
          </w:rPr>
          <w:tab/>
        </w:r>
        <w:r>
          <w:rPr>
            <w:noProof/>
            <w:webHidden/>
          </w:rPr>
          <w:fldChar w:fldCharType="begin"/>
        </w:r>
        <w:r>
          <w:rPr>
            <w:noProof/>
            <w:webHidden/>
          </w:rPr>
          <w:instrText xml:space="preserve"> PAGEREF _Toc448319433 \h </w:instrText>
        </w:r>
        <w:r>
          <w:rPr>
            <w:noProof/>
            <w:webHidden/>
          </w:rPr>
        </w:r>
        <w:r>
          <w:rPr>
            <w:noProof/>
            <w:webHidden/>
          </w:rPr>
          <w:fldChar w:fldCharType="separate"/>
        </w:r>
        <w:r>
          <w:rPr>
            <w:noProof/>
            <w:webHidden/>
          </w:rPr>
          <w:t>9</w:t>
        </w:r>
        <w:r>
          <w:rPr>
            <w:noProof/>
            <w:webHidden/>
          </w:rPr>
          <w:fldChar w:fldCharType="end"/>
        </w:r>
      </w:hyperlink>
    </w:p>
    <w:p w:rsidR="0019198C" w:rsidRDefault="0019198C">
      <w:pPr>
        <w:pStyle w:val="TOC1"/>
        <w:rPr>
          <w:rFonts w:asciiTheme="minorHAnsi" w:eastAsiaTheme="minorEastAsia" w:hAnsiTheme="minorHAnsi" w:cstheme="minorBidi"/>
          <w:noProof/>
        </w:rPr>
      </w:pPr>
      <w:hyperlink w:anchor="_Toc448319434" w:history="1">
        <w:r w:rsidRPr="0017357F">
          <w:rPr>
            <w:rStyle w:val="Hyperlink"/>
            <w:noProof/>
          </w:rPr>
          <w:t>3.0</w:t>
        </w:r>
        <w:r>
          <w:rPr>
            <w:rFonts w:asciiTheme="minorHAnsi" w:eastAsiaTheme="minorEastAsia" w:hAnsiTheme="minorHAnsi" w:cstheme="minorBidi"/>
            <w:noProof/>
          </w:rPr>
          <w:tab/>
        </w:r>
        <w:r w:rsidRPr="0017357F">
          <w:rPr>
            <w:rStyle w:val="Hyperlink"/>
            <w:noProof/>
          </w:rPr>
          <w:t>Process Flow:</w:t>
        </w:r>
        <w:r>
          <w:rPr>
            <w:noProof/>
            <w:webHidden/>
          </w:rPr>
          <w:tab/>
        </w:r>
        <w:r>
          <w:rPr>
            <w:noProof/>
            <w:webHidden/>
          </w:rPr>
          <w:fldChar w:fldCharType="begin"/>
        </w:r>
        <w:r>
          <w:rPr>
            <w:noProof/>
            <w:webHidden/>
          </w:rPr>
          <w:instrText xml:space="preserve"> PAGEREF _Toc448319434 \h </w:instrText>
        </w:r>
        <w:r>
          <w:rPr>
            <w:noProof/>
            <w:webHidden/>
          </w:rPr>
        </w:r>
        <w:r>
          <w:rPr>
            <w:noProof/>
            <w:webHidden/>
          </w:rPr>
          <w:fldChar w:fldCharType="separate"/>
        </w:r>
        <w:r>
          <w:rPr>
            <w:noProof/>
            <w:webHidden/>
          </w:rPr>
          <w:t>10</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35" w:history="1">
        <w:r w:rsidRPr="0017357F">
          <w:rPr>
            <w:rStyle w:val="Hyperlink"/>
            <w:noProof/>
          </w:rPr>
          <w:t>3.1</w:t>
        </w:r>
        <w:r>
          <w:rPr>
            <w:rFonts w:asciiTheme="minorHAnsi" w:eastAsiaTheme="minorEastAsia" w:hAnsiTheme="minorHAnsi" w:cstheme="minorBidi"/>
            <w:noProof/>
          </w:rPr>
          <w:tab/>
        </w:r>
        <w:r w:rsidRPr="0017357F">
          <w:rPr>
            <w:rStyle w:val="Hyperlink"/>
            <w:noProof/>
          </w:rPr>
          <w:t>Overall Commercial Process Flow</w:t>
        </w:r>
        <w:r>
          <w:rPr>
            <w:noProof/>
            <w:webHidden/>
          </w:rPr>
          <w:tab/>
        </w:r>
        <w:r>
          <w:rPr>
            <w:noProof/>
            <w:webHidden/>
          </w:rPr>
          <w:fldChar w:fldCharType="begin"/>
        </w:r>
        <w:r>
          <w:rPr>
            <w:noProof/>
            <w:webHidden/>
          </w:rPr>
          <w:instrText xml:space="preserve"> PAGEREF _Toc448319435 \h </w:instrText>
        </w:r>
        <w:r>
          <w:rPr>
            <w:noProof/>
            <w:webHidden/>
          </w:rPr>
        </w:r>
        <w:r>
          <w:rPr>
            <w:noProof/>
            <w:webHidden/>
          </w:rPr>
          <w:fldChar w:fldCharType="separate"/>
        </w:r>
        <w:r>
          <w:rPr>
            <w:noProof/>
            <w:webHidden/>
          </w:rPr>
          <w:t>10</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36" w:history="1">
        <w:r w:rsidRPr="0017357F">
          <w:rPr>
            <w:rStyle w:val="Hyperlink"/>
            <w:noProof/>
          </w:rPr>
          <w:t>3.2</w:t>
        </w:r>
        <w:r>
          <w:rPr>
            <w:rFonts w:asciiTheme="minorHAnsi" w:eastAsiaTheme="minorEastAsia" w:hAnsiTheme="minorHAnsi" w:cstheme="minorBidi"/>
            <w:noProof/>
          </w:rPr>
          <w:tab/>
        </w:r>
        <w:r w:rsidRPr="0017357F">
          <w:rPr>
            <w:rStyle w:val="Hyperlink"/>
            <w:noProof/>
          </w:rPr>
          <w:t>Sales Contact Process Details:</w:t>
        </w:r>
        <w:r>
          <w:rPr>
            <w:noProof/>
            <w:webHidden/>
          </w:rPr>
          <w:tab/>
        </w:r>
        <w:r>
          <w:rPr>
            <w:noProof/>
            <w:webHidden/>
          </w:rPr>
          <w:fldChar w:fldCharType="begin"/>
        </w:r>
        <w:r>
          <w:rPr>
            <w:noProof/>
            <w:webHidden/>
          </w:rPr>
          <w:instrText xml:space="preserve"> PAGEREF _Toc448319436 \h </w:instrText>
        </w:r>
        <w:r>
          <w:rPr>
            <w:noProof/>
            <w:webHidden/>
          </w:rPr>
        </w:r>
        <w:r>
          <w:rPr>
            <w:noProof/>
            <w:webHidden/>
          </w:rPr>
          <w:fldChar w:fldCharType="separate"/>
        </w:r>
        <w:r>
          <w:rPr>
            <w:noProof/>
            <w:webHidden/>
          </w:rPr>
          <w:t>11</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37" w:history="1">
        <w:r w:rsidRPr="0017357F">
          <w:rPr>
            <w:rStyle w:val="Hyperlink"/>
            <w:noProof/>
          </w:rPr>
          <w:t>3.3</w:t>
        </w:r>
        <w:r>
          <w:rPr>
            <w:rFonts w:asciiTheme="minorHAnsi" w:eastAsiaTheme="minorEastAsia" w:hAnsiTheme="minorHAnsi" w:cstheme="minorBidi"/>
            <w:noProof/>
          </w:rPr>
          <w:tab/>
        </w:r>
        <w:r w:rsidRPr="0017357F">
          <w:rPr>
            <w:rStyle w:val="Hyperlink"/>
            <w:noProof/>
          </w:rPr>
          <w:t>Master LC Process details:</w:t>
        </w:r>
        <w:r>
          <w:rPr>
            <w:noProof/>
            <w:webHidden/>
          </w:rPr>
          <w:tab/>
        </w:r>
        <w:r>
          <w:rPr>
            <w:noProof/>
            <w:webHidden/>
          </w:rPr>
          <w:fldChar w:fldCharType="begin"/>
        </w:r>
        <w:r>
          <w:rPr>
            <w:noProof/>
            <w:webHidden/>
          </w:rPr>
          <w:instrText xml:space="preserve"> PAGEREF _Toc448319437 \h </w:instrText>
        </w:r>
        <w:r>
          <w:rPr>
            <w:noProof/>
            <w:webHidden/>
          </w:rPr>
        </w:r>
        <w:r>
          <w:rPr>
            <w:noProof/>
            <w:webHidden/>
          </w:rPr>
          <w:fldChar w:fldCharType="separate"/>
        </w:r>
        <w:r>
          <w:rPr>
            <w:noProof/>
            <w:webHidden/>
          </w:rPr>
          <w:t>12</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38" w:history="1">
        <w:r w:rsidRPr="0017357F">
          <w:rPr>
            <w:rStyle w:val="Hyperlink"/>
            <w:noProof/>
          </w:rPr>
          <w:t>3.4</w:t>
        </w:r>
        <w:r>
          <w:rPr>
            <w:rFonts w:asciiTheme="minorHAnsi" w:eastAsiaTheme="minorEastAsia" w:hAnsiTheme="minorHAnsi" w:cstheme="minorBidi"/>
            <w:noProof/>
          </w:rPr>
          <w:tab/>
        </w:r>
        <w:r w:rsidRPr="0017357F">
          <w:rPr>
            <w:rStyle w:val="Hyperlink"/>
            <w:noProof/>
          </w:rPr>
          <w:t>TT Process for Export:</w:t>
        </w:r>
        <w:r>
          <w:rPr>
            <w:noProof/>
            <w:webHidden/>
          </w:rPr>
          <w:tab/>
        </w:r>
        <w:r>
          <w:rPr>
            <w:noProof/>
            <w:webHidden/>
          </w:rPr>
          <w:fldChar w:fldCharType="begin"/>
        </w:r>
        <w:r>
          <w:rPr>
            <w:noProof/>
            <w:webHidden/>
          </w:rPr>
          <w:instrText xml:space="preserve"> PAGEREF _Toc448319438 \h </w:instrText>
        </w:r>
        <w:r>
          <w:rPr>
            <w:noProof/>
            <w:webHidden/>
          </w:rPr>
        </w:r>
        <w:r>
          <w:rPr>
            <w:noProof/>
            <w:webHidden/>
          </w:rPr>
          <w:fldChar w:fldCharType="separate"/>
        </w:r>
        <w:r>
          <w:rPr>
            <w:noProof/>
            <w:webHidden/>
          </w:rPr>
          <w:t>13</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39" w:history="1">
        <w:r w:rsidRPr="0017357F">
          <w:rPr>
            <w:rStyle w:val="Hyperlink"/>
            <w:noProof/>
          </w:rPr>
          <w:t>3.5</w:t>
        </w:r>
        <w:r>
          <w:rPr>
            <w:rFonts w:asciiTheme="minorHAnsi" w:eastAsiaTheme="minorEastAsia" w:hAnsiTheme="minorHAnsi" w:cstheme="minorBidi"/>
            <w:noProof/>
          </w:rPr>
          <w:tab/>
        </w:r>
        <w:r w:rsidRPr="0017357F">
          <w:rPr>
            <w:rStyle w:val="Hyperlink"/>
            <w:noProof/>
          </w:rPr>
          <w:t>Import LC Process:</w:t>
        </w:r>
        <w:r>
          <w:rPr>
            <w:noProof/>
            <w:webHidden/>
          </w:rPr>
          <w:tab/>
        </w:r>
        <w:r>
          <w:rPr>
            <w:noProof/>
            <w:webHidden/>
          </w:rPr>
          <w:fldChar w:fldCharType="begin"/>
        </w:r>
        <w:r>
          <w:rPr>
            <w:noProof/>
            <w:webHidden/>
          </w:rPr>
          <w:instrText xml:space="preserve"> PAGEREF _Toc448319439 \h </w:instrText>
        </w:r>
        <w:r>
          <w:rPr>
            <w:noProof/>
            <w:webHidden/>
          </w:rPr>
        </w:r>
        <w:r>
          <w:rPr>
            <w:noProof/>
            <w:webHidden/>
          </w:rPr>
          <w:fldChar w:fldCharType="separate"/>
        </w:r>
        <w:r>
          <w:rPr>
            <w:noProof/>
            <w:webHidden/>
          </w:rPr>
          <w:t>14</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40" w:history="1">
        <w:r w:rsidRPr="0017357F">
          <w:rPr>
            <w:rStyle w:val="Hyperlink"/>
            <w:noProof/>
          </w:rPr>
          <w:t>3.6</w:t>
        </w:r>
        <w:r>
          <w:rPr>
            <w:rFonts w:asciiTheme="minorHAnsi" w:eastAsiaTheme="minorEastAsia" w:hAnsiTheme="minorHAnsi" w:cstheme="minorBidi"/>
            <w:noProof/>
          </w:rPr>
          <w:tab/>
        </w:r>
        <w:r w:rsidRPr="0017357F">
          <w:rPr>
            <w:rStyle w:val="Hyperlink"/>
            <w:noProof/>
          </w:rPr>
          <w:t>BBLC Process:</w:t>
        </w:r>
        <w:r>
          <w:rPr>
            <w:noProof/>
            <w:webHidden/>
          </w:rPr>
          <w:tab/>
        </w:r>
        <w:r>
          <w:rPr>
            <w:noProof/>
            <w:webHidden/>
          </w:rPr>
          <w:fldChar w:fldCharType="begin"/>
        </w:r>
        <w:r>
          <w:rPr>
            <w:noProof/>
            <w:webHidden/>
          </w:rPr>
          <w:instrText xml:space="preserve"> PAGEREF _Toc448319440 \h </w:instrText>
        </w:r>
        <w:r>
          <w:rPr>
            <w:noProof/>
            <w:webHidden/>
          </w:rPr>
        </w:r>
        <w:r>
          <w:rPr>
            <w:noProof/>
            <w:webHidden/>
          </w:rPr>
          <w:fldChar w:fldCharType="separate"/>
        </w:r>
        <w:r>
          <w:rPr>
            <w:noProof/>
            <w:webHidden/>
          </w:rPr>
          <w:t>15</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41" w:history="1">
        <w:r w:rsidRPr="0017357F">
          <w:rPr>
            <w:rStyle w:val="Hyperlink"/>
            <w:noProof/>
          </w:rPr>
          <w:t>3.7</w:t>
        </w:r>
        <w:r>
          <w:rPr>
            <w:rFonts w:asciiTheme="minorHAnsi" w:eastAsiaTheme="minorEastAsia" w:hAnsiTheme="minorHAnsi" w:cstheme="minorBidi"/>
            <w:noProof/>
          </w:rPr>
          <w:tab/>
        </w:r>
        <w:r w:rsidRPr="0017357F">
          <w:rPr>
            <w:rStyle w:val="Hyperlink"/>
            <w:noProof/>
          </w:rPr>
          <w:t>TT Process Import:</w:t>
        </w:r>
        <w:r>
          <w:rPr>
            <w:noProof/>
            <w:webHidden/>
          </w:rPr>
          <w:tab/>
        </w:r>
        <w:r>
          <w:rPr>
            <w:noProof/>
            <w:webHidden/>
          </w:rPr>
          <w:fldChar w:fldCharType="begin"/>
        </w:r>
        <w:r>
          <w:rPr>
            <w:noProof/>
            <w:webHidden/>
          </w:rPr>
          <w:instrText xml:space="preserve"> PAGEREF _Toc448319441 \h </w:instrText>
        </w:r>
        <w:r>
          <w:rPr>
            <w:noProof/>
            <w:webHidden/>
          </w:rPr>
        </w:r>
        <w:r>
          <w:rPr>
            <w:noProof/>
            <w:webHidden/>
          </w:rPr>
          <w:fldChar w:fldCharType="separate"/>
        </w:r>
        <w:r>
          <w:rPr>
            <w:noProof/>
            <w:webHidden/>
          </w:rPr>
          <w:t>16</w:t>
        </w:r>
        <w:r>
          <w:rPr>
            <w:noProof/>
            <w:webHidden/>
          </w:rPr>
          <w:fldChar w:fldCharType="end"/>
        </w:r>
      </w:hyperlink>
    </w:p>
    <w:p w:rsidR="0019198C" w:rsidRDefault="0019198C">
      <w:pPr>
        <w:pStyle w:val="TOC1"/>
        <w:rPr>
          <w:rFonts w:asciiTheme="minorHAnsi" w:eastAsiaTheme="minorEastAsia" w:hAnsiTheme="minorHAnsi" w:cstheme="minorBidi"/>
          <w:noProof/>
        </w:rPr>
      </w:pPr>
      <w:hyperlink w:anchor="_Toc448319442" w:history="1">
        <w:r w:rsidRPr="0017357F">
          <w:rPr>
            <w:rStyle w:val="Hyperlink"/>
            <w:noProof/>
          </w:rPr>
          <w:t>4.0</w:t>
        </w:r>
        <w:r>
          <w:rPr>
            <w:rFonts w:asciiTheme="minorHAnsi" w:eastAsiaTheme="minorEastAsia" w:hAnsiTheme="minorHAnsi" w:cstheme="minorBidi"/>
            <w:noProof/>
          </w:rPr>
          <w:tab/>
        </w:r>
        <w:r w:rsidRPr="0017357F">
          <w:rPr>
            <w:rStyle w:val="Hyperlink"/>
            <w:noProof/>
          </w:rPr>
          <w:t>USE CASE Diagram</w:t>
        </w:r>
        <w:r>
          <w:rPr>
            <w:noProof/>
            <w:webHidden/>
          </w:rPr>
          <w:tab/>
        </w:r>
        <w:r>
          <w:rPr>
            <w:noProof/>
            <w:webHidden/>
          </w:rPr>
          <w:fldChar w:fldCharType="begin"/>
        </w:r>
        <w:r>
          <w:rPr>
            <w:noProof/>
            <w:webHidden/>
          </w:rPr>
          <w:instrText xml:space="preserve"> PAGEREF _Toc448319442 \h </w:instrText>
        </w:r>
        <w:r>
          <w:rPr>
            <w:noProof/>
            <w:webHidden/>
          </w:rPr>
        </w:r>
        <w:r>
          <w:rPr>
            <w:noProof/>
            <w:webHidden/>
          </w:rPr>
          <w:fldChar w:fldCharType="separate"/>
        </w:r>
        <w:r>
          <w:rPr>
            <w:noProof/>
            <w:webHidden/>
          </w:rPr>
          <w:t>17</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43" w:history="1">
        <w:r w:rsidRPr="0017357F">
          <w:rPr>
            <w:rStyle w:val="Hyperlink"/>
            <w:noProof/>
          </w:rPr>
          <w:t>4.1</w:t>
        </w:r>
        <w:r>
          <w:rPr>
            <w:rFonts w:asciiTheme="minorHAnsi" w:eastAsiaTheme="minorEastAsia" w:hAnsiTheme="minorHAnsi" w:cstheme="minorBidi"/>
            <w:noProof/>
          </w:rPr>
          <w:tab/>
        </w:r>
        <w:r w:rsidRPr="0017357F">
          <w:rPr>
            <w:rStyle w:val="Hyperlink"/>
            <w:noProof/>
          </w:rPr>
          <w:t>Export Sales Contact Process</w:t>
        </w:r>
        <w:r>
          <w:rPr>
            <w:noProof/>
            <w:webHidden/>
          </w:rPr>
          <w:tab/>
        </w:r>
        <w:r>
          <w:rPr>
            <w:noProof/>
            <w:webHidden/>
          </w:rPr>
          <w:fldChar w:fldCharType="begin"/>
        </w:r>
        <w:r>
          <w:rPr>
            <w:noProof/>
            <w:webHidden/>
          </w:rPr>
          <w:instrText xml:space="preserve"> PAGEREF _Toc448319443 \h </w:instrText>
        </w:r>
        <w:r>
          <w:rPr>
            <w:noProof/>
            <w:webHidden/>
          </w:rPr>
        </w:r>
        <w:r>
          <w:rPr>
            <w:noProof/>
            <w:webHidden/>
          </w:rPr>
          <w:fldChar w:fldCharType="separate"/>
        </w:r>
        <w:r>
          <w:rPr>
            <w:noProof/>
            <w:webHidden/>
          </w:rPr>
          <w:t>17</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44" w:history="1">
        <w:r w:rsidRPr="0017357F">
          <w:rPr>
            <w:rStyle w:val="Hyperlink"/>
            <w:noProof/>
          </w:rPr>
          <w:t>4.2</w:t>
        </w:r>
        <w:r>
          <w:rPr>
            <w:rFonts w:asciiTheme="minorHAnsi" w:eastAsiaTheme="minorEastAsia" w:hAnsiTheme="minorHAnsi" w:cstheme="minorBidi"/>
            <w:noProof/>
          </w:rPr>
          <w:tab/>
        </w:r>
        <w:r w:rsidRPr="0017357F">
          <w:rPr>
            <w:rStyle w:val="Hyperlink"/>
            <w:noProof/>
          </w:rPr>
          <w:t>Master Export LC Process:</w:t>
        </w:r>
        <w:r>
          <w:rPr>
            <w:noProof/>
            <w:webHidden/>
          </w:rPr>
          <w:tab/>
        </w:r>
        <w:r>
          <w:rPr>
            <w:noProof/>
            <w:webHidden/>
          </w:rPr>
          <w:fldChar w:fldCharType="begin"/>
        </w:r>
        <w:r>
          <w:rPr>
            <w:noProof/>
            <w:webHidden/>
          </w:rPr>
          <w:instrText xml:space="preserve"> PAGEREF _Toc448319444 \h </w:instrText>
        </w:r>
        <w:r>
          <w:rPr>
            <w:noProof/>
            <w:webHidden/>
          </w:rPr>
        </w:r>
        <w:r>
          <w:rPr>
            <w:noProof/>
            <w:webHidden/>
          </w:rPr>
          <w:fldChar w:fldCharType="separate"/>
        </w:r>
        <w:r>
          <w:rPr>
            <w:noProof/>
            <w:webHidden/>
          </w:rPr>
          <w:t>17</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45" w:history="1">
        <w:r w:rsidRPr="0017357F">
          <w:rPr>
            <w:rStyle w:val="Hyperlink"/>
            <w:noProof/>
          </w:rPr>
          <w:t>4.3</w:t>
        </w:r>
        <w:r>
          <w:rPr>
            <w:rFonts w:asciiTheme="minorHAnsi" w:eastAsiaTheme="minorEastAsia" w:hAnsiTheme="minorHAnsi" w:cstheme="minorBidi"/>
            <w:noProof/>
          </w:rPr>
          <w:tab/>
        </w:r>
        <w:r w:rsidRPr="0017357F">
          <w:rPr>
            <w:rStyle w:val="Hyperlink"/>
            <w:noProof/>
          </w:rPr>
          <w:t>Import LC Process:</w:t>
        </w:r>
        <w:r>
          <w:rPr>
            <w:noProof/>
            <w:webHidden/>
          </w:rPr>
          <w:tab/>
        </w:r>
        <w:r>
          <w:rPr>
            <w:noProof/>
            <w:webHidden/>
          </w:rPr>
          <w:fldChar w:fldCharType="begin"/>
        </w:r>
        <w:r>
          <w:rPr>
            <w:noProof/>
            <w:webHidden/>
          </w:rPr>
          <w:instrText xml:space="preserve"> PAGEREF _Toc448319445 \h </w:instrText>
        </w:r>
        <w:r>
          <w:rPr>
            <w:noProof/>
            <w:webHidden/>
          </w:rPr>
        </w:r>
        <w:r>
          <w:rPr>
            <w:noProof/>
            <w:webHidden/>
          </w:rPr>
          <w:fldChar w:fldCharType="separate"/>
        </w:r>
        <w:r>
          <w:rPr>
            <w:noProof/>
            <w:webHidden/>
          </w:rPr>
          <w:t>18</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46" w:history="1">
        <w:r w:rsidRPr="0017357F">
          <w:rPr>
            <w:rStyle w:val="Hyperlink"/>
            <w:noProof/>
          </w:rPr>
          <w:t>4.4</w:t>
        </w:r>
        <w:r>
          <w:rPr>
            <w:rFonts w:asciiTheme="minorHAnsi" w:eastAsiaTheme="minorEastAsia" w:hAnsiTheme="minorHAnsi" w:cstheme="minorBidi"/>
            <w:noProof/>
          </w:rPr>
          <w:tab/>
        </w:r>
        <w:r w:rsidRPr="0017357F">
          <w:rPr>
            <w:rStyle w:val="Hyperlink"/>
            <w:noProof/>
          </w:rPr>
          <w:t>BB LC Process</w:t>
        </w:r>
        <w:r>
          <w:rPr>
            <w:noProof/>
            <w:webHidden/>
          </w:rPr>
          <w:tab/>
        </w:r>
        <w:r>
          <w:rPr>
            <w:noProof/>
            <w:webHidden/>
          </w:rPr>
          <w:fldChar w:fldCharType="begin"/>
        </w:r>
        <w:r>
          <w:rPr>
            <w:noProof/>
            <w:webHidden/>
          </w:rPr>
          <w:instrText xml:space="preserve"> PAGEREF _Toc448319446 \h </w:instrText>
        </w:r>
        <w:r>
          <w:rPr>
            <w:noProof/>
            <w:webHidden/>
          </w:rPr>
        </w:r>
        <w:r>
          <w:rPr>
            <w:noProof/>
            <w:webHidden/>
          </w:rPr>
          <w:fldChar w:fldCharType="separate"/>
        </w:r>
        <w:r>
          <w:rPr>
            <w:noProof/>
            <w:webHidden/>
          </w:rPr>
          <w:t>19</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47" w:history="1">
        <w:r w:rsidRPr="0017357F">
          <w:rPr>
            <w:rStyle w:val="Hyperlink"/>
            <w:noProof/>
          </w:rPr>
          <w:t>4.5</w:t>
        </w:r>
        <w:r>
          <w:rPr>
            <w:rFonts w:asciiTheme="minorHAnsi" w:eastAsiaTheme="minorEastAsia" w:hAnsiTheme="minorHAnsi" w:cstheme="minorBidi"/>
            <w:noProof/>
          </w:rPr>
          <w:tab/>
        </w:r>
        <w:r w:rsidRPr="0017357F">
          <w:rPr>
            <w:rStyle w:val="Hyperlink"/>
            <w:noProof/>
          </w:rPr>
          <w:t>TT Payment Process:</w:t>
        </w:r>
        <w:r>
          <w:rPr>
            <w:noProof/>
            <w:webHidden/>
          </w:rPr>
          <w:tab/>
        </w:r>
        <w:r>
          <w:rPr>
            <w:noProof/>
            <w:webHidden/>
          </w:rPr>
          <w:fldChar w:fldCharType="begin"/>
        </w:r>
        <w:r>
          <w:rPr>
            <w:noProof/>
            <w:webHidden/>
          </w:rPr>
          <w:instrText xml:space="preserve"> PAGEREF _Toc448319447 \h </w:instrText>
        </w:r>
        <w:r>
          <w:rPr>
            <w:noProof/>
            <w:webHidden/>
          </w:rPr>
        </w:r>
        <w:r>
          <w:rPr>
            <w:noProof/>
            <w:webHidden/>
          </w:rPr>
          <w:fldChar w:fldCharType="separate"/>
        </w:r>
        <w:r>
          <w:rPr>
            <w:noProof/>
            <w:webHidden/>
          </w:rPr>
          <w:t>20</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48" w:history="1">
        <w:r w:rsidRPr="0017357F">
          <w:rPr>
            <w:rStyle w:val="Hyperlink"/>
            <w:noProof/>
          </w:rPr>
          <w:t>4.6</w:t>
        </w:r>
        <w:r>
          <w:rPr>
            <w:rFonts w:asciiTheme="minorHAnsi" w:eastAsiaTheme="minorEastAsia" w:hAnsiTheme="minorHAnsi" w:cstheme="minorBidi"/>
            <w:noProof/>
          </w:rPr>
          <w:tab/>
        </w:r>
        <w:r w:rsidRPr="0017357F">
          <w:rPr>
            <w:rStyle w:val="Hyperlink"/>
            <w:noProof/>
          </w:rPr>
          <w:t>TT Receive Process:</w:t>
        </w:r>
        <w:r>
          <w:rPr>
            <w:noProof/>
            <w:webHidden/>
          </w:rPr>
          <w:tab/>
        </w:r>
        <w:r>
          <w:rPr>
            <w:noProof/>
            <w:webHidden/>
          </w:rPr>
          <w:fldChar w:fldCharType="begin"/>
        </w:r>
        <w:r>
          <w:rPr>
            <w:noProof/>
            <w:webHidden/>
          </w:rPr>
          <w:instrText xml:space="preserve"> PAGEREF _Toc448319448 \h </w:instrText>
        </w:r>
        <w:r>
          <w:rPr>
            <w:noProof/>
            <w:webHidden/>
          </w:rPr>
        </w:r>
        <w:r>
          <w:rPr>
            <w:noProof/>
            <w:webHidden/>
          </w:rPr>
          <w:fldChar w:fldCharType="separate"/>
        </w:r>
        <w:r>
          <w:rPr>
            <w:noProof/>
            <w:webHidden/>
          </w:rPr>
          <w:t>20</w:t>
        </w:r>
        <w:r>
          <w:rPr>
            <w:noProof/>
            <w:webHidden/>
          </w:rPr>
          <w:fldChar w:fldCharType="end"/>
        </w:r>
      </w:hyperlink>
    </w:p>
    <w:p w:rsidR="0019198C" w:rsidRDefault="0019198C">
      <w:pPr>
        <w:pStyle w:val="TOC1"/>
        <w:rPr>
          <w:rFonts w:asciiTheme="minorHAnsi" w:eastAsiaTheme="minorEastAsia" w:hAnsiTheme="minorHAnsi" w:cstheme="minorBidi"/>
          <w:noProof/>
        </w:rPr>
      </w:pPr>
      <w:hyperlink w:anchor="_Toc448319449" w:history="1">
        <w:r w:rsidRPr="0017357F">
          <w:rPr>
            <w:rStyle w:val="Hyperlink"/>
            <w:noProof/>
          </w:rPr>
          <w:t>5.0</w:t>
        </w:r>
        <w:r>
          <w:rPr>
            <w:rFonts w:asciiTheme="minorHAnsi" w:eastAsiaTheme="minorEastAsia" w:hAnsiTheme="minorHAnsi" w:cstheme="minorBidi"/>
            <w:noProof/>
          </w:rPr>
          <w:tab/>
        </w:r>
        <w:r w:rsidRPr="0017357F">
          <w:rPr>
            <w:rStyle w:val="Hyperlink"/>
            <w:noProof/>
          </w:rPr>
          <w:t>USE CASE Details</w:t>
        </w:r>
        <w:r>
          <w:rPr>
            <w:noProof/>
            <w:webHidden/>
          </w:rPr>
          <w:tab/>
        </w:r>
        <w:r>
          <w:rPr>
            <w:noProof/>
            <w:webHidden/>
          </w:rPr>
          <w:fldChar w:fldCharType="begin"/>
        </w:r>
        <w:r>
          <w:rPr>
            <w:noProof/>
            <w:webHidden/>
          </w:rPr>
          <w:instrText xml:space="preserve"> PAGEREF _Toc448319449 \h </w:instrText>
        </w:r>
        <w:r>
          <w:rPr>
            <w:noProof/>
            <w:webHidden/>
          </w:rPr>
        </w:r>
        <w:r>
          <w:rPr>
            <w:noProof/>
            <w:webHidden/>
          </w:rPr>
          <w:fldChar w:fldCharType="separate"/>
        </w:r>
        <w:r>
          <w:rPr>
            <w:noProof/>
            <w:webHidden/>
          </w:rPr>
          <w:t>22</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0" w:history="1">
        <w:r w:rsidRPr="0017357F">
          <w:rPr>
            <w:rStyle w:val="Hyperlink"/>
            <w:noProof/>
          </w:rPr>
          <w:t>5.1</w:t>
        </w:r>
        <w:r>
          <w:rPr>
            <w:rFonts w:asciiTheme="minorHAnsi" w:eastAsiaTheme="minorEastAsia" w:hAnsiTheme="minorHAnsi" w:cstheme="minorBidi"/>
            <w:noProof/>
          </w:rPr>
          <w:tab/>
        </w:r>
        <w:r w:rsidRPr="0017357F">
          <w:rPr>
            <w:rStyle w:val="Hyperlink"/>
            <w:rFonts w:cs="Arial"/>
            <w:noProof/>
          </w:rPr>
          <w:t>UC/COM/001/ Receive Sales Contract</w:t>
        </w:r>
        <w:r w:rsidRPr="0017357F">
          <w:rPr>
            <w:rStyle w:val="Hyperlink"/>
            <w:noProof/>
          </w:rPr>
          <w:t>:</w:t>
        </w:r>
        <w:r>
          <w:rPr>
            <w:noProof/>
            <w:webHidden/>
          </w:rPr>
          <w:tab/>
        </w:r>
        <w:r>
          <w:rPr>
            <w:noProof/>
            <w:webHidden/>
          </w:rPr>
          <w:fldChar w:fldCharType="begin"/>
        </w:r>
        <w:r>
          <w:rPr>
            <w:noProof/>
            <w:webHidden/>
          </w:rPr>
          <w:instrText xml:space="preserve"> PAGEREF _Toc448319450 \h </w:instrText>
        </w:r>
        <w:r>
          <w:rPr>
            <w:noProof/>
            <w:webHidden/>
          </w:rPr>
        </w:r>
        <w:r>
          <w:rPr>
            <w:noProof/>
            <w:webHidden/>
          </w:rPr>
          <w:fldChar w:fldCharType="separate"/>
        </w:r>
        <w:r>
          <w:rPr>
            <w:noProof/>
            <w:webHidden/>
          </w:rPr>
          <w:t>22</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1" w:history="1">
        <w:r w:rsidRPr="0017357F">
          <w:rPr>
            <w:rStyle w:val="Hyperlink"/>
            <w:noProof/>
          </w:rPr>
          <w:t>5.2</w:t>
        </w:r>
        <w:r>
          <w:rPr>
            <w:rFonts w:asciiTheme="minorHAnsi" w:eastAsiaTheme="minorEastAsia" w:hAnsiTheme="minorHAnsi" w:cstheme="minorBidi"/>
            <w:noProof/>
          </w:rPr>
          <w:tab/>
        </w:r>
        <w:r w:rsidRPr="0017357F">
          <w:rPr>
            <w:rStyle w:val="Hyperlink"/>
            <w:rFonts w:cs="Arial"/>
            <w:noProof/>
          </w:rPr>
          <w:t>UC/COM/002/ Receive Master LC</w:t>
        </w:r>
        <w:r w:rsidRPr="0017357F">
          <w:rPr>
            <w:rStyle w:val="Hyperlink"/>
            <w:noProof/>
          </w:rPr>
          <w:t>:</w:t>
        </w:r>
        <w:r>
          <w:rPr>
            <w:noProof/>
            <w:webHidden/>
          </w:rPr>
          <w:tab/>
        </w:r>
        <w:r>
          <w:rPr>
            <w:noProof/>
            <w:webHidden/>
          </w:rPr>
          <w:fldChar w:fldCharType="begin"/>
        </w:r>
        <w:r>
          <w:rPr>
            <w:noProof/>
            <w:webHidden/>
          </w:rPr>
          <w:instrText xml:space="preserve"> PAGEREF _Toc448319451 \h </w:instrText>
        </w:r>
        <w:r>
          <w:rPr>
            <w:noProof/>
            <w:webHidden/>
          </w:rPr>
        </w:r>
        <w:r>
          <w:rPr>
            <w:noProof/>
            <w:webHidden/>
          </w:rPr>
          <w:fldChar w:fldCharType="separate"/>
        </w:r>
        <w:r>
          <w:rPr>
            <w:noProof/>
            <w:webHidden/>
          </w:rPr>
          <w:t>23</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2" w:history="1">
        <w:r w:rsidRPr="0017357F">
          <w:rPr>
            <w:rStyle w:val="Hyperlink"/>
            <w:noProof/>
          </w:rPr>
          <w:t>5.3</w:t>
        </w:r>
        <w:r>
          <w:rPr>
            <w:rFonts w:asciiTheme="minorHAnsi" w:eastAsiaTheme="minorEastAsia" w:hAnsiTheme="minorHAnsi" w:cstheme="minorBidi"/>
            <w:noProof/>
          </w:rPr>
          <w:tab/>
        </w:r>
        <w:r w:rsidRPr="0017357F">
          <w:rPr>
            <w:rStyle w:val="Hyperlink"/>
            <w:rFonts w:cs="Arial"/>
            <w:noProof/>
          </w:rPr>
          <w:t>UC/COM/003/ Convert Sales Contract to Master LC</w:t>
        </w:r>
        <w:r>
          <w:rPr>
            <w:noProof/>
            <w:webHidden/>
          </w:rPr>
          <w:tab/>
        </w:r>
        <w:r>
          <w:rPr>
            <w:noProof/>
            <w:webHidden/>
          </w:rPr>
          <w:fldChar w:fldCharType="begin"/>
        </w:r>
        <w:r>
          <w:rPr>
            <w:noProof/>
            <w:webHidden/>
          </w:rPr>
          <w:instrText xml:space="preserve"> PAGEREF _Toc448319452 \h </w:instrText>
        </w:r>
        <w:r>
          <w:rPr>
            <w:noProof/>
            <w:webHidden/>
          </w:rPr>
        </w:r>
        <w:r>
          <w:rPr>
            <w:noProof/>
            <w:webHidden/>
          </w:rPr>
          <w:fldChar w:fldCharType="separate"/>
        </w:r>
        <w:r>
          <w:rPr>
            <w:noProof/>
            <w:webHidden/>
          </w:rPr>
          <w:t>24</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3" w:history="1">
        <w:r w:rsidRPr="0017357F">
          <w:rPr>
            <w:rStyle w:val="Hyperlink"/>
            <w:noProof/>
          </w:rPr>
          <w:t>5.4</w:t>
        </w:r>
        <w:r>
          <w:rPr>
            <w:rFonts w:asciiTheme="minorHAnsi" w:eastAsiaTheme="minorEastAsia" w:hAnsiTheme="minorHAnsi" w:cstheme="minorBidi"/>
            <w:noProof/>
          </w:rPr>
          <w:tab/>
        </w:r>
        <w:r w:rsidRPr="0017357F">
          <w:rPr>
            <w:rStyle w:val="Hyperlink"/>
            <w:rFonts w:cs="Arial"/>
            <w:noProof/>
          </w:rPr>
          <w:t>UC/COM/004/ Amendment of Master LC</w:t>
        </w:r>
        <w:r>
          <w:rPr>
            <w:noProof/>
            <w:webHidden/>
          </w:rPr>
          <w:tab/>
        </w:r>
        <w:r>
          <w:rPr>
            <w:noProof/>
            <w:webHidden/>
          </w:rPr>
          <w:fldChar w:fldCharType="begin"/>
        </w:r>
        <w:r>
          <w:rPr>
            <w:noProof/>
            <w:webHidden/>
          </w:rPr>
          <w:instrText xml:space="preserve"> PAGEREF _Toc448319453 \h </w:instrText>
        </w:r>
        <w:r>
          <w:rPr>
            <w:noProof/>
            <w:webHidden/>
          </w:rPr>
        </w:r>
        <w:r>
          <w:rPr>
            <w:noProof/>
            <w:webHidden/>
          </w:rPr>
          <w:fldChar w:fldCharType="separate"/>
        </w:r>
        <w:r>
          <w:rPr>
            <w:noProof/>
            <w:webHidden/>
          </w:rPr>
          <w:t>25</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4" w:history="1">
        <w:r w:rsidRPr="0017357F">
          <w:rPr>
            <w:rStyle w:val="Hyperlink"/>
            <w:noProof/>
          </w:rPr>
          <w:t>5.5</w:t>
        </w:r>
        <w:r>
          <w:rPr>
            <w:rFonts w:asciiTheme="minorHAnsi" w:eastAsiaTheme="minorEastAsia" w:hAnsiTheme="minorHAnsi" w:cstheme="minorBidi"/>
            <w:noProof/>
          </w:rPr>
          <w:tab/>
        </w:r>
        <w:r w:rsidRPr="0017357F">
          <w:rPr>
            <w:rStyle w:val="Hyperlink"/>
            <w:rFonts w:cs="Arial"/>
            <w:noProof/>
          </w:rPr>
          <w:t>UC/COM/005/ Create Export Commercial Invoice</w:t>
        </w:r>
        <w:r>
          <w:rPr>
            <w:noProof/>
            <w:webHidden/>
          </w:rPr>
          <w:tab/>
        </w:r>
        <w:r>
          <w:rPr>
            <w:noProof/>
            <w:webHidden/>
          </w:rPr>
          <w:fldChar w:fldCharType="begin"/>
        </w:r>
        <w:r>
          <w:rPr>
            <w:noProof/>
            <w:webHidden/>
          </w:rPr>
          <w:instrText xml:space="preserve"> PAGEREF _Toc448319454 \h </w:instrText>
        </w:r>
        <w:r>
          <w:rPr>
            <w:noProof/>
            <w:webHidden/>
          </w:rPr>
        </w:r>
        <w:r>
          <w:rPr>
            <w:noProof/>
            <w:webHidden/>
          </w:rPr>
          <w:fldChar w:fldCharType="separate"/>
        </w:r>
        <w:r>
          <w:rPr>
            <w:noProof/>
            <w:webHidden/>
          </w:rPr>
          <w:t>26</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5" w:history="1">
        <w:r w:rsidRPr="0017357F">
          <w:rPr>
            <w:rStyle w:val="Hyperlink"/>
            <w:noProof/>
          </w:rPr>
          <w:t>5.6</w:t>
        </w:r>
        <w:r>
          <w:rPr>
            <w:rFonts w:asciiTheme="minorHAnsi" w:eastAsiaTheme="minorEastAsia" w:hAnsiTheme="minorHAnsi" w:cstheme="minorBidi"/>
            <w:noProof/>
          </w:rPr>
          <w:tab/>
        </w:r>
        <w:r w:rsidRPr="0017357F">
          <w:rPr>
            <w:rStyle w:val="Hyperlink"/>
            <w:rFonts w:cs="Arial"/>
            <w:noProof/>
          </w:rPr>
          <w:t>UC/COM/006/ Edit/Modify Export Commercial Invoice</w:t>
        </w:r>
        <w:r>
          <w:rPr>
            <w:noProof/>
            <w:webHidden/>
          </w:rPr>
          <w:tab/>
        </w:r>
        <w:r>
          <w:rPr>
            <w:noProof/>
            <w:webHidden/>
          </w:rPr>
          <w:fldChar w:fldCharType="begin"/>
        </w:r>
        <w:r>
          <w:rPr>
            <w:noProof/>
            <w:webHidden/>
          </w:rPr>
          <w:instrText xml:space="preserve"> PAGEREF _Toc448319455 \h </w:instrText>
        </w:r>
        <w:r>
          <w:rPr>
            <w:noProof/>
            <w:webHidden/>
          </w:rPr>
        </w:r>
        <w:r>
          <w:rPr>
            <w:noProof/>
            <w:webHidden/>
          </w:rPr>
          <w:fldChar w:fldCharType="separate"/>
        </w:r>
        <w:r>
          <w:rPr>
            <w:noProof/>
            <w:webHidden/>
          </w:rPr>
          <w:t>27</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6" w:history="1">
        <w:r w:rsidRPr="0017357F">
          <w:rPr>
            <w:rStyle w:val="Hyperlink"/>
            <w:noProof/>
          </w:rPr>
          <w:t>5.7</w:t>
        </w:r>
        <w:r>
          <w:rPr>
            <w:rFonts w:asciiTheme="minorHAnsi" w:eastAsiaTheme="minorEastAsia" w:hAnsiTheme="minorHAnsi" w:cstheme="minorBidi"/>
            <w:noProof/>
          </w:rPr>
          <w:tab/>
        </w:r>
        <w:r w:rsidRPr="0017357F">
          <w:rPr>
            <w:rStyle w:val="Hyperlink"/>
            <w:rFonts w:cs="Arial"/>
            <w:noProof/>
          </w:rPr>
          <w:t>UC/COM/007/ Submit Export Invoice</w:t>
        </w:r>
        <w:r>
          <w:rPr>
            <w:noProof/>
            <w:webHidden/>
          </w:rPr>
          <w:tab/>
        </w:r>
        <w:r>
          <w:rPr>
            <w:noProof/>
            <w:webHidden/>
          </w:rPr>
          <w:fldChar w:fldCharType="begin"/>
        </w:r>
        <w:r>
          <w:rPr>
            <w:noProof/>
            <w:webHidden/>
          </w:rPr>
          <w:instrText xml:space="preserve"> PAGEREF _Toc448319456 \h </w:instrText>
        </w:r>
        <w:r>
          <w:rPr>
            <w:noProof/>
            <w:webHidden/>
          </w:rPr>
        </w:r>
        <w:r>
          <w:rPr>
            <w:noProof/>
            <w:webHidden/>
          </w:rPr>
          <w:fldChar w:fldCharType="separate"/>
        </w:r>
        <w:r>
          <w:rPr>
            <w:noProof/>
            <w:webHidden/>
          </w:rPr>
          <w:t>28</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7" w:history="1">
        <w:r w:rsidRPr="0017357F">
          <w:rPr>
            <w:rStyle w:val="Hyperlink"/>
            <w:noProof/>
          </w:rPr>
          <w:t>5.8</w:t>
        </w:r>
        <w:r>
          <w:rPr>
            <w:rFonts w:asciiTheme="minorHAnsi" w:eastAsiaTheme="minorEastAsia" w:hAnsiTheme="minorHAnsi" w:cstheme="minorBidi"/>
            <w:noProof/>
          </w:rPr>
          <w:tab/>
        </w:r>
        <w:r w:rsidRPr="0017357F">
          <w:rPr>
            <w:rStyle w:val="Hyperlink"/>
            <w:rFonts w:cs="Arial"/>
            <w:noProof/>
          </w:rPr>
          <w:t>UC/COM/008/ Negotiate Bill</w:t>
        </w:r>
        <w:r>
          <w:rPr>
            <w:noProof/>
            <w:webHidden/>
          </w:rPr>
          <w:tab/>
        </w:r>
        <w:r>
          <w:rPr>
            <w:noProof/>
            <w:webHidden/>
          </w:rPr>
          <w:fldChar w:fldCharType="begin"/>
        </w:r>
        <w:r>
          <w:rPr>
            <w:noProof/>
            <w:webHidden/>
          </w:rPr>
          <w:instrText xml:space="preserve"> PAGEREF _Toc448319457 \h </w:instrText>
        </w:r>
        <w:r>
          <w:rPr>
            <w:noProof/>
            <w:webHidden/>
          </w:rPr>
        </w:r>
        <w:r>
          <w:rPr>
            <w:noProof/>
            <w:webHidden/>
          </w:rPr>
          <w:fldChar w:fldCharType="separate"/>
        </w:r>
        <w:r>
          <w:rPr>
            <w:noProof/>
            <w:webHidden/>
          </w:rPr>
          <w:t>29</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8" w:history="1">
        <w:r w:rsidRPr="0017357F">
          <w:rPr>
            <w:rStyle w:val="Hyperlink"/>
            <w:noProof/>
          </w:rPr>
          <w:t>5.9</w:t>
        </w:r>
        <w:r>
          <w:rPr>
            <w:rFonts w:asciiTheme="minorHAnsi" w:eastAsiaTheme="minorEastAsia" w:hAnsiTheme="minorHAnsi" w:cstheme="minorBidi"/>
            <w:noProof/>
          </w:rPr>
          <w:tab/>
        </w:r>
        <w:r w:rsidRPr="0017357F">
          <w:rPr>
            <w:rStyle w:val="Hyperlink"/>
            <w:rFonts w:cs="Arial"/>
            <w:noProof/>
          </w:rPr>
          <w:t>UC/COM/009/ Realize Export Invoice</w:t>
        </w:r>
        <w:r>
          <w:rPr>
            <w:noProof/>
            <w:webHidden/>
          </w:rPr>
          <w:tab/>
        </w:r>
        <w:r>
          <w:rPr>
            <w:noProof/>
            <w:webHidden/>
          </w:rPr>
          <w:fldChar w:fldCharType="begin"/>
        </w:r>
        <w:r>
          <w:rPr>
            <w:noProof/>
            <w:webHidden/>
          </w:rPr>
          <w:instrText xml:space="preserve"> PAGEREF _Toc448319458 \h </w:instrText>
        </w:r>
        <w:r>
          <w:rPr>
            <w:noProof/>
            <w:webHidden/>
          </w:rPr>
        </w:r>
        <w:r>
          <w:rPr>
            <w:noProof/>
            <w:webHidden/>
          </w:rPr>
          <w:fldChar w:fldCharType="separate"/>
        </w:r>
        <w:r>
          <w:rPr>
            <w:noProof/>
            <w:webHidden/>
          </w:rPr>
          <w:t>30</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59" w:history="1">
        <w:r w:rsidRPr="0017357F">
          <w:rPr>
            <w:rStyle w:val="Hyperlink"/>
            <w:noProof/>
          </w:rPr>
          <w:t>5.10</w:t>
        </w:r>
        <w:r>
          <w:rPr>
            <w:rFonts w:asciiTheme="minorHAnsi" w:eastAsiaTheme="minorEastAsia" w:hAnsiTheme="minorHAnsi" w:cstheme="minorBidi"/>
            <w:noProof/>
          </w:rPr>
          <w:tab/>
        </w:r>
        <w:r w:rsidRPr="0017357F">
          <w:rPr>
            <w:rStyle w:val="Hyperlink"/>
            <w:rFonts w:cs="Arial"/>
            <w:noProof/>
          </w:rPr>
          <w:t>UC/COM/010/ Receive Proforma Invoice from Supplier</w:t>
        </w:r>
        <w:r>
          <w:rPr>
            <w:noProof/>
            <w:webHidden/>
          </w:rPr>
          <w:tab/>
        </w:r>
        <w:r>
          <w:rPr>
            <w:noProof/>
            <w:webHidden/>
          </w:rPr>
          <w:fldChar w:fldCharType="begin"/>
        </w:r>
        <w:r>
          <w:rPr>
            <w:noProof/>
            <w:webHidden/>
          </w:rPr>
          <w:instrText xml:space="preserve"> PAGEREF _Toc448319459 \h </w:instrText>
        </w:r>
        <w:r>
          <w:rPr>
            <w:noProof/>
            <w:webHidden/>
          </w:rPr>
        </w:r>
        <w:r>
          <w:rPr>
            <w:noProof/>
            <w:webHidden/>
          </w:rPr>
          <w:fldChar w:fldCharType="separate"/>
        </w:r>
        <w:r>
          <w:rPr>
            <w:noProof/>
            <w:webHidden/>
          </w:rPr>
          <w:t>31</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0" w:history="1">
        <w:r w:rsidRPr="0017357F">
          <w:rPr>
            <w:rStyle w:val="Hyperlink"/>
            <w:noProof/>
          </w:rPr>
          <w:t>5.11</w:t>
        </w:r>
        <w:r>
          <w:rPr>
            <w:rFonts w:asciiTheme="minorHAnsi" w:eastAsiaTheme="minorEastAsia" w:hAnsiTheme="minorHAnsi" w:cstheme="minorBidi"/>
            <w:noProof/>
          </w:rPr>
          <w:tab/>
        </w:r>
        <w:r w:rsidRPr="0017357F">
          <w:rPr>
            <w:rStyle w:val="Hyperlink"/>
            <w:rFonts w:cs="Arial"/>
            <w:noProof/>
          </w:rPr>
          <w:t>UC/COM/011/ Apply to Open Import/BBLC</w:t>
        </w:r>
        <w:r>
          <w:rPr>
            <w:noProof/>
            <w:webHidden/>
          </w:rPr>
          <w:tab/>
        </w:r>
        <w:r>
          <w:rPr>
            <w:noProof/>
            <w:webHidden/>
          </w:rPr>
          <w:fldChar w:fldCharType="begin"/>
        </w:r>
        <w:r>
          <w:rPr>
            <w:noProof/>
            <w:webHidden/>
          </w:rPr>
          <w:instrText xml:space="preserve"> PAGEREF _Toc448319460 \h </w:instrText>
        </w:r>
        <w:r>
          <w:rPr>
            <w:noProof/>
            <w:webHidden/>
          </w:rPr>
        </w:r>
        <w:r>
          <w:rPr>
            <w:noProof/>
            <w:webHidden/>
          </w:rPr>
          <w:fldChar w:fldCharType="separate"/>
        </w:r>
        <w:r>
          <w:rPr>
            <w:noProof/>
            <w:webHidden/>
          </w:rPr>
          <w:t>32</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1" w:history="1">
        <w:r w:rsidRPr="0017357F">
          <w:rPr>
            <w:rStyle w:val="Hyperlink"/>
            <w:noProof/>
          </w:rPr>
          <w:t>5.12</w:t>
        </w:r>
        <w:r>
          <w:rPr>
            <w:rFonts w:asciiTheme="minorHAnsi" w:eastAsiaTheme="minorEastAsia" w:hAnsiTheme="minorHAnsi" w:cstheme="minorBidi"/>
            <w:noProof/>
          </w:rPr>
          <w:tab/>
        </w:r>
        <w:r w:rsidRPr="0017357F">
          <w:rPr>
            <w:rStyle w:val="Hyperlink"/>
            <w:rFonts w:cs="Arial"/>
            <w:noProof/>
          </w:rPr>
          <w:t>UC/COM/012/ Open Import LC</w:t>
        </w:r>
        <w:r>
          <w:rPr>
            <w:noProof/>
            <w:webHidden/>
          </w:rPr>
          <w:tab/>
        </w:r>
        <w:r>
          <w:rPr>
            <w:noProof/>
            <w:webHidden/>
          </w:rPr>
          <w:fldChar w:fldCharType="begin"/>
        </w:r>
        <w:r>
          <w:rPr>
            <w:noProof/>
            <w:webHidden/>
          </w:rPr>
          <w:instrText xml:space="preserve"> PAGEREF _Toc448319461 \h </w:instrText>
        </w:r>
        <w:r>
          <w:rPr>
            <w:noProof/>
            <w:webHidden/>
          </w:rPr>
        </w:r>
        <w:r>
          <w:rPr>
            <w:noProof/>
            <w:webHidden/>
          </w:rPr>
          <w:fldChar w:fldCharType="separate"/>
        </w:r>
        <w:r>
          <w:rPr>
            <w:noProof/>
            <w:webHidden/>
          </w:rPr>
          <w:t>32</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2" w:history="1">
        <w:r w:rsidRPr="0017357F">
          <w:rPr>
            <w:rStyle w:val="Hyperlink"/>
            <w:noProof/>
          </w:rPr>
          <w:t>5.13</w:t>
        </w:r>
        <w:r>
          <w:rPr>
            <w:rFonts w:asciiTheme="minorHAnsi" w:eastAsiaTheme="minorEastAsia" w:hAnsiTheme="minorHAnsi" w:cstheme="minorBidi"/>
            <w:noProof/>
          </w:rPr>
          <w:tab/>
        </w:r>
        <w:r w:rsidRPr="0017357F">
          <w:rPr>
            <w:rStyle w:val="Hyperlink"/>
            <w:rFonts w:cs="Arial"/>
            <w:noProof/>
          </w:rPr>
          <w:t>UC/COM/013/ Receive Import Commercial Invoice</w:t>
        </w:r>
        <w:r>
          <w:rPr>
            <w:noProof/>
            <w:webHidden/>
          </w:rPr>
          <w:tab/>
        </w:r>
        <w:r>
          <w:rPr>
            <w:noProof/>
            <w:webHidden/>
          </w:rPr>
          <w:fldChar w:fldCharType="begin"/>
        </w:r>
        <w:r>
          <w:rPr>
            <w:noProof/>
            <w:webHidden/>
          </w:rPr>
          <w:instrText xml:space="preserve"> PAGEREF _Toc448319462 \h </w:instrText>
        </w:r>
        <w:r>
          <w:rPr>
            <w:noProof/>
            <w:webHidden/>
          </w:rPr>
        </w:r>
        <w:r>
          <w:rPr>
            <w:noProof/>
            <w:webHidden/>
          </w:rPr>
          <w:fldChar w:fldCharType="separate"/>
        </w:r>
        <w:r>
          <w:rPr>
            <w:noProof/>
            <w:webHidden/>
          </w:rPr>
          <w:t>33</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3" w:history="1">
        <w:r w:rsidRPr="0017357F">
          <w:rPr>
            <w:rStyle w:val="Hyperlink"/>
            <w:noProof/>
          </w:rPr>
          <w:t>5.14</w:t>
        </w:r>
        <w:r>
          <w:rPr>
            <w:rFonts w:asciiTheme="minorHAnsi" w:eastAsiaTheme="minorEastAsia" w:hAnsiTheme="minorHAnsi" w:cstheme="minorBidi"/>
            <w:noProof/>
          </w:rPr>
          <w:tab/>
        </w:r>
        <w:r w:rsidRPr="0017357F">
          <w:rPr>
            <w:rStyle w:val="Hyperlink"/>
            <w:rFonts w:cs="Arial"/>
            <w:noProof/>
          </w:rPr>
          <w:t>UC/COM/014/ Declare Acceptance</w:t>
        </w:r>
        <w:r>
          <w:rPr>
            <w:noProof/>
            <w:webHidden/>
          </w:rPr>
          <w:tab/>
        </w:r>
        <w:r>
          <w:rPr>
            <w:noProof/>
            <w:webHidden/>
          </w:rPr>
          <w:fldChar w:fldCharType="begin"/>
        </w:r>
        <w:r>
          <w:rPr>
            <w:noProof/>
            <w:webHidden/>
          </w:rPr>
          <w:instrText xml:space="preserve"> PAGEREF _Toc448319463 \h </w:instrText>
        </w:r>
        <w:r>
          <w:rPr>
            <w:noProof/>
            <w:webHidden/>
          </w:rPr>
        </w:r>
        <w:r>
          <w:rPr>
            <w:noProof/>
            <w:webHidden/>
          </w:rPr>
          <w:fldChar w:fldCharType="separate"/>
        </w:r>
        <w:r>
          <w:rPr>
            <w:noProof/>
            <w:webHidden/>
          </w:rPr>
          <w:t>34</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4" w:history="1">
        <w:r w:rsidRPr="0017357F">
          <w:rPr>
            <w:rStyle w:val="Hyperlink"/>
            <w:noProof/>
          </w:rPr>
          <w:t>5.15</w:t>
        </w:r>
        <w:r>
          <w:rPr>
            <w:rFonts w:asciiTheme="minorHAnsi" w:eastAsiaTheme="minorEastAsia" w:hAnsiTheme="minorHAnsi" w:cstheme="minorBidi"/>
            <w:noProof/>
          </w:rPr>
          <w:tab/>
        </w:r>
        <w:r w:rsidRPr="0017357F">
          <w:rPr>
            <w:rStyle w:val="Hyperlink"/>
            <w:rFonts w:cs="Arial"/>
            <w:noProof/>
          </w:rPr>
          <w:t>UC/COM/015/ Pay against Import Invoice</w:t>
        </w:r>
        <w:r>
          <w:rPr>
            <w:noProof/>
            <w:webHidden/>
          </w:rPr>
          <w:tab/>
        </w:r>
        <w:r>
          <w:rPr>
            <w:noProof/>
            <w:webHidden/>
          </w:rPr>
          <w:fldChar w:fldCharType="begin"/>
        </w:r>
        <w:r>
          <w:rPr>
            <w:noProof/>
            <w:webHidden/>
          </w:rPr>
          <w:instrText xml:space="preserve"> PAGEREF _Toc448319464 \h </w:instrText>
        </w:r>
        <w:r>
          <w:rPr>
            <w:noProof/>
            <w:webHidden/>
          </w:rPr>
        </w:r>
        <w:r>
          <w:rPr>
            <w:noProof/>
            <w:webHidden/>
          </w:rPr>
          <w:fldChar w:fldCharType="separate"/>
        </w:r>
        <w:r>
          <w:rPr>
            <w:noProof/>
            <w:webHidden/>
          </w:rPr>
          <w:t>35</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5" w:history="1">
        <w:r w:rsidRPr="0017357F">
          <w:rPr>
            <w:rStyle w:val="Hyperlink"/>
            <w:noProof/>
          </w:rPr>
          <w:t>5.16</w:t>
        </w:r>
        <w:r>
          <w:rPr>
            <w:rFonts w:asciiTheme="minorHAnsi" w:eastAsiaTheme="minorEastAsia" w:hAnsiTheme="minorHAnsi" w:cstheme="minorBidi"/>
            <w:noProof/>
          </w:rPr>
          <w:tab/>
        </w:r>
        <w:r w:rsidRPr="0017357F">
          <w:rPr>
            <w:rStyle w:val="Hyperlink"/>
            <w:rFonts w:cs="Arial"/>
            <w:noProof/>
          </w:rPr>
          <w:t>UC/COM/016/ Force Loan</w:t>
        </w:r>
        <w:r>
          <w:rPr>
            <w:noProof/>
            <w:webHidden/>
          </w:rPr>
          <w:tab/>
        </w:r>
        <w:r>
          <w:rPr>
            <w:noProof/>
            <w:webHidden/>
          </w:rPr>
          <w:fldChar w:fldCharType="begin"/>
        </w:r>
        <w:r>
          <w:rPr>
            <w:noProof/>
            <w:webHidden/>
          </w:rPr>
          <w:instrText xml:space="preserve"> PAGEREF _Toc448319465 \h </w:instrText>
        </w:r>
        <w:r>
          <w:rPr>
            <w:noProof/>
            <w:webHidden/>
          </w:rPr>
        </w:r>
        <w:r>
          <w:rPr>
            <w:noProof/>
            <w:webHidden/>
          </w:rPr>
          <w:fldChar w:fldCharType="separate"/>
        </w:r>
        <w:r>
          <w:rPr>
            <w:noProof/>
            <w:webHidden/>
          </w:rPr>
          <w:t>36</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6" w:history="1">
        <w:r w:rsidRPr="0017357F">
          <w:rPr>
            <w:rStyle w:val="Hyperlink"/>
            <w:noProof/>
          </w:rPr>
          <w:t>5.17</w:t>
        </w:r>
        <w:r>
          <w:rPr>
            <w:rFonts w:asciiTheme="minorHAnsi" w:eastAsiaTheme="minorEastAsia" w:hAnsiTheme="minorHAnsi" w:cstheme="minorBidi"/>
            <w:noProof/>
          </w:rPr>
          <w:tab/>
        </w:r>
        <w:r w:rsidRPr="0017357F">
          <w:rPr>
            <w:rStyle w:val="Hyperlink"/>
            <w:rFonts w:cs="Arial"/>
            <w:noProof/>
          </w:rPr>
          <w:t>UC/COM/017/ Payment by TT (Advance)</w:t>
        </w:r>
        <w:r>
          <w:rPr>
            <w:noProof/>
            <w:webHidden/>
          </w:rPr>
          <w:tab/>
        </w:r>
        <w:r>
          <w:rPr>
            <w:noProof/>
            <w:webHidden/>
          </w:rPr>
          <w:fldChar w:fldCharType="begin"/>
        </w:r>
        <w:r>
          <w:rPr>
            <w:noProof/>
            <w:webHidden/>
          </w:rPr>
          <w:instrText xml:space="preserve"> PAGEREF _Toc448319466 \h </w:instrText>
        </w:r>
        <w:r>
          <w:rPr>
            <w:noProof/>
            <w:webHidden/>
          </w:rPr>
        </w:r>
        <w:r>
          <w:rPr>
            <w:noProof/>
            <w:webHidden/>
          </w:rPr>
          <w:fldChar w:fldCharType="separate"/>
        </w:r>
        <w:r>
          <w:rPr>
            <w:noProof/>
            <w:webHidden/>
          </w:rPr>
          <w:t>37</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7" w:history="1">
        <w:r w:rsidRPr="0017357F">
          <w:rPr>
            <w:rStyle w:val="Hyperlink"/>
            <w:noProof/>
          </w:rPr>
          <w:t>5.18</w:t>
        </w:r>
        <w:r>
          <w:rPr>
            <w:rFonts w:asciiTheme="minorHAnsi" w:eastAsiaTheme="minorEastAsia" w:hAnsiTheme="minorHAnsi" w:cstheme="minorBidi"/>
            <w:noProof/>
          </w:rPr>
          <w:tab/>
        </w:r>
        <w:r w:rsidRPr="0017357F">
          <w:rPr>
            <w:rStyle w:val="Hyperlink"/>
            <w:rFonts w:cs="Arial"/>
            <w:noProof/>
          </w:rPr>
          <w:t>UC/COM/018/ Payment by TT (Adjustment)</w:t>
        </w:r>
        <w:r>
          <w:rPr>
            <w:noProof/>
            <w:webHidden/>
          </w:rPr>
          <w:tab/>
        </w:r>
        <w:r>
          <w:rPr>
            <w:noProof/>
            <w:webHidden/>
          </w:rPr>
          <w:fldChar w:fldCharType="begin"/>
        </w:r>
        <w:r>
          <w:rPr>
            <w:noProof/>
            <w:webHidden/>
          </w:rPr>
          <w:instrText xml:space="preserve"> PAGEREF _Toc448319467 \h </w:instrText>
        </w:r>
        <w:r>
          <w:rPr>
            <w:noProof/>
            <w:webHidden/>
          </w:rPr>
        </w:r>
        <w:r>
          <w:rPr>
            <w:noProof/>
            <w:webHidden/>
          </w:rPr>
          <w:fldChar w:fldCharType="separate"/>
        </w:r>
        <w:r>
          <w:rPr>
            <w:noProof/>
            <w:webHidden/>
          </w:rPr>
          <w:t>38</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8" w:history="1">
        <w:r w:rsidRPr="0017357F">
          <w:rPr>
            <w:rStyle w:val="Hyperlink"/>
            <w:noProof/>
          </w:rPr>
          <w:t>5.19</w:t>
        </w:r>
        <w:r>
          <w:rPr>
            <w:rFonts w:asciiTheme="minorHAnsi" w:eastAsiaTheme="minorEastAsia" w:hAnsiTheme="minorHAnsi" w:cstheme="minorBidi"/>
            <w:noProof/>
          </w:rPr>
          <w:tab/>
        </w:r>
        <w:r w:rsidRPr="0017357F">
          <w:rPr>
            <w:rStyle w:val="Hyperlink"/>
            <w:rFonts w:cs="Arial"/>
            <w:noProof/>
          </w:rPr>
          <w:t>UC/COM/019/ Payment by TT (Full Payment)</w:t>
        </w:r>
        <w:r>
          <w:rPr>
            <w:noProof/>
            <w:webHidden/>
          </w:rPr>
          <w:tab/>
        </w:r>
        <w:r>
          <w:rPr>
            <w:noProof/>
            <w:webHidden/>
          </w:rPr>
          <w:fldChar w:fldCharType="begin"/>
        </w:r>
        <w:r>
          <w:rPr>
            <w:noProof/>
            <w:webHidden/>
          </w:rPr>
          <w:instrText xml:space="preserve"> PAGEREF _Toc448319468 \h </w:instrText>
        </w:r>
        <w:r>
          <w:rPr>
            <w:noProof/>
            <w:webHidden/>
          </w:rPr>
        </w:r>
        <w:r>
          <w:rPr>
            <w:noProof/>
            <w:webHidden/>
          </w:rPr>
          <w:fldChar w:fldCharType="separate"/>
        </w:r>
        <w:r>
          <w:rPr>
            <w:noProof/>
            <w:webHidden/>
          </w:rPr>
          <w:t>39</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69" w:history="1">
        <w:r w:rsidRPr="0017357F">
          <w:rPr>
            <w:rStyle w:val="Hyperlink"/>
            <w:noProof/>
          </w:rPr>
          <w:t>5.20</w:t>
        </w:r>
        <w:r>
          <w:rPr>
            <w:rFonts w:asciiTheme="minorHAnsi" w:eastAsiaTheme="minorEastAsia" w:hAnsiTheme="minorHAnsi" w:cstheme="minorBidi"/>
            <w:noProof/>
          </w:rPr>
          <w:tab/>
        </w:r>
        <w:r w:rsidRPr="0017357F">
          <w:rPr>
            <w:rStyle w:val="Hyperlink"/>
            <w:rFonts w:cs="Arial"/>
            <w:noProof/>
          </w:rPr>
          <w:t>UC/COM/020/ Payment Receive by TT (Advance)</w:t>
        </w:r>
        <w:r>
          <w:rPr>
            <w:noProof/>
            <w:webHidden/>
          </w:rPr>
          <w:tab/>
        </w:r>
        <w:r>
          <w:rPr>
            <w:noProof/>
            <w:webHidden/>
          </w:rPr>
          <w:fldChar w:fldCharType="begin"/>
        </w:r>
        <w:r>
          <w:rPr>
            <w:noProof/>
            <w:webHidden/>
          </w:rPr>
          <w:instrText xml:space="preserve"> PAGEREF _Toc448319469 \h </w:instrText>
        </w:r>
        <w:r>
          <w:rPr>
            <w:noProof/>
            <w:webHidden/>
          </w:rPr>
        </w:r>
        <w:r>
          <w:rPr>
            <w:noProof/>
            <w:webHidden/>
          </w:rPr>
          <w:fldChar w:fldCharType="separate"/>
        </w:r>
        <w:r>
          <w:rPr>
            <w:noProof/>
            <w:webHidden/>
          </w:rPr>
          <w:t>39</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70" w:history="1">
        <w:r w:rsidRPr="0017357F">
          <w:rPr>
            <w:rStyle w:val="Hyperlink"/>
            <w:noProof/>
          </w:rPr>
          <w:t>5.21</w:t>
        </w:r>
        <w:r>
          <w:rPr>
            <w:rFonts w:asciiTheme="minorHAnsi" w:eastAsiaTheme="minorEastAsia" w:hAnsiTheme="minorHAnsi" w:cstheme="minorBidi"/>
            <w:noProof/>
          </w:rPr>
          <w:tab/>
        </w:r>
        <w:r w:rsidRPr="0017357F">
          <w:rPr>
            <w:rStyle w:val="Hyperlink"/>
            <w:rFonts w:cs="Arial"/>
            <w:noProof/>
          </w:rPr>
          <w:t>UC/COM/021/ Payment Receive by TT (Adjustment)</w:t>
        </w:r>
        <w:r>
          <w:rPr>
            <w:noProof/>
            <w:webHidden/>
          </w:rPr>
          <w:tab/>
        </w:r>
        <w:r>
          <w:rPr>
            <w:noProof/>
            <w:webHidden/>
          </w:rPr>
          <w:fldChar w:fldCharType="begin"/>
        </w:r>
        <w:r>
          <w:rPr>
            <w:noProof/>
            <w:webHidden/>
          </w:rPr>
          <w:instrText xml:space="preserve"> PAGEREF _Toc448319470 \h </w:instrText>
        </w:r>
        <w:r>
          <w:rPr>
            <w:noProof/>
            <w:webHidden/>
          </w:rPr>
        </w:r>
        <w:r>
          <w:rPr>
            <w:noProof/>
            <w:webHidden/>
          </w:rPr>
          <w:fldChar w:fldCharType="separate"/>
        </w:r>
        <w:r>
          <w:rPr>
            <w:noProof/>
            <w:webHidden/>
          </w:rPr>
          <w:t>40</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71" w:history="1">
        <w:r w:rsidRPr="0017357F">
          <w:rPr>
            <w:rStyle w:val="Hyperlink"/>
            <w:noProof/>
          </w:rPr>
          <w:t>5.22</w:t>
        </w:r>
        <w:r>
          <w:rPr>
            <w:rFonts w:asciiTheme="minorHAnsi" w:eastAsiaTheme="minorEastAsia" w:hAnsiTheme="minorHAnsi" w:cstheme="minorBidi"/>
            <w:noProof/>
          </w:rPr>
          <w:tab/>
        </w:r>
        <w:r w:rsidRPr="0017357F">
          <w:rPr>
            <w:rStyle w:val="Hyperlink"/>
            <w:rFonts w:cs="Arial"/>
            <w:noProof/>
          </w:rPr>
          <w:t>UC/COM/022/ Payment Receive by TT (Full Payment)</w:t>
        </w:r>
        <w:r>
          <w:rPr>
            <w:noProof/>
            <w:webHidden/>
          </w:rPr>
          <w:tab/>
        </w:r>
        <w:r>
          <w:rPr>
            <w:noProof/>
            <w:webHidden/>
          </w:rPr>
          <w:fldChar w:fldCharType="begin"/>
        </w:r>
        <w:r>
          <w:rPr>
            <w:noProof/>
            <w:webHidden/>
          </w:rPr>
          <w:instrText xml:space="preserve"> PAGEREF _Toc448319471 \h </w:instrText>
        </w:r>
        <w:r>
          <w:rPr>
            <w:noProof/>
            <w:webHidden/>
          </w:rPr>
        </w:r>
        <w:r>
          <w:rPr>
            <w:noProof/>
            <w:webHidden/>
          </w:rPr>
          <w:fldChar w:fldCharType="separate"/>
        </w:r>
        <w:r>
          <w:rPr>
            <w:noProof/>
            <w:webHidden/>
          </w:rPr>
          <w:t>41</w:t>
        </w:r>
        <w:r>
          <w:rPr>
            <w:noProof/>
            <w:webHidden/>
          </w:rPr>
          <w:fldChar w:fldCharType="end"/>
        </w:r>
      </w:hyperlink>
    </w:p>
    <w:p w:rsidR="0019198C" w:rsidRDefault="0019198C">
      <w:pPr>
        <w:pStyle w:val="TOC1"/>
        <w:rPr>
          <w:rFonts w:asciiTheme="minorHAnsi" w:eastAsiaTheme="minorEastAsia" w:hAnsiTheme="minorHAnsi" w:cstheme="minorBidi"/>
          <w:noProof/>
        </w:rPr>
      </w:pPr>
      <w:hyperlink w:anchor="_Toc448319472" w:history="1">
        <w:r w:rsidRPr="0017357F">
          <w:rPr>
            <w:rStyle w:val="Hyperlink"/>
            <w:noProof/>
          </w:rPr>
          <w:t>6.0</w:t>
        </w:r>
        <w:r>
          <w:rPr>
            <w:rFonts w:asciiTheme="minorHAnsi" w:eastAsiaTheme="minorEastAsia" w:hAnsiTheme="minorHAnsi" w:cstheme="minorBidi"/>
            <w:noProof/>
          </w:rPr>
          <w:tab/>
        </w:r>
        <w:r w:rsidRPr="0017357F">
          <w:rPr>
            <w:rStyle w:val="Hyperlink"/>
            <w:noProof/>
          </w:rPr>
          <w:t>Merchandising mock-up</w:t>
        </w:r>
        <w:r>
          <w:rPr>
            <w:noProof/>
            <w:webHidden/>
          </w:rPr>
          <w:tab/>
        </w:r>
        <w:r>
          <w:rPr>
            <w:noProof/>
            <w:webHidden/>
          </w:rPr>
          <w:fldChar w:fldCharType="begin"/>
        </w:r>
        <w:r>
          <w:rPr>
            <w:noProof/>
            <w:webHidden/>
          </w:rPr>
          <w:instrText xml:space="preserve"> PAGEREF _Toc448319472 \h </w:instrText>
        </w:r>
        <w:r>
          <w:rPr>
            <w:noProof/>
            <w:webHidden/>
          </w:rPr>
        </w:r>
        <w:r>
          <w:rPr>
            <w:noProof/>
            <w:webHidden/>
          </w:rPr>
          <w:fldChar w:fldCharType="separate"/>
        </w:r>
        <w:r>
          <w:rPr>
            <w:noProof/>
            <w:webHidden/>
          </w:rPr>
          <w:t>42</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73" w:history="1">
        <w:r w:rsidRPr="0017357F">
          <w:rPr>
            <w:rStyle w:val="Hyperlink"/>
            <w:noProof/>
          </w:rPr>
          <w:t>6.1</w:t>
        </w:r>
        <w:r>
          <w:rPr>
            <w:rFonts w:asciiTheme="minorHAnsi" w:eastAsiaTheme="minorEastAsia" w:hAnsiTheme="minorHAnsi" w:cstheme="minorBidi"/>
            <w:noProof/>
          </w:rPr>
          <w:tab/>
        </w:r>
        <w:r w:rsidRPr="0017357F">
          <w:rPr>
            <w:rStyle w:val="Hyperlink"/>
            <w:noProof/>
          </w:rPr>
          <w:t>Sales Contract</w:t>
        </w:r>
        <w:r>
          <w:rPr>
            <w:noProof/>
            <w:webHidden/>
          </w:rPr>
          <w:tab/>
        </w:r>
        <w:r>
          <w:rPr>
            <w:noProof/>
            <w:webHidden/>
          </w:rPr>
          <w:fldChar w:fldCharType="begin"/>
        </w:r>
        <w:r>
          <w:rPr>
            <w:noProof/>
            <w:webHidden/>
          </w:rPr>
          <w:instrText xml:space="preserve"> PAGEREF _Toc448319473 \h </w:instrText>
        </w:r>
        <w:r>
          <w:rPr>
            <w:noProof/>
            <w:webHidden/>
          </w:rPr>
        </w:r>
        <w:r>
          <w:rPr>
            <w:noProof/>
            <w:webHidden/>
          </w:rPr>
          <w:fldChar w:fldCharType="separate"/>
        </w:r>
        <w:r>
          <w:rPr>
            <w:noProof/>
            <w:webHidden/>
          </w:rPr>
          <w:t>42</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74" w:history="1">
        <w:r w:rsidRPr="0017357F">
          <w:rPr>
            <w:rStyle w:val="Hyperlink"/>
            <w:noProof/>
          </w:rPr>
          <w:t>6.2</w:t>
        </w:r>
        <w:r>
          <w:rPr>
            <w:rFonts w:asciiTheme="minorHAnsi" w:eastAsiaTheme="minorEastAsia" w:hAnsiTheme="minorHAnsi" w:cstheme="minorBidi"/>
            <w:noProof/>
          </w:rPr>
          <w:tab/>
        </w:r>
        <w:r w:rsidRPr="0017357F">
          <w:rPr>
            <w:rStyle w:val="Hyperlink"/>
            <w:noProof/>
          </w:rPr>
          <w:t>Master LC</w:t>
        </w:r>
        <w:r>
          <w:rPr>
            <w:noProof/>
            <w:webHidden/>
          </w:rPr>
          <w:tab/>
        </w:r>
        <w:r>
          <w:rPr>
            <w:noProof/>
            <w:webHidden/>
          </w:rPr>
          <w:fldChar w:fldCharType="begin"/>
        </w:r>
        <w:r>
          <w:rPr>
            <w:noProof/>
            <w:webHidden/>
          </w:rPr>
          <w:instrText xml:space="preserve"> PAGEREF _Toc448319474 \h </w:instrText>
        </w:r>
        <w:r>
          <w:rPr>
            <w:noProof/>
            <w:webHidden/>
          </w:rPr>
        </w:r>
        <w:r>
          <w:rPr>
            <w:noProof/>
            <w:webHidden/>
          </w:rPr>
          <w:fldChar w:fldCharType="separate"/>
        </w:r>
        <w:r>
          <w:rPr>
            <w:noProof/>
            <w:webHidden/>
          </w:rPr>
          <w:t>43</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75" w:history="1">
        <w:r w:rsidRPr="0017357F">
          <w:rPr>
            <w:rStyle w:val="Hyperlink"/>
            <w:noProof/>
          </w:rPr>
          <w:t>6.3</w:t>
        </w:r>
        <w:r>
          <w:rPr>
            <w:rFonts w:asciiTheme="minorHAnsi" w:eastAsiaTheme="minorEastAsia" w:hAnsiTheme="minorHAnsi" w:cstheme="minorBidi"/>
            <w:noProof/>
          </w:rPr>
          <w:tab/>
        </w:r>
        <w:r w:rsidRPr="0017357F">
          <w:rPr>
            <w:rStyle w:val="Hyperlink"/>
            <w:noProof/>
          </w:rPr>
          <w:t>Export Invoice</w:t>
        </w:r>
        <w:r>
          <w:rPr>
            <w:noProof/>
            <w:webHidden/>
          </w:rPr>
          <w:tab/>
        </w:r>
        <w:r>
          <w:rPr>
            <w:noProof/>
            <w:webHidden/>
          </w:rPr>
          <w:fldChar w:fldCharType="begin"/>
        </w:r>
        <w:r>
          <w:rPr>
            <w:noProof/>
            <w:webHidden/>
          </w:rPr>
          <w:instrText xml:space="preserve"> PAGEREF _Toc448319475 \h </w:instrText>
        </w:r>
        <w:r>
          <w:rPr>
            <w:noProof/>
            <w:webHidden/>
          </w:rPr>
        </w:r>
        <w:r>
          <w:rPr>
            <w:noProof/>
            <w:webHidden/>
          </w:rPr>
          <w:fldChar w:fldCharType="separate"/>
        </w:r>
        <w:r>
          <w:rPr>
            <w:noProof/>
            <w:webHidden/>
          </w:rPr>
          <w:t>44</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76" w:history="1">
        <w:r w:rsidRPr="0017357F">
          <w:rPr>
            <w:rStyle w:val="Hyperlink"/>
            <w:noProof/>
          </w:rPr>
          <w:t>6.4</w:t>
        </w:r>
        <w:r>
          <w:rPr>
            <w:rFonts w:asciiTheme="minorHAnsi" w:eastAsiaTheme="minorEastAsia" w:hAnsiTheme="minorHAnsi" w:cstheme="minorBidi"/>
            <w:noProof/>
          </w:rPr>
          <w:tab/>
        </w:r>
        <w:r w:rsidRPr="0017357F">
          <w:rPr>
            <w:rStyle w:val="Hyperlink"/>
            <w:noProof/>
          </w:rPr>
          <w:t>Export Invoice Submission</w:t>
        </w:r>
        <w:r>
          <w:rPr>
            <w:noProof/>
            <w:webHidden/>
          </w:rPr>
          <w:tab/>
        </w:r>
        <w:r>
          <w:rPr>
            <w:noProof/>
            <w:webHidden/>
          </w:rPr>
          <w:fldChar w:fldCharType="begin"/>
        </w:r>
        <w:r>
          <w:rPr>
            <w:noProof/>
            <w:webHidden/>
          </w:rPr>
          <w:instrText xml:space="preserve"> PAGEREF _Toc448319476 \h </w:instrText>
        </w:r>
        <w:r>
          <w:rPr>
            <w:noProof/>
            <w:webHidden/>
          </w:rPr>
        </w:r>
        <w:r>
          <w:rPr>
            <w:noProof/>
            <w:webHidden/>
          </w:rPr>
          <w:fldChar w:fldCharType="separate"/>
        </w:r>
        <w:r>
          <w:rPr>
            <w:noProof/>
            <w:webHidden/>
          </w:rPr>
          <w:t>45</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77" w:history="1">
        <w:r w:rsidRPr="0017357F">
          <w:rPr>
            <w:rStyle w:val="Hyperlink"/>
            <w:noProof/>
          </w:rPr>
          <w:t>6.5</w:t>
        </w:r>
        <w:r>
          <w:rPr>
            <w:rFonts w:asciiTheme="minorHAnsi" w:eastAsiaTheme="minorEastAsia" w:hAnsiTheme="minorHAnsi" w:cstheme="minorBidi"/>
            <w:noProof/>
          </w:rPr>
          <w:tab/>
        </w:r>
        <w:r w:rsidRPr="0017357F">
          <w:rPr>
            <w:rStyle w:val="Hyperlink"/>
            <w:noProof/>
          </w:rPr>
          <w:t>Export Invoice Realization</w:t>
        </w:r>
        <w:r>
          <w:rPr>
            <w:noProof/>
            <w:webHidden/>
          </w:rPr>
          <w:tab/>
        </w:r>
        <w:r>
          <w:rPr>
            <w:noProof/>
            <w:webHidden/>
          </w:rPr>
          <w:fldChar w:fldCharType="begin"/>
        </w:r>
        <w:r>
          <w:rPr>
            <w:noProof/>
            <w:webHidden/>
          </w:rPr>
          <w:instrText xml:space="preserve"> PAGEREF _Toc448319477 \h </w:instrText>
        </w:r>
        <w:r>
          <w:rPr>
            <w:noProof/>
            <w:webHidden/>
          </w:rPr>
        </w:r>
        <w:r>
          <w:rPr>
            <w:noProof/>
            <w:webHidden/>
          </w:rPr>
          <w:fldChar w:fldCharType="separate"/>
        </w:r>
        <w:r>
          <w:rPr>
            <w:noProof/>
            <w:webHidden/>
          </w:rPr>
          <w:t>46</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78" w:history="1">
        <w:r w:rsidRPr="0017357F">
          <w:rPr>
            <w:rStyle w:val="Hyperlink"/>
            <w:noProof/>
          </w:rPr>
          <w:t>6.6</w:t>
        </w:r>
        <w:r>
          <w:rPr>
            <w:rFonts w:asciiTheme="minorHAnsi" w:eastAsiaTheme="minorEastAsia" w:hAnsiTheme="minorHAnsi" w:cstheme="minorBidi"/>
            <w:noProof/>
          </w:rPr>
          <w:tab/>
        </w:r>
        <w:r w:rsidRPr="0017357F">
          <w:rPr>
            <w:rStyle w:val="Hyperlink"/>
            <w:noProof/>
          </w:rPr>
          <w:t>TT Receive</w:t>
        </w:r>
        <w:r>
          <w:rPr>
            <w:noProof/>
            <w:webHidden/>
          </w:rPr>
          <w:tab/>
        </w:r>
        <w:r>
          <w:rPr>
            <w:noProof/>
            <w:webHidden/>
          </w:rPr>
          <w:fldChar w:fldCharType="begin"/>
        </w:r>
        <w:r>
          <w:rPr>
            <w:noProof/>
            <w:webHidden/>
          </w:rPr>
          <w:instrText xml:space="preserve"> PAGEREF _Toc448319478 \h </w:instrText>
        </w:r>
        <w:r>
          <w:rPr>
            <w:noProof/>
            <w:webHidden/>
          </w:rPr>
        </w:r>
        <w:r>
          <w:rPr>
            <w:noProof/>
            <w:webHidden/>
          </w:rPr>
          <w:fldChar w:fldCharType="separate"/>
        </w:r>
        <w:r>
          <w:rPr>
            <w:noProof/>
            <w:webHidden/>
          </w:rPr>
          <w:t>47</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79" w:history="1">
        <w:r w:rsidRPr="0017357F">
          <w:rPr>
            <w:rStyle w:val="Hyperlink"/>
            <w:noProof/>
          </w:rPr>
          <w:t>6.7</w:t>
        </w:r>
        <w:r>
          <w:rPr>
            <w:rFonts w:asciiTheme="minorHAnsi" w:eastAsiaTheme="minorEastAsia" w:hAnsiTheme="minorHAnsi" w:cstheme="minorBidi"/>
            <w:noProof/>
          </w:rPr>
          <w:tab/>
        </w:r>
        <w:r w:rsidRPr="0017357F">
          <w:rPr>
            <w:rStyle w:val="Hyperlink"/>
            <w:noProof/>
          </w:rPr>
          <w:t>Proforma Invoice</w:t>
        </w:r>
        <w:r>
          <w:rPr>
            <w:noProof/>
            <w:webHidden/>
          </w:rPr>
          <w:tab/>
        </w:r>
        <w:r>
          <w:rPr>
            <w:noProof/>
            <w:webHidden/>
          </w:rPr>
          <w:fldChar w:fldCharType="begin"/>
        </w:r>
        <w:r>
          <w:rPr>
            <w:noProof/>
            <w:webHidden/>
          </w:rPr>
          <w:instrText xml:space="preserve"> PAGEREF _Toc448319479 \h </w:instrText>
        </w:r>
        <w:r>
          <w:rPr>
            <w:noProof/>
            <w:webHidden/>
          </w:rPr>
        </w:r>
        <w:r>
          <w:rPr>
            <w:noProof/>
            <w:webHidden/>
          </w:rPr>
          <w:fldChar w:fldCharType="separate"/>
        </w:r>
        <w:r>
          <w:rPr>
            <w:noProof/>
            <w:webHidden/>
          </w:rPr>
          <w:t>48</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80" w:history="1">
        <w:r w:rsidRPr="0017357F">
          <w:rPr>
            <w:rStyle w:val="Hyperlink"/>
            <w:noProof/>
          </w:rPr>
          <w:t>6.8</w:t>
        </w:r>
        <w:r>
          <w:rPr>
            <w:rFonts w:asciiTheme="minorHAnsi" w:eastAsiaTheme="minorEastAsia" w:hAnsiTheme="minorHAnsi" w:cstheme="minorBidi"/>
            <w:noProof/>
          </w:rPr>
          <w:tab/>
        </w:r>
        <w:r w:rsidRPr="0017357F">
          <w:rPr>
            <w:rStyle w:val="Hyperlink"/>
            <w:noProof/>
          </w:rPr>
          <w:t>BB LC/Import LC</w:t>
        </w:r>
        <w:r>
          <w:rPr>
            <w:noProof/>
            <w:webHidden/>
          </w:rPr>
          <w:tab/>
        </w:r>
        <w:r>
          <w:rPr>
            <w:noProof/>
            <w:webHidden/>
          </w:rPr>
          <w:fldChar w:fldCharType="begin"/>
        </w:r>
        <w:r>
          <w:rPr>
            <w:noProof/>
            <w:webHidden/>
          </w:rPr>
          <w:instrText xml:space="preserve"> PAGEREF _Toc448319480 \h </w:instrText>
        </w:r>
        <w:r>
          <w:rPr>
            <w:noProof/>
            <w:webHidden/>
          </w:rPr>
        </w:r>
        <w:r>
          <w:rPr>
            <w:noProof/>
            <w:webHidden/>
          </w:rPr>
          <w:fldChar w:fldCharType="separate"/>
        </w:r>
        <w:r>
          <w:rPr>
            <w:noProof/>
            <w:webHidden/>
          </w:rPr>
          <w:t>49</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81" w:history="1">
        <w:r w:rsidRPr="0017357F">
          <w:rPr>
            <w:rStyle w:val="Hyperlink"/>
            <w:noProof/>
          </w:rPr>
          <w:t>6.9</w:t>
        </w:r>
        <w:r>
          <w:rPr>
            <w:rFonts w:asciiTheme="minorHAnsi" w:eastAsiaTheme="minorEastAsia" w:hAnsiTheme="minorHAnsi" w:cstheme="minorBidi"/>
            <w:noProof/>
          </w:rPr>
          <w:tab/>
        </w:r>
        <w:r w:rsidRPr="0017357F">
          <w:rPr>
            <w:rStyle w:val="Hyperlink"/>
            <w:noProof/>
          </w:rPr>
          <w:t>Import Invoice</w:t>
        </w:r>
        <w:r>
          <w:rPr>
            <w:noProof/>
            <w:webHidden/>
          </w:rPr>
          <w:tab/>
        </w:r>
        <w:r>
          <w:rPr>
            <w:noProof/>
            <w:webHidden/>
          </w:rPr>
          <w:fldChar w:fldCharType="begin"/>
        </w:r>
        <w:r>
          <w:rPr>
            <w:noProof/>
            <w:webHidden/>
          </w:rPr>
          <w:instrText xml:space="preserve"> PAGEREF _Toc448319481 \h </w:instrText>
        </w:r>
        <w:r>
          <w:rPr>
            <w:noProof/>
            <w:webHidden/>
          </w:rPr>
        </w:r>
        <w:r>
          <w:rPr>
            <w:noProof/>
            <w:webHidden/>
          </w:rPr>
          <w:fldChar w:fldCharType="separate"/>
        </w:r>
        <w:r>
          <w:rPr>
            <w:noProof/>
            <w:webHidden/>
          </w:rPr>
          <w:t>50</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82" w:history="1">
        <w:r w:rsidRPr="0017357F">
          <w:rPr>
            <w:rStyle w:val="Hyperlink"/>
            <w:noProof/>
          </w:rPr>
          <w:t>6.10</w:t>
        </w:r>
        <w:r>
          <w:rPr>
            <w:rFonts w:asciiTheme="minorHAnsi" w:eastAsiaTheme="minorEastAsia" w:hAnsiTheme="minorHAnsi" w:cstheme="minorBidi"/>
            <w:noProof/>
          </w:rPr>
          <w:tab/>
        </w:r>
        <w:r w:rsidRPr="0017357F">
          <w:rPr>
            <w:rStyle w:val="Hyperlink"/>
            <w:noProof/>
          </w:rPr>
          <w:t>Import Payment</w:t>
        </w:r>
        <w:r>
          <w:rPr>
            <w:noProof/>
            <w:webHidden/>
          </w:rPr>
          <w:tab/>
        </w:r>
        <w:r>
          <w:rPr>
            <w:noProof/>
            <w:webHidden/>
          </w:rPr>
          <w:fldChar w:fldCharType="begin"/>
        </w:r>
        <w:r>
          <w:rPr>
            <w:noProof/>
            <w:webHidden/>
          </w:rPr>
          <w:instrText xml:space="preserve"> PAGEREF _Toc448319482 \h </w:instrText>
        </w:r>
        <w:r>
          <w:rPr>
            <w:noProof/>
            <w:webHidden/>
          </w:rPr>
        </w:r>
        <w:r>
          <w:rPr>
            <w:noProof/>
            <w:webHidden/>
          </w:rPr>
          <w:fldChar w:fldCharType="separate"/>
        </w:r>
        <w:r>
          <w:rPr>
            <w:noProof/>
            <w:webHidden/>
          </w:rPr>
          <w:t>51</w:t>
        </w:r>
        <w:r>
          <w:rPr>
            <w:noProof/>
            <w:webHidden/>
          </w:rPr>
          <w:fldChar w:fldCharType="end"/>
        </w:r>
      </w:hyperlink>
    </w:p>
    <w:p w:rsidR="0019198C" w:rsidRDefault="0019198C">
      <w:pPr>
        <w:pStyle w:val="TOC2"/>
        <w:tabs>
          <w:tab w:val="left" w:pos="880"/>
          <w:tab w:val="right" w:leader="dot" w:pos="9350"/>
        </w:tabs>
        <w:rPr>
          <w:rFonts w:asciiTheme="minorHAnsi" w:eastAsiaTheme="minorEastAsia" w:hAnsiTheme="minorHAnsi" w:cstheme="minorBidi"/>
          <w:noProof/>
        </w:rPr>
      </w:pPr>
      <w:hyperlink w:anchor="_Toc448319483" w:history="1">
        <w:r w:rsidRPr="0017357F">
          <w:rPr>
            <w:rStyle w:val="Hyperlink"/>
            <w:noProof/>
          </w:rPr>
          <w:t>6.11</w:t>
        </w:r>
        <w:r>
          <w:rPr>
            <w:rFonts w:asciiTheme="minorHAnsi" w:eastAsiaTheme="minorEastAsia" w:hAnsiTheme="minorHAnsi" w:cstheme="minorBidi"/>
            <w:noProof/>
          </w:rPr>
          <w:tab/>
        </w:r>
        <w:r w:rsidRPr="0017357F">
          <w:rPr>
            <w:rStyle w:val="Hyperlink"/>
            <w:noProof/>
          </w:rPr>
          <w:t>TT Payment</w:t>
        </w:r>
        <w:r>
          <w:rPr>
            <w:noProof/>
            <w:webHidden/>
          </w:rPr>
          <w:tab/>
        </w:r>
        <w:r>
          <w:rPr>
            <w:noProof/>
            <w:webHidden/>
          </w:rPr>
          <w:fldChar w:fldCharType="begin"/>
        </w:r>
        <w:r>
          <w:rPr>
            <w:noProof/>
            <w:webHidden/>
          </w:rPr>
          <w:instrText xml:space="preserve"> PAGEREF _Toc448319483 \h </w:instrText>
        </w:r>
        <w:r>
          <w:rPr>
            <w:noProof/>
            <w:webHidden/>
          </w:rPr>
        </w:r>
        <w:r>
          <w:rPr>
            <w:noProof/>
            <w:webHidden/>
          </w:rPr>
          <w:fldChar w:fldCharType="separate"/>
        </w:r>
        <w:r>
          <w:rPr>
            <w:noProof/>
            <w:webHidden/>
          </w:rPr>
          <w:t>52</w:t>
        </w:r>
        <w:r>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0" w:name="_Toc163829266"/>
      <w:bookmarkStart w:id="1" w:name="_Toc255976373"/>
      <w:bookmarkStart w:id="2" w:name="_Toc448319425"/>
      <w:r w:rsidRPr="004B64F0">
        <w:rPr>
          <w:rFonts w:asciiTheme="minorHAnsi" w:hAnsiTheme="minorHAnsi" w:cs="Tahoma"/>
          <w:sz w:val="20"/>
        </w:rPr>
        <w:lastRenderedPageBreak/>
        <w:t>Document Release History</w:t>
      </w:r>
      <w:bookmarkEnd w:id="0"/>
      <w:bookmarkEnd w:id="1"/>
      <w:bookmarkEnd w:id="2"/>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90"/>
        <w:gridCol w:w="990"/>
        <w:gridCol w:w="1710"/>
        <w:gridCol w:w="1413"/>
        <w:gridCol w:w="1206"/>
        <w:gridCol w:w="1431"/>
      </w:tblGrid>
      <w:tr w:rsidR="004E1015" w:rsidRPr="004B64F0" w:rsidTr="003259D6">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Sl. No.</w:t>
            </w:r>
          </w:p>
        </w:tc>
        <w:tc>
          <w:tcPr>
            <w:tcW w:w="99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Version Number</w:t>
            </w:r>
          </w:p>
        </w:tc>
        <w:tc>
          <w:tcPr>
            <w:tcW w:w="99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Release Date</w:t>
            </w:r>
          </w:p>
        </w:tc>
        <w:tc>
          <w:tcPr>
            <w:tcW w:w="1710"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Header"/>
              <w:rPr>
                <w:rFonts w:asciiTheme="minorHAnsi" w:hAnsiTheme="minorHAnsi" w:cs="Tahoma"/>
                <w:sz w:val="22"/>
                <w:szCs w:val="22"/>
              </w:rPr>
            </w:pPr>
            <w:r w:rsidRPr="00971A12">
              <w:rPr>
                <w:rFonts w:asciiTheme="minorHAnsi" w:hAnsiTheme="minorHAnsi" w:cs="Tahoma"/>
                <w:sz w:val="22"/>
                <w:szCs w:val="22"/>
              </w:rPr>
              <w:t>Reasons for New Release</w:t>
            </w:r>
          </w:p>
        </w:tc>
      </w:tr>
      <w:tr w:rsidR="004E1015" w:rsidRPr="004B64F0" w:rsidTr="003259D6">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971A12" w:rsidRDefault="00702E80" w:rsidP="00BC1A80">
            <w:pPr>
              <w:pStyle w:val="TableText"/>
              <w:rPr>
                <w:rFonts w:asciiTheme="minorHAnsi" w:hAnsiTheme="minorHAnsi" w:cs="Tahoma"/>
                <w:sz w:val="22"/>
                <w:szCs w:val="22"/>
                <w:lang w:val="es-SV"/>
              </w:rPr>
            </w:pPr>
            <w:r w:rsidRPr="00971A12">
              <w:rPr>
                <w:rFonts w:asciiTheme="minorHAnsi" w:hAnsiTheme="minorHAnsi" w:cs="Tahoma"/>
                <w:sz w:val="22"/>
                <w:szCs w:val="22"/>
                <w:lang w:val="es-SV"/>
              </w:rPr>
              <w:t>1</w:t>
            </w:r>
          </w:p>
        </w:tc>
        <w:tc>
          <w:tcPr>
            <w:tcW w:w="990" w:type="dxa"/>
            <w:tcBorders>
              <w:top w:val="single" w:sz="6" w:space="0" w:color="auto"/>
              <w:left w:val="single" w:sz="6" w:space="0" w:color="auto"/>
              <w:bottom w:val="single" w:sz="6" w:space="0" w:color="auto"/>
              <w:right w:val="single" w:sz="6" w:space="0" w:color="auto"/>
            </w:tcBorders>
          </w:tcPr>
          <w:p w:rsidR="004E1015" w:rsidRPr="00971A12" w:rsidRDefault="003259D6" w:rsidP="00BC1A80">
            <w:pPr>
              <w:pStyle w:val="TableText"/>
              <w:rPr>
                <w:rFonts w:asciiTheme="minorHAnsi" w:hAnsiTheme="minorHAnsi" w:cs="Tahoma"/>
                <w:sz w:val="22"/>
                <w:szCs w:val="22"/>
                <w:lang w:val="es-SV"/>
              </w:rPr>
            </w:pPr>
            <w:r>
              <w:rPr>
                <w:rFonts w:asciiTheme="minorHAnsi" w:hAnsiTheme="minorHAnsi" w:cs="Tahoma"/>
                <w:sz w:val="22"/>
                <w:szCs w:val="22"/>
                <w:lang w:val="es-SV"/>
              </w:rPr>
              <w:t>4</w:t>
            </w:r>
            <w:r w:rsidR="00702E80" w:rsidRPr="00971A12">
              <w:rPr>
                <w:rFonts w:asciiTheme="minorHAnsi" w:hAnsiTheme="minorHAnsi" w:cs="Tahoma"/>
                <w:sz w:val="22"/>
                <w:szCs w:val="22"/>
                <w:lang w:val="es-SV"/>
              </w:rPr>
              <w:t>.0</w:t>
            </w:r>
          </w:p>
        </w:tc>
        <w:tc>
          <w:tcPr>
            <w:tcW w:w="990" w:type="dxa"/>
            <w:tcBorders>
              <w:top w:val="single" w:sz="6" w:space="0" w:color="auto"/>
              <w:left w:val="single" w:sz="6" w:space="0" w:color="auto"/>
              <w:bottom w:val="single" w:sz="6" w:space="0" w:color="auto"/>
              <w:right w:val="single" w:sz="6" w:space="0" w:color="auto"/>
            </w:tcBorders>
          </w:tcPr>
          <w:p w:rsidR="004E1015" w:rsidRPr="00971A12" w:rsidRDefault="003259D6" w:rsidP="00D729D7">
            <w:pPr>
              <w:pStyle w:val="TableText"/>
              <w:rPr>
                <w:rFonts w:asciiTheme="minorHAnsi" w:hAnsiTheme="minorHAnsi" w:cs="Tahoma"/>
                <w:sz w:val="22"/>
                <w:szCs w:val="22"/>
                <w:lang w:val="es-SV"/>
              </w:rPr>
            </w:pPr>
            <w:proofErr w:type="spellStart"/>
            <w:r>
              <w:rPr>
                <w:rFonts w:asciiTheme="minorHAnsi" w:hAnsiTheme="minorHAnsi" w:cs="Tahoma"/>
                <w:sz w:val="22"/>
                <w:szCs w:val="22"/>
                <w:lang w:val="es-SV"/>
              </w:rPr>
              <w:t>April</w:t>
            </w:r>
            <w:proofErr w:type="spellEnd"/>
            <w:r>
              <w:rPr>
                <w:rFonts w:asciiTheme="minorHAnsi" w:hAnsiTheme="minorHAnsi" w:cs="Tahoma"/>
                <w:sz w:val="22"/>
                <w:szCs w:val="22"/>
                <w:lang w:val="es-SV"/>
              </w:rPr>
              <w:t xml:space="preserve">  13, 2016</w:t>
            </w:r>
          </w:p>
        </w:tc>
        <w:tc>
          <w:tcPr>
            <w:tcW w:w="1710" w:type="dxa"/>
            <w:tcBorders>
              <w:top w:val="single" w:sz="6" w:space="0" w:color="auto"/>
              <w:left w:val="single" w:sz="6" w:space="0" w:color="auto"/>
              <w:bottom w:val="single" w:sz="6" w:space="0" w:color="auto"/>
              <w:right w:val="single" w:sz="6" w:space="0" w:color="auto"/>
            </w:tcBorders>
          </w:tcPr>
          <w:p w:rsidR="004E1015" w:rsidRPr="00971A12" w:rsidRDefault="003259D6" w:rsidP="00BC1A80">
            <w:pPr>
              <w:pStyle w:val="TableText"/>
              <w:rPr>
                <w:rFonts w:asciiTheme="minorHAnsi" w:hAnsiTheme="minorHAnsi" w:cs="Tahoma"/>
                <w:sz w:val="22"/>
                <w:szCs w:val="22"/>
                <w:lang w:val="es-SV"/>
              </w:rPr>
            </w:pPr>
            <w:r>
              <w:rPr>
                <w:rFonts w:asciiTheme="minorHAnsi" w:hAnsiTheme="minorHAnsi" w:cs="Tahoma"/>
                <w:sz w:val="22"/>
                <w:szCs w:val="22"/>
                <w:lang w:val="es-SV"/>
              </w:rPr>
              <w:t xml:space="preserve">Md. </w:t>
            </w:r>
            <w:proofErr w:type="spellStart"/>
            <w:r>
              <w:rPr>
                <w:rFonts w:asciiTheme="minorHAnsi" w:hAnsiTheme="minorHAnsi" w:cs="Tahoma"/>
                <w:sz w:val="22"/>
                <w:szCs w:val="22"/>
                <w:lang w:val="es-SV"/>
              </w:rPr>
              <w:t>Assalatuzzaman</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971A12" w:rsidRDefault="004E1015" w:rsidP="00BC1A80">
            <w:pPr>
              <w:pStyle w:val="TableText"/>
              <w:rPr>
                <w:rFonts w:asciiTheme="minorHAnsi" w:hAnsiTheme="minorHAnsi" w:cs="Tahoma"/>
                <w:sz w:val="22"/>
                <w:szCs w:val="22"/>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971A12" w:rsidRDefault="009D4D54" w:rsidP="009D4D54">
            <w:pPr>
              <w:pStyle w:val="TableText"/>
              <w:rPr>
                <w:rFonts w:asciiTheme="minorHAnsi" w:hAnsiTheme="minorHAnsi" w:cs="Tahoma"/>
                <w:sz w:val="22"/>
                <w:szCs w:val="22"/>
                <w:lang w:val="en-GB"/>
              </w:rPr>
            </w:pPr>
            <w:r w:rsidRPr="00971A12">
              <w:rPr>
                <w:rFonts w:asciiTheme="minorHAnsi" w:hAnsiTheme="minorHAnsi" w:cs="Tahoma"/>
                <w:sz w:val="22"/>
                <w:szCs w:val="22"/>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971A12" w:rsidRDefault="004E1015" w:rsidP="006C4558">
            <w:pPr>
              <w:pStyle w:val="TableText"/>
              <w:rPr>
                <w:rFonts w:asciiTheme="minorHAnsi" w:hAnsiTheme="minorHAnsi" w:cs="Tahoma"/>
                <w:sz w:val="22"/>
                <w:szCs w:val="22"/>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933E41" w:rsidRDefault="00933E41" w:rsidP="00933E41">
      <w:pPr>
        <w:pStyle w:val="Heading1"/>
        <w:numPr>
          <w:ilvl w:val="0"/>
          <w:numId w:val="0"/>
        </w:numPr>
        <w:rPr>
          <w:rFonts w:asciiTheme="minorHAnsi" w:hAnsiTheme="minorHAnsi"/>
        </w:rPr>
      </w:pPr>
      <w:bookmarkStart w:id="3" w:name="_Toc448319426"/>
      <w:r>
        <w:rPr>
          <w:rFonts w:asciiTheme="minorHAnsi" w:hAnsiTheme="minorHAnsi"/>
        </w:rPr>
        <w:lastRenderedPageBreak/>
        <w:t>Abbreviation</w:t>
      </w:r>
      <w:bookmarkEnd w:id="3"/>
    </w:p>
    <w:p w:rsidR="00933E41" w:rsidRDefault="00933E41" w:rsidP="00933E41">
      <w:r>
        <w:t>BB LC – Back to Back Letter of Credit</w:t>
      </w:r>
    </w:p>
    <w:p w:rsidR="00933E41" w:rsidRDefault="00933E41" w:rsidP="00933E41">
      <w:r>
        <w:t>CI- Commercial Invoice</w:t>
      </w:r>
    </w:p>
    <w:p w:rsidR="00933E41" w:rsidRDefault="00933E41" w:rsidP="00933E41">
      <w:r>
        <w:t>Inco – International Commercial</w:t>
      </w:r>
    </w:p>
    <w:p w:rsidR="00933E41" w:rsidRDefault="00933E41" w:rsidP="00933E41">
      <w:r>
        <w:t>LC – Letter of Credit</w:t>
      </w:r>
    </w:p>
    <w:p w:rsidR="00933E41" w:rsidRDefault="00933E41" w:rsidP="00933E41">
      <w:r>
        <w:t>PO – Purchase Order</w:t>
      </w:r>
    </w:p>
    <w:p w:rsidR="00933E41" w:rsidRDefault="00933E41" w:rsidP="00933E41">
      <w:r>
        <w:t xml:space="preserve">PI – </w:t>
      </w:r>
      <w:proofErr w:type="spellStart"/>
      <w:r>
        <w:t>Proforma</w:t>
      </w:r>
      <w:proofErr w:type="spellEnd"/>
      <w:r>
        <w:t xml:space="preserve"> Invoice</w:t>
      </w:r>
    </w:p>
    <w:p w:rsidR="00933E41" w:rsidRDefault="00933E41" w:rsidP="00933E41">
      <w:r>
        <w:t>SC – Sales Contracts</w:t>
      </w:r>
    </w:p>
    <w:p w:rsidR="00933E41" w:rsidRDefault="00933E41" w:rsidP="00933E41">
      <w:r>
        <w:t>TT – Telegraphic Transfer</w:t>
      </w:r>
    </w:p>
    <w:p w:rsidR="001D3290" w:rsidRDefault="001D3290" w:rsidP="004B64F0">
      <w:pPr>
        <w:pStyle w:val="Heading1"/>
        <w:rPr>
          <w:rFonts w:asciiTheme="minorHAnsi" w:hAnsiTheme="minorHAnsi"/>
        </w:rPr>
      </w:pPr>
      <w:bookmarkStart w:id="4" w:name="_Toc448319427"/>
      <w:r>
        <w:rPr>
          <w:rFonts w:asciiTheme="minorHAnsi" w:hAnsiTheme="minorHAnsi"/>
        </w:rPr>
        <w:lastRenderedPageBreak/>
        <w:t>Introduction</w:t>
      </w:r>
      <w:bookmarkEnd w:id="4"/>
    </w:p>
    <w:p w:rsidR="001D3290" w:rsidRDefault="001D3290" w:rsidP="001D3290"/>
    <w:p w:rsidR="001D3290" w:rsidRDefault="001D3290" w:rsidP="0005191F">
      <w:pPr>
        <w:pStyle w:val="Heading2"/>
      </w:pPr>
      <w:bookmarkStart w:id="5" w:name="_Toc448319428"/>
      <w:r>
        <w:t>Purpose of SRS</w:t>
      </w:r>
      <w:bookmarkEnd w:id="5"/>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Pr="00971A12" w:rsidRDefault="001D3290" w:rsidP="001D3290">
      <w:pPr>
        <w:pStyle w:val="BodyText"/>
        <w:rPr>
          <w:rFonts w:ascii="Tahoma" w:hAnsi="Tahoma" w:cs="Tahoma"/>
          <w:sz w:val="22"/>
          <w:szCs w:val="22"/>
        </w:rPr>
      </w:pPr>
      <w:r w:rsidRPr="00971A12">
        <w:rPr>
          <w:rFonts w:ascii="Tahoma" w:hAnsi="Tahoma" w:cs="Tahoma"/>
          <w:sz w:val="22"/>
          <w:szCs w:val="22"/>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AA4DD4" w:rsidP="004B64F0">
      <w:pPr>
        <w:pStyle w:val="Heading1"/>
        <w:rPr>
          <w:rFonts w:asciiTheme="minorHAnsi" w:hAnsiTheme="minorHAnsi"/>
        </w:rPr>
      </w:pPr>
      <w:bookmarkStart w:id="6" w:name="_Toc448319429"/>
      <w:r>
        <w:rPr>
          <w:rFonts w:asciiTheme="minorHAnsi" w:hAnsiTheme="minorHAnsi"/>
        </w:rPr>
        <w:lastRenderedPageBreak/>
        <w:t>Commercial</w:t>
      </w:r>
      <w:bookmarkEnd w:id="6"/>
    </w:p>
    <w:p w:rsidR="003259D6" w:rsidRDefault="001D3290" w:rsidP="003259D6">
      <w:pPr>
        <w:pStyle w:val="Heading2"/>
      </w:pPr>
      <w:bookmarkStart w:id="7" w:name="_Toc448319430"/>
      <w:r>
        <w:t>Overview</w:t>
      </w:r>
      <w:bookmarkEnd w:id="7"/>
    </w:p>
    <w:p w:rsidR="00933E41" w:rsidRPr="003259D6" w:rsidRDefault="00933E41" w:rsidP="003259D6">
      <w:pPr>
        <w:pStyle w:val="BodyText"/>
        <w:rPr>
          <w:rFonts w:ascii="Calibri" w:eastAsia="Calibri" w:hAnsi="Calibri"/>
          <w:sz w:val="22"/>
          <w:szCs w:val="22"/>
        </w:rPr>
      </w:pPr>
      <w:r w:rsidRPr="003259D6">
        <w:rPr>
          <w:rFonts w:ascii="Calibri" w:eastAsia="Calibri" w:hAnsi="Calibri"/>
          <w:sz w:val="22"/>
          <w:szCs w:val="22"/>
        </w:rPr>
        <w:t>Domestic sales procedure and international sales procedure is different thing. Commercial department works for resolving the issues where Buyers and Sellers are from different countries and they needs to be ensured about the product and payment. Commercial (Export &amp; Import) department handles all the internationally accepted procedures to make sure successful international sales and purchase. Now a days some procedures like LC became popular for domestic sales also, Commercial department handle that type of scenarios also. The commercial module of ERP application will be able to manage that kind of foreign sales and purchase process.</w:t>
      </w:r>
    </w:p>
    <w:p w:rsidR="0023635F" w:rsidRDefault="0023635F" w:rsidP="00933E41">
      <w:pPr>
        <w:pStyle w:val="Heading2"/>
      </w:pPr>
      <w:bookmarkStart w:id="8" w:name="_Toc448319431"/>
      <w:r w:rsidRPr="0005191F">
        <w:t>Functional features</w:t>
      </w:r>
      <w:r w:rsidR="00A22059">
        <w:t xml:space="preserve"> of </w:t>
      </w:r>
      <w:r w:rsidR="00AA4DD4">
        <w:t xml:space="preserve">Commercial </w:t>
      </w:r>
      <w:r w:rsidR="00A22059">
        <w:t>modules are given below</w:t>
      </w:r>
      <w:r w:rsidR="003F1F46">
        <w:t xml:space="preserve"> (actor wise)</w:t>
      </w:r>
      <w:bookmarkEnd w:id="8"/>
    </w:p>
    <w:p w:rsidR="00603B0E" w:rsidRDefault="00603B0E" w:rsidP="007C2D4C">
      <w:pPr>
        <w:pStyle w:val="ListParagraph"/>
        <w:numPr>
          <w:ilvl w:val="0"/>
          <w:numId w:val="26"/>
        </w:numPr>
        <w:spacing w:after="160" w:line="259" w:lineRule="auto"/>
      </w:pPr>
      <w:r>
        <w:t>Receive Sales Contract</w:t>
      </w:r>
    </w:p>
    <w:p w:rsidR="00603B0E" w:rsidRDefault="00603B0E" w:rsidP="007C2D4C">
      <w:pPr>
        <w:pStyle w:val="ListParagraph"/>
        <w:numPr>
          <w:ilvl w:val="0"/>
          <w:numId w:val="26"/>
        </w:numPr>
        <w:spacing w:after="160" w:line="259" w:lineRule="auto"/>
      </w:pPr>
      <w:r>
        <w:t>Receive Master/Export LC</w:t>
      </w:r>
    </w:p>
    <w:p w:rsidR="00603B0E" w:rsidRDefault="00603B0E" w:rsidP="007C2D4C">
      <w:pPr>
        <w:pStyle w:val="ListParagraph"/>
        <w:numPr>
          <w:ilvl w:val="0"/>
          <w:numId w:val="26"/>
        </w:numPr>
        <w:spacing w:after="160" w:line="259" w:lineRule="auto"/>
      </w:pPr>
      <w:r>
        <w:t>Convert Sales Contract to Master/Export LC</w:t>
      </w:r>
    </w:p>
    <w:p w:rsidR="00603B0E" w:rsidRDefault="00603B0E" w:rsidP="007C2D4C">
      <w:pPr>
        <w:pStyle w:val="ListParagraph"/>
        <w:numPr>
          <w:ilvl w:val="0"/>
          <w:numId w:val="26"/>
        </w:numPr>
        <w:spacing w:after="160" w:line="259" w:lineRule="auto"/>
      </w:pPr>
      <w:r>
        <w:t>Create Export Commercial Invoice</w:t>
      </w:r>
    </w:p>
    <w:p w:rsidR="00603B0E" w:rsidRDefault="00603B0E" w:rsidP="007C2D4C">
      <w:pPr>
        <w:pStyle w:val="ListParagraph"/>
        <w:numPr>
          <w:ilvl w:val="0"/>
          <w:numId w:val="26"/>
        </w:numPr>
        <w:spacing w:after="160" w:line="259" w:lineRule="auto"/>
      </w:pPr>
      <w:r>
        <w:t>Submit Export Commercial Invoice for Realization</w:t>
      </w:r>
    </w:p>
    <w:p w:rsidR="00603B0E" w:rsidRDefault="00603B0E" w:rsidP="007C2D4C">
      <w:pPr>
        <w:pStyle w:val="ListParagraph"/>
        <w:numPr>
          <w:ilvl w:val="0"/>
          <w:numId w:val="26"/>
        </w:numPr>
        <w:spacing w:after="160" w:line="259" w:lineRule="auto"/>
      </w:pPr>
      <w:r>
        <w:t>Submit Export Commercial Invoice for Negotiation</w:t>
      </w:r>
    </w:p>
    <w:p w:rsidR="00603B0E" w:rsidRDefault="00603B0E" w:rsidP="007C2D4C">
      <w:pPr>
        <w:pStyle w:val="ListParagraph"/>
        <w:numPr>
          <w:ilvl w:val="0"/>
          <w:numId w:val="26"/>
        </w:numPr>
        <w:spacing w:after="160" w:line="259" w:lineRule="auto"/>
      </w:pPr>
      <w:r>
        <w:t>Realize Export Commercial Invoice</w:t>
      </w:r>
    </w:p>
    <w:p w:rsidR="00603B0E" w:rsidRDefault="00603B0E" w:rsidP="007C2D4C">
      <w:pPr>
        <w:pStyle w:val="ListParagraph"/>
        <w:numPr>
          <w:ilvl w:val="0"/>
          <w:numId w:val="26"/>
        </w:numPr>
        <w:spacing w:after="160" w:line="259" w:lineRule="auto"/>
      </w:pPr>
      <w:r>
        <w:t>Receive Advance TT from Buyer</w:t>
      </w:r>
    </w:p>
    <w:p w:rsidR="00603B0E" w:rsidRDefault="00603B0E" w:rsidP="007C2D4C">
      <w:pPr>
        <w:pStyle w:val="ListParagraph"/>
        <w:numPr>
          <w:ilvl w:val="0"/>
          <w:numId w:val="26"/>
        </w:numPr>
        <w:spacing w:after="160" w:line="259" w:lineRule="auto"/>
      </w:pPr>
      <w:r>
        <w:t>Receive adjustment TT from Buyer</w:t>
      </w:r>
    </w:p>
    <w:p w:rsidR="00603B0E" w:rsidRDefault="00603B0E" w:rsidP="007C2D4C">
      <w:pPr>
        <w:pStyle w:val="ListParagraph"/>
        <w:numPr>
          <w:ilvl w:val="0"/>
          <w:numId w:val="26"/>
        </w:numPr>
        <w:spacing w:after="160" w:line="259" w:lineRule="auto"/>
      </w:pPr>
      <w:r>
        <w:t>Receive Full Payment through TT from Buyer</w:t>
      </w:r>
    </w:p>
    <w:p w:rsidR="00603B0E" w:rsidRDefault="00603B0E" w:rsidP="007C2D4C">
      <w:pPr>
        <w:pStyle w:val="ListParagraph"/>
        <w:numPr>
          <w:ilvl w:val="0"/>
          <w:numId w:val="26"/>
        </w:numPr>
        <w:spacing w:after="160" w:line="259" w:lineRule="auto"/>
      </w:pPr>
      <w:r>
        <w:t xml:space="preserve">Receive </w:t>
      </w:r>
      <w:proofErr w:type="spellStart"/>
      <w:r>
        <w:t>Proforma</w:t>
      </w:r>
      <w:proofErr w:type="spellEnd"/>
      <w:r>
        <w:t xml:space="preserve"> Invoice from Supplier</w:t>
      </w:r>
    </w:p>
    <w:p w:rsidR="00603B0E" w:rsidRDefault="00603B0E" w:rsidP="007C2D4C">
      <w:pPr>
        <w:pStyle w:val="ListParagraph"/>
        <w:numPr>
          <w:ilvl w:val="0"/>
          <w:numId w:val="26"/>
        </w:numPr>
        <w:spacing w:after="160" w:line="259" w:lineRule="auto"/>
      </w:pPr>
      <w:r>
        <w:t>Apply for Import LC</w:t>
      </w:r>
    </w:p>
    <w:p w:rsidR="00603B0E" w:rsidRDefault="00603B0E" w:rsidP="007C2D4C">
      <w:pPr>
        <w:pStyle w:val="ListParagraph"/>
        <w:numPr>
          <w:ilvl w:val="0"/>
          <w:numId w:val="26"/>
        </w:numPr>
        <w:spacing w:after="160" w:line="259" w:lineRule="auto"/>
      </w:pPr>
      <w:r>
        <w:t>Apply for BBLC</w:t>
      </w:r>
    </w:p>
    <w:p w:rsidR="00603B0E" w:rsidRDefault="00603B0E" w:rsidP="007C2D4C">
      <w:pPr>
        <w:pStyle w:val="ListParagraph"/>
        <w:numPr>
          <w:ilvl w:val="0"/>
          <w:numId w:val="26"/>
        </w:numPr>
        <w:spacing w:after="160" w:line="259" w:lineRule="auto"/>
      </w:pPr>
      <w:r>
        <w:t>Open Import LC</w:t>
      </w:r>
    </w:p>
    <w:p w:rsidR="00603B0E" w:rsidRDefault="00603B0E" w:rsidP="007C2D4C">
      <w:pPr>
        <w:pStyle w:val="ListParagraph"/>
        <w:numPr>
          <w:ilvl w:val="0"/>
          <w:numId w:val="26"/>
        </w:numPr>
        <w:spacing w:after="160" w:line="259" w:lineRule="auto"/>
      </w:pPr>
      <w:r>
        <w:t>Open BBLC</w:t>
      </w:r>
    </w:p>
    <w:p w:rsidR="00603B0E" w:rsidRDefault="00603B0E" w:rsidP="007C2D4C">
      <w:pPr>
        <w:pStyle w:val="ListParagraph"/>
        <w:numPr>
          <w:ilvl w:val="0"/>
          <w:numId w:val="26"/>
        </w:numPr>
        <w:spacing w:after="160" w:line="259" w:lineRule="auto"/>
      </w:pPr>
      <w:r>
        <w:t>Receive Import Commercial Invoice</w:t>
      </w:r>
    </w:p>
    <w:p w:rsidR="00603B0E" w:rsidRDefault="00603B0E" w:rsidP="007C2D4C">
      <w:pPr>
        <w:pStyle w:val="ListParagraph"/>
        <w:numPr>
          <w:ilvl w:val="0"/>
          <w:numId w:val="26"/>
        </w:numPr>
        <w:spacing w:after="160" w:line="259" w:lineRule="auto"/>
      </w:pPr>
      <w:r>
        <w:t>Import Invoice bill payment</w:t>
      </w:r>
    </w:p>
    <w:p w:rsidR="00603B0E" w:rsidRDefault="00603B0E" w:rsidP="007C2D4C">
      <w:pPr>
        <w:pStyle w:val="ListParagraph"/>
        <w:numPr>
          <w:ilvl w:val="0"/>
          <w:numId w:val="26"/>
        </w:numPr>
        <w:spacing w:after="160" w:line="259" w:lineRule="auto"/>
      </w:pPr>
      <w:r>
        <w:t>BBLC Invoice bill payment</w:t>
      </w:r>
    </w:p>
    <w:p w:rsidR="00603B0E" w:rsidRDefault="00603B0E" w:rsidP="007C2D4C">
      <w:pPr>
        <w:pStyle w:val="ListParagraph"/>
        <w:numPr>
          <w:ilvl w:val="0"/>
          <w:numId w:val="26"/>
        </w:numPr>
        <w:spacing w:after="160" w:line="259" w:lineRule="auto"/>
      </w:pPr>
      <w:r>
        <w:t>Advance bill payment to Supplier through TT</w:t>
      </w:r>
    </w:p>
    <w:p w:rsidR="00603B0E" w:rsidRDefault="00603B0E" w:rsidP="007C2D4C">
      <w:pPr>
        <w:pStyle w:val="ListParagraph"/>
        <w:numPr>
          <w:ilvl w:val="0"/>
          <w:numId w:val="26"/>
        </w:numPr>
        <w:spacing w:after="160" w:line="259" w:lineRule="auto"/>
      </w:pPr>
      <w:r>
        <w:t>Adjusted bill payment to Supplier through TT</w:t>
      </w:r>
    </w:p>
    <w:p w:rsidR="00603B0E" w:rsidRDefault="00603B0E" w:rsidP="007C2D4C">
      <w:pPr>
        <w:pStyle w:val="ListParagraph"/>
        <w:numPr>
          <w:ilvl w:val="0"/>
          <w:numId w:val="26"/>
        </w:numPr>
        <w:spacing w:after="160" w:line="259" w:lineRule="auto"/>
      </w:pPr>
      <w:r>
        <w:t xml:space="preserve">Full bill payment to Supplier through TT </w:t>
      </w:r>
    </w:p>
    <w:p w:rsidR="00603B0E" w:rsidRDefault="00603B0E" w:rsidP="00603B0E">
      <w:pPr>
        <w:pStyle w:val="ListParagraph"/>
        <w:spacing w:after="160" w:line="259" w:lineRule="auto"/>
      </w:pPr>
    </w:p>
    <w:p w:rsidR="001D3290" w:rsidRDefault="00A2067C" w:rsidP="0005191F">
      <w:pPr>
        <w:pStyle w:val="Heading2"/>
      </w:pPr>
      <w:bookmarkStart w:id="9" w:name="_Toc448319432"/>
      <w:r>
        <w:t>Commercial</w:t>
      </w:r>
      <w:r w:rsidR="001D3290">
        <w:t xml:space="preserve"> Process flow</w:t>
      </w:r>
      <w:bookmarkEnd w:id="9"/>
    </w:p>
    <w:p w:rsidR="001D3290" w:rsidRDefault="00A2067C" w:rsidP="001D3290">
      <w:r>
        <w:t>Commercial</w:t>
      </w:r>
      <w:r w:rsidR="001D3290">
        <w:t xml:space="preserve"> process flow consists:</w:t>
      </w:r>
    </w:p>
    <w:p w:rsidR="00603B0E" w:rsidRDefault="00603B0E" w:rsidP="007C2D4C">
      <w:pPr>
        <w:pStyle w:val="ListParagraph"/>
        <w:numPr>
          <w:ilvl w:val="0"/>
          <w:numId w:val="29"/>
        </w:numPr>
      </w:pPr>
      <w:r>
        <w:t>Sales contract process</w:t>
      </w:r>
    </w:p>
    <w:p w:rsidR="00603B0E" w:rsidRDefault="00603B0E" w:rsidP="007C2D4C">
      <w:pPr>
        <w:pStyle w:val="ListParagraph"/>
        <w:numPr>
          <w:ilvl w:val="0"/>
          <w:numId w:val="29"/>
        </w:numPr>
      </w:pPr>
      <w:r>
        <w:t>Master/Export LC process</w:t>
      </w:r>
    </w:p>
    <w:p w:rsidR="00603B0E" w:rsidRDefault="00603B0E" w:rsidP="007C2D4C">
      <w:pPr>
        <w:pStyle w:val="ListParagraph"/>
        <w:numPr>
          <w:ilvl w:val="0"/>
          <w:numId w:val="29"/>
        </w:numPr>
      </w:pPr>
      <w:r>
        <w:t>Import LC process</w:t>
      </w:r>
    </w:p>
    <w:p w:rsidR="00603B0E" w:rsidRDefault="00603B0E" w:rsidP="007C2D4C">
      <w:pPr>
        <w:pStyle w:val="ListParagraph"/>
        <w:numPr>
          <w:ilvl w:val="0"/>
          <w:numId w:val="29"/>
        </w:numPr>
      </w:pPr>
      <w:r>
        <w:t>BB LC process</w:t>
      </w:r>
    </w:p>
    <w:p w:rsidR="00603B0E" w:rsidRDefault="00603B0E" w:rsidP="007C2D4C">
      <w:pPr>
        <w:pStyle w:val="ListParagraph"/>
        <w:numPr>
          <w:ilvl w:val="0"/>
          <w:numId w:val="29"/>
        </w:numPr>
      </w:pPr>
      <w:r>
        <w:t>TT process for Export</w:t>
      </w:r>
    </w:p>
    <w:p w:rsidR="00603B0E" w:rsidRDefault="00603B0E" w:rsidP="007C2D4C">
      <w:pPr>
        <w:pStyle w:val="ListParagraph"/>
        <w:numPr>
          <w:ilvl w:val="0"/>
          <w:numId w:val="29"/>
        </w:numPr>
      </w:pPr>
      <w:r>
        <w:t>TT process for Import</w:t>
      </w:r>
    </w:p>
    <w:p w:rsidR="00603B0E" w:rsidRDefault="00603B0E" w:rsidP="00EF3B85">
      <w:pPr>
        <w:pStyle w:val="ListParagraph"/>
        <w:ind w:left="1080"/>
      </w:pPr>
    </w:p>
    <w:p w:rsidR="0033420A" w:rsidRDefault="0033420A" w:rsidP="0033420A">
      <w:pPr>
        <w:pStyle w:val="ListParagraph"/>
        <w:spacing w:after="160" w:line="259" w:lineRule="auto"/>
      </w:pPr>
    </w:p>
    <w:p w:rsidR="00516C56" w:rsidRDefault="00023C90" w:rsidP="0005191F">
      <w:pPr>
        <w:pStyle w:val="Heading2"/>
      </w:pPr>
      <w:bookmarkStart w:id="10" w:name="_Toc448319433"/>
      <w:r>
        <w:lastRenderedPageBreak/>
        <w:t>User Class</w:t>
      </w:r>
      <w:bookmarkEnd w:id="10"/>
    </w:p>
    <w:tbl>
      <w:tblPr>
        <w:tblStyle w:val="TableGrid"/>
        <w:tblW w:w="0" w:type="auto"/>
        <w:tblLook w:val="04A0" w:firstRow="1" w:lastRow="0" w:firstColumn="1" w:lastColumn="0" w:noHBand="0" w:noVBand="1"/>
      </w:tblPr>
      <w:tblGrid>
        <w:gridCol w:w="3192"/>
        <w:gridCol w:w="3192"/>
        <w:gridCol w:w="3192"/>
      </w:tblGrid>
      <w:tr w:rsidR="00AA4DD4" w:rsidTr="00AA4DD4">
        <w:tc>
          <w:tcPr>
            <w:tcW w:w="3192" w:type="dxa"/>
          </w:tcPr>
          <w:p w:rsidR="00AA4DD4" w:rsidRDefault="00AA4DD4" w:rsidP="00023C90">
            <w:r>
              <w:t>User Class/Actor</w:t>
            </w:r>
          </w:p>
        </w:tc>
        <w:tc>
          <w:tcPr>
            <w:tcW w:w="3192" w:type="dxa"/>
          </w:tcPr>
          <w:p w:rsidR="00AA4DD4" w:rsidRDefault="00AA4DD4" w:rsidP="00023C90">
            <w:r>
              <w:t>Characteristics</w:t>
            </w:r>
          </w:p>
        </w:tc>
        <w:tc>
          <w:tcPr>
            <w:tcW w:w="3192" w:type="dxa"/>
          </w:tcPr>
          <w:p w:rsidR="00AA4DD4" w:rsidRDefault="00AA4DD4" w:rsidP="00023C90">
            <w:r>
              <w:t>Responsibilities</w:t>
            </w:r>
          </w:p>
        </w:tc>
      </w:tr>
      <w:tr w:rsidR="0033420A" w:rsidTr="00AA4DD4">
        <w:tc>
          <w:tcPr>
            <w:tcW w:w="3192" w:type="dxa"/>
          </w:tcPr>
          <w:p w:rsidR="0033420A" w:rsidRDefault="0033420A" w:rsidP="00EF3B85">
            <w:r>
              <w:t>Commercial Officer</w:t>
            </w:r>
          </w:p>
        </w:tc>
        <w:tc>
          <w:tcPr>
            <w:tcW w:w="3192" w:type="dxa"/>
          </w:tcPr>
          <w:p w:rsidR="0033420A" w:rsidRDefault="0033420A" w:rsidP="007C2D4C">
            <w:pPr>
              <w:pStyle w:val="ListParagraph"/>
              <w:numPr>
                <w:ilvl w:val="0"/>
                <w:numId w:val="27"/>
              </w:numPr>
            </w:pPr>
            <w:r>
              <w:t>Lien Master/Export LC</w:t>
            </w:r>
          </w:p>
          <w:p w:rsidR="0033420A" w:rsidRDefault="0033420A" w:rsidP="007C2D4C">
            <w:pPr>
              <w:pStyle w:val="ListParagraph"/>
              <w:numPr>
                <w:ilvl w:val="0"/>
                <w:numId w:val="27"/>
              </w:numPr>
            </w:pPr>
            <w:r>
              <w:t>Create Export Commercial Invoice</w:t>
            </w:r>
          </w:p>
          <w:p w:rsidR="0033420A" w:rsidRDefault="0033420A" w:rsidP="007C2D4C">
            <w:pPr>
              <w:pStyle w:val="ListParagraph"/>
              <w:numPr>
                <w:ilvl w:val="0"/>
                <w:numId w:val="27"/>
              </w:numPr>
            </w:pPr>
            <w:r>
              <w:t>Submit Export Invoice</w:t>
            </w:r>
          </w:p>
          <w:p w:rsidR="0033420A" w:rsidRDefault="0033420A" w:rsidP="007C2D4C">
            <w:pPr>
              <w:pStyle w:val="ListParagraph"/>
              <w:numPr>
                <w:ilvl w:val="0"/>
                <w:numId w:val="27"/>
              </w:numPr>
            </w:pPr>
            <w:r>
              <w:t>Open Import LC</w:t>
            </w:r>
          </w:p>
          <w:p w:rsidR="0033420A" w:rsidRDefault="0033420A" w:rsidP="007C2D4C">
            <w:pPr>
              <w:pStyle w:val="ListParagraph"/>
              <w:numPr>
                <w:ilvl w:val="0"/>
                <w:numId w:val="27"/>
              </w:numPr>
            </w:pPr>
            <w:r>
              <w:t>Open BBLC</w:t>
            </w:r>
          </w:p>
          <w:p w:rsidR="0033420A" w:rsidRDefault="0033420A" w:rsidP="007C2D4C">
            <w:pPr>
              <w:pStyle w:val="ListParagraph"/>
              <w:numPr>
                <w:ilvl w:val="0"/>
                <w:numId w:val="27"/>
              </w:numPr>
            </w:pPr>
            <w:r>
              <w:t>Provide acceptance</w:t>
            </w:r>
          </w:p>
          <w:p w:rsidR="0033420A" w:rsidRDefault="0033420A" w:rsidP="007C2D4C">
            <w:pPr>
              <w:pStyle w:val="ListParagraph"/>
              <w:numPr>
                <w:ilvl w:val="0"/>
                <w:numId w:val="27"/>
              </w:numPr>
            </w:pPr>
            <w:r>
              <w:t>Receive Import Commercial Invoice</w:t>
            </w:r>
          </w:p>
        </w:tc>
        <w:tc>
          <w:tcPr>
            <w:tcW w:w="3192" w:type="dxa"/>
          </w:tcPr>
          <w:p w:rsidR="00910504" w:rsidRDefault="00910504" w:rsidP="00910504">
            <w:pPr>
              <w:pStyle w:val="ListParagraph"/>
              <w:numPr>
                <w:ilvl w:val="0"/>
                <w:numId w:val="27"/>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910504" w:rsidRDefault="00910504" w:rsidP="00910504">
            <w:pPr>
              <w:pStyle w:val="ListParagraph"/>
              <w:numPr>
                <w:ilvl w:val="0"/>
                <w:numId w:val="27"/>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p w:rsidR="0033420A" w:rsidRDefault="0033420A" w:rsidP="00910504">
            <w:pPr>
              <w:pStyle w:val="ListParagraph"/>
              <w:ind w:left="360"/>
            </w:pPr>
          </w:p>
        </w:tc>
      </w:tr>
      <w:tr w:rsidR="0033420A" w:rsidTr="00AA4DD4">
        <w:tc>
          <w:tcPr>
            <w:tcW w:w="3192" w:type="dxa"/>
          </w:tcPr>
          <w:p w:rsidR="0033420A" w:rsidRDefault="0033420A" w:rsidP="00EF3B85">
            <w:r>
              <w:t>Procurement Officer</w:t>
            </w:r>
          </w:p>
        </w:tc>
        <w:tc>
          <w:tcPr>
            <w:tcW w:w="3192" w:type="dxa"/>
          </w:tcPr>
          <w:p w:rsidR="0033420A" w:rsidRDefault="0033420A" w:rsidP="007C2D4C">
            <w:pPr>
              <w:pStyle w:val="ListParagraph"/>
              <w:numPr>
                <w:ilvl w:val="0"/>
                <w:numId w:val="28"/>
              </w:numPr>
            </w:pPr>
            <w:r>
              <w:t xml:space="preserve">Receive </w:t>
            </w:r>
            <w:proofErr w:type="spellStart"/>
            <w:r>
              <w:t>Proforma</w:t>
            </w:r>
            <w:proofErr w:type="spellEnd"/>
            <w:r>
              <w:t xml:space="preserve"> Invoice from Supplier</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33420A" w:rsidTr="00AA4DD4">
        <w:tc>
          <w:tcPr>
            <w:tcW w:w="3192" w:type="dxa"/>
          </w:tcPr>
          <w:p w:rsidR="0033420A" w:rsidRDefault="0033420A" w:rsidP="00EF3B85">
            <w:r>
              <w:t>Storekeeper</w:t>
            </w:r>
          </w:p>
        </w:tc>
        <w:tc>
          <w:tcPr>
            <w:tcW w:w="3192" w:type="dxa"/>
          </w:tcPr>
          <w:p w:rsidR="0033420A" w:rsidRDefault="0033420A" w:rsidP="007C2D4C">
            <w:pPr>
              <w:pStyle w:val="ListParagraph"/>
              <w:numPr>
                <w:ilvl w:val="0"/>
                <w:numId w:val="28"/>
              </w:numPr>
            </w:pPr>
            <w:r>
              <w:t>Receive goods against import Commercial Invoice</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33420A" w:rsidTr="00AA4DD4">
        <w:tc>
          <w:tcPr>
            <w:tcW w:w="3192" w:type="dxa"/>
          </w:tcPr>
          <w:p w:rsidR="0033420A" w:rsidRDefault="0033420A" w:rsidP="00EF3B85">
            <w:r>
              <w:t>Finance Officer</w:t>
            </w:r>
          </w:p>
        </w:tc>
        <w:tc>
          <w:tcPr>
            <w:tcW w:w="3192" w:type="dxa"/>
          </w:tcPr>
          <w:p w:rsidR="0033420A" w:rsidRDefault="0033420A" w:rsidP="007C2D4C">
            <w:pPr>
              <w:pStyle w:val="ListParagraph"/>
              <w:numPr>
                <w:ilvl w:val="0"/>
                <w:numId w:val="28"/>
              </w:numPr>
            </w:pPr>
            <w:r>
              <w:t>Submit Export invoice for Negotiation</w:t>
            </w:r>
          </w:p>
          <w:p w:rsidR="0033420A" w:rsidRDefault="0033420A" w:rsidP="007C2D4C">
            <w:pPr>
              <w:pStyle w:val="ListParagraph"/>
              <w:numPr>
                <w:ilvl w:val="0"/>
                <w:numId w:val="28"/>
              </w:numPr>
            </w:pPr>
            <w:r>
              <w:t>Realize Export Invoice</w:t>
            </w:r>
          </w:p>
          <w:p w:rsidR="0033420A" w:rsidRDefault="0033420A" w:rsidP="007C2D4C">
            <w:pPr>
              <w:pStyle w:val="ListParagraph"/>
              <w:numPr>
                <w:ilvl w:val="0"/>
                <w:numId w:val="28"/>
              </w:numPr>
            </w:pPr>
            <w:r>
              <w:t>Import LC Bill Payment</w:t>
            </w:r>
          </w:p>
          <w:p w:rsidR="0033420A" w:rsidRDefault="0033420A" w:rsidP="007C2D4C">
            <w:pPr>
              <w:pStyle w:val="ListParagraph"/>
              <w:numPr>
                <w:ilvl w:val="0"/>
                <w:numId w:val="28"/>
              </w:numPr>
            </w:pPr>
            <w:r>
              <w:t>BBLC Bill payment</w:t>
            </w:r>
          </w:p>
          <w:p w:rsidR="0033420A" w:rsidRDefault="0033420A" w:rsidP="007C2D4C">
            <w:pPr>
              <w:pStyle w:val="ListParagraph"/>
              <w:numPr>
                <w:ilvl w:val="0"/>
                <w:numId w:val="28"/>
              </w:numPr>
            </w:pPr>
            <w:r>
              <w:t>Receive TT Payment from Buyer</w:t>
            </w:r>
          </w:p>
          <w:p w:rsidR="0033420A" w:rsidRDefault="0033420A" w:rsidP="007C2D4C">
            <w:pPr>
              <w:pStyle w:val="ListParagraph"/>
              <w:numPr>
                <w:ilvl w:val="0"/>
                <w:numId w:val="28"/>
              </w:numPr>
            </w:pPr>
            <w:r>
              <w:t>TT Payment to Supplier</w:t>
            </w:r>
          </w:p>
        </w:tc>
        <w:tc>
          <w:tcPr>
            <w:tcW w:w="3192" w:type="dxa"/>
          </w:tcPr>
          <w:p w:rsid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33420A" w:rsidRPr="00910504" w:rsidRDefault="00910504" w:rsidP="00910504">
            <w:pPr>
              <w:pStyle w:val="ListParagraph"/>
              <w:numPr>
                <w:ilvl w:val="0"/>
                <w:numId w:val="28"/>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tc>
      </w:tr>
      <w:tr w:rsidR="00910504" w:rsidTr="00910504">
        <w:tc>
          <w:tcPr>
            <w:tcW w:w="3106" w:type="dxa"/>
          </w:tcPr>
          <w:p w:rsidR="00910504" w:rsidRDefault="00910504" w:rsidP="00910504">
            <w:pPr>
              <w:spacing w:before="60" w:after="60"/>
              <w:rPr>
                <w:rFonts w:ascii="Tahoma" w:eastAsia="Times New Roman" w:hAnsi="Tahoma" w:cs="Tahoma"/>
                <w:sz w:val="20"/>
                <w:szCs w:val="20"/>
              </w:rPr>
            </w:pPr>
            <w:r>
              <w:rPr>
                <w:rFonts w:ascii="Tahoma" w:eastAsia="Times New Roman" w:hAnsi="Tahoma" w:cs="Tahoma"/>
                <w:sz w:val="20"/>
                <w:szCs w:val="20"/>
              </w:rPr>
              <w:t>Super admin</w:t>
            </w:r>
          </w:p>
        </w:tc>
        <w:tc>
          <w:tcPr>
            <w:tcW w:w="3129" w:type="dxa"/>
          </w:tcPr>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Can do any jobs in system</w:t>
            </w:r>
          </w:p>
        </w:tc>
        <w:tc>
          <w:tcPr>
            <w:tcW w:w="3115" w:type="dxa"/>
          </w:tcPr>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Add, modify and delete all information.</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Give permission to all users and documents.</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the user authentication layer.</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Create &amp; assign role to users.</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security.</w:t>
            </w:r>
          </w:p>
          <w:p w:rsidR="00910504" w:rsidRPr="00382942" w:rsidRDefault="00910504" w:rsidP="00910504">
            <w:pPr>
              <w:numPr>
                <w:ilvl w:val="0"/>
                <w:numId w:val="38"/>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settings.</w:t>
            </w:r>
          </w:p>
        </w:tc>
      </w:tr>
    </w:tbl>
    <w:p w:rsidR="00023C90" w:rsidRDefault="00023C90" w:rsidP="00023C90"/>
    <w:p w:rsidR="00023C90" w:rsidRPr="00023C90" w:rsidRDefault="00023C90" w:rsidP="00023C90"/>
    <w:p w:rsidR="00023C90" w:rsidRPr="00023C90" w:rsidRDefault="00023C90" w:rsidP="00023C90"/>
    <w:p w:rsidR="00516C56" w:rsidRPr="004B64F0" w:rsidRDefault="00516C56" w:rsidP="00516C56"/>
    <w:p w:rsidR="004B64F0" w:rsidRPr="004B64F0" w:rsidRDefault="004B64F0" w:rsidP="004B64F0">
      <w:pPr>
        <w:pStyle w:val="Heading1"/>
        <w:rPr>
          <w:rFonts w:asciiTheme="minorHAnsi" w:hAnsiTheme="minorHAnsi"/>
        </w:rPr>
      </w:pPr>
      <w:bookmarkStart w:id="11" w:name="_Toc448319434"/>
      <w:r w:rsidRPr="004B64F0">
        <w:rPr>
          <w:rFonts w:asciiTheme="minorHAnsi" w:hAnsiTheme="minorHAnsi"/>
        </w:rPr>
        <w:lastRenderedPageBreak/>
        <w:t>Process Flow:</w:t>
      </w:r>
      <w:bookmarkEnd w:id="11"/>
      <w:r w:rsidRPr="004B64F0">
        <w:rPr>
          <w:rFonts w:asciiTheme="minorHAnsi" w:hAnsiTheme="minorHAnsi"/>
        </w:rPr>
        <w:t xml:space="preserve"> </w:t>
      </w:r>
    </w:p>
    <w:p w:rsidR="004B64F0" w:rsidRPr="004B64F0" w:rsidRDefault="004B64F0" w:rsidP="004B64F0">
      <w:pPr>
        <w:rPr>
          <w:rFonts w:asciiTheme="minorHAnsi" w:hAnsiTheme="minorHAnsi"/>
        </w:rPr>
      </w:pPr>
    </w:p>
    <w:p w:rsidR="003259D6" w:rsidRDefault="003259D6" w:rsidP="0005191F">
      <w:pPr>
        <w:pStyle w:val="Heading2"/>
      </w:pPr>
      <w:bookmarkStart w:id="12" w:name="_Toc448319435"/>
      <w:r>
        <w:t>Overall Commercial Process Flow</w:t>
      </w:r>
      <w:bookmarkEnd w:id="12"/>
    </w:p>
    <w:p w:rsidR="003259D6" w:rsidRDefault="003259D6" w:rsidP="003259D6">
      <w:r>
        <w:rPr>
          <w:noProof/>
        </w:rPr>
        <w:drawing>
          <wp:inline distT="0" distB="0" distL="0" distR="0">
            <wp:extent cx="5965190" cy="6613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ercial Process Flow.jpg"/>
                    <pic:cNvPicPr/>
                  </pic:nvPicPr>
                  <pic:blipFill>
                    <a:blip r:embed="rId10">
                      <a:extLst>
                        <a:ext uri="{28A0092B-C50C-407E-A947-70E740481C1C}">
                          <a14:useLocalDpi xmlns:a14="http://schemas.microsoft.com/office/drawing/2010/main" val="0"/>
                        </a:ext>
                      </a:extLst>
                    </a:blip>
                    <a:stretch>
                      <a:fillRect/>
                    </a:stretch>
                  </pic:blipFill>
                  <pic:spPr>
                    <a:xfrm>
                      <a:off x="0" y="0"/>
                      <a:ext cx="5967954" cy="6617024"/>
                    </a:xfrm>
                    <a:prstGeom prst="rect">
                      <a:avLst/>
                    </a:prstGeom>
                  </pic:spPr>
                </pic:pic>
              </a:graphicData>
            </a:graphic>
          </wp:inline>
        </w:drawing>
      </w:r>
    </w:p>
    <w:p w:rsidR="003259D6" w:rsidRPr="004B64F0" w:rsidRDefault="003259D6" w:rsidP="003259D6">
      <w:pPr>
        <w:tabs>
          <w:tab w:val="left" w:pos="3630"/>
        </w:tabs>
        <w:jc w:val="center"/>
        <w:rPr>
          <w:rFonts w:asciiTheme="minorHAnsi" w:hAnsiTheme="minorHAnsi"/>
        </w:rPr>
      </w:pPr>
      <w:r w:rsidRPr="004B64F0">
        <w:rPr>
          <w:rFonts w:asciiTheme="minorHAnsi" w:hAnsiTheme="minorHAnsi"/>
        </w:rPr>
        <w:t xml:space="preserve">Fig: </w:t>
      </w:r>
      <w:r>
        <w:t xml:space="preserve">Commercial Process Flow </w:t>
      </w:r>
    </w:p>
    <w:p w:rsidR="003259D6" w:rsidRDefault="003259D6" w:rsidP="003259D6"/>
    <w:p w:rsidR="003259D6" w:rsidRDefault="003259D6">
      <w:pPr>
        <w:spacing w:after="0"/>
        <w:rPr>
          <w:rFonts w:ascii="Arial" w:eastAsia="Times New Roman" w:hAnsi="Arial"/>
          <w:b/>
          <w:szCs w:val="20"/>
        </w:rPr>
      </w:pPr>
      <w:r>
        <w:br w:type="page"/>
      </w:r>
    </w:p>
    <w:p w:rsidR="004B64F0" w:rsidRPr="004B64F0" w:rsidRDefault="00FE3418" w:rsidP="0005191F">
      <w:pPr>
        <w:pStyle w:val="Heading2"/>
      </w:pPr>
      <w:bookmarkStart w:id="13" w:name="_Toc448319436"/>
      <w:r>
        <w:lastRenderedPageBreak/>
        <w:t>Sales Contact Process Details</w:t>
      </w:r>
      <w:r w:rsidR="004B64F0" w:rsidRPr="004B64F0">
        <w:t>:</w:t>
      </w:r>
      <w:bookmarkEnd w:id="13"/>
      <w:r w:rsidR="004B64F0"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2CB3502F" wp14:editId="7617DD88">
            <wp:extent cx="5778863" cy="46179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1">
                      <a:extLst>
                        <a:ext uri="{28A0092B-C50C-407E-A947-70E740481C1C}">
                          <a14:useLocalDpi xmlns:a14="http://schemas.microsoft.com/office/drawing/2010/main" val="0"/>
                        </a:ext>
                      </a:extLst>
                    </a:blip>
                    <a:stretch>
                      <a:fillRect/>
                    </a:stretch>
                  </pic:blipFill>
                  <pic:spPr>
                    <a:xfrm>
                      <a:off x="0" y="0"/>
                      <a:ext cx="5778863" cy="4617907"/>
                    </a:xfrm>
                    <a:prstGeom prst="rect">
                      <a:avLst/>
                    </a:prstGeom>
                  </pic:spPr>
                </pic:pic>
              </a:graphicData>
            </a:graphic>
          </wp:inline>
        </w:drawing>
      </w:r>
    </w:p>
    <w:p w:rsidR="004B64F0" w:rsidRPr="004B64F0" w:rsidRDefault="004B64F0" w:rsidP="00022661">
      <w:pPr>
        <w:tabs>
          <w:tab w:val="left" w:pos="3630"/>
        </w:tabs>
        <w:jc w:val="center"/>
        <w:rPr>
          <w:rFonts w:asciiTheme="minorHAnsi" w:hAnsiTheme="minorHAnsi"/>
        </w:rPr>
      </w:pPr>
      <w:r w:rsidRPr="004B64F0">
        <w:rPr>
          <w:rFonts w:asciiTheme="minorHAnsi" w:hAnsiTheme="minorHAnsi"/>
        </w:rPr>
        <w:t xml:space="preserve">Fig: </w:t>
      </w:r>
      <w:r w:rsidR="00FE3418">
        <w:t xml:space="preserve">Sales Contact Process </w:t>
      </w:r>
    </w:p>
    <w:p w:rsidR="004B64F0" w:rsidRPr="004B64F0" w:rsidRDefault="004B64F0" w:rsidP="004B64F0">
      <w:pPr>
        <w:rPr>
          <w:rFonts w:asciiTheme="minorHAnsi" w:hAnsiTheme="minorHAnsi"/>
        </w:rPr>
      </w:pPr>
    </w:p>
    <w:p w:rsidR="00470D0C" w:rsidRPr="00086DA0" w:rsidRDefault="00470D0C" w:rsidP="00470D0C">
      <w:pPr>
        <w:rPr>
          <w:b/>
        </w:rPr>
      </w:pPr>
      <w:r w:rsidRPr="00086DA0">
        <w:rPr>
          <w:b/>
        </w:rPr>
        <w:t>Sales Contract Process:</w:t>
      </w:r>
    </w:p>
    <w:p w:rsidR="00DB3746" w:rsidRDefault="00DB3746" w:rsidP="00DB3746">
      <w:pPr>
        <w:pStyle w:val="ListParagraph"/>
        <w:numPr>
          <w:ilvl w:val="0"/>
          <w:numId w:val="20"/>
        </w:numPr>
        <w:spacing w:after="160" w:line="259" w:lineRule="auto"/>
      </w:pPr>
      <w:r>
        <w:t>Buyer sends Sales contract as a Confirmation of the Export Orders</w:t>
      </w:r>
    </w:p>
    <w:p w:rsidR="00DB3746" w:rsidRDefault="00991F46" w:rsidP="00DB3746">
      <w:pPr>
        <w:pStyle w:val="ListParagraph"/>
        <w:numPr>
          <w:ilvl w:val="0"/>
          <w:numId w:val="20"/>
        </w:numPr>
        <w:spacing w:after="160" w:line="259" w:lineRule="auto"/>
      </w:pPr>
      <w:r>
        <w:t>Merchandiser</w:t>
      </w:r>
      <w:r w:rsidR="00DB3746">
        <w:t xml:space="preserve"> receives that Sales Contract</w:t>
      </w:r>
    </w:p>
    <w:p w:rsidR="00DB3746" w:rsidRDefault="00DB3746" w:rsidP="003D220F">
      <w:pPr>
        <w:pStyle w:val="ListParagraph"/>
        <w:numPr>
          <w:ilvl w:val="1"/>
          <w:numId w:val="20"/>
        </w:numPr>
        <w:spacing w:after="160" w:line="259" w:lineRule="auto"/>
      </w:pPr>
      <w:r>
        <w:t>Export PO get tagged with the Sales Contract</w:t>
      </w:r>
    </w:p>
    <w:p w:rsidR="00DB3746" w:rsidRDefault="00DB3746" w:rsidP="00DB3746">
      <w:pPr>
        <w:pStyle w:val="ListParagraph"/>
        <w:numPr>
          <w:ilvl w:val="0"/>
          <w:numId w:val="20"/>
        </w:numPr>
        <w:spacing w:after="160" w:line="259" w:lineRule="auto"/>
      </w:pPr>
      <w:r>
        <w:t>Buyer Gives Master/Export LC before shipment to replace Sales Contract</w:t>
      </w:r>
    </w:p>
    <w:p w:rsidR="00DB3746" w:rsidRDefault="00DB3746" w:rsidP="00DB3746">
      <w:pPr>
        <w:pStyle w:val="ListParagraph"/>
        <w:numPr>
          <w:ilvl w:val="0"/>
          <w:numId w:val="20"/>
        </w:numPr>
        <w:spacing w:after="160" w:line="259" w:lineRule="auto"/>
      </w:pPr>
      <w:r>
        <w:t>Sales Contract gets converted to Export/master LC</w:t>
      </w:r>
    </w:p>
    <w:p w:rsidR="00DB3746" w:rsidRDefault="00DB3746" w:rsidP="003D220F">
      <w:pPr>
        <w:pStyle w:val="ListParagraph"/>
        <w:numPr>
          <w:ilvl w:val="1"/>
          <w:numId w:val="20"/>
        </w:numPr>
        <w:spacing w:after="160" w:line="259" w:lineRule="auto"/>
      </w:pPr>
      <w:r>
        <w:t>Sa</w:t>
      </w:r>
      <w:r w:rsidR="003D220F">
        <w:t>les Contract gets eliminate when LC given</w:t>
      </w:r>
    </w:p>
    <w:p w:rsidR="00DB3746" w:rsidRDefault="00DB3746" w:rsidP="00DB3746">
      <w:pPr>
        <w:pStyle w:val="ListParagraph"/>
        <w:numPr>
          <w:ilvl w:val="0"/>
          <w:numId w:val="20"/>
        </w:numPr>
        <w:spacing w:after="160" w:line="259" w:lineRule="auto"/>
      </w:pPr>
      <w:r>
        <w:t>It contains the regular Export LC process</w:t>
      </w:r>
    </w:p>
    <w:p w:rsidR="003259D6" w:rsidRDefault="003259D6">
      <w:pPr>
        <w:spacing w:after="0"/>
        <w:rPr>
          <w:rFonts w:ascii="Arial" w:eastAsia="Times New Roman" w:hAnsi="Arial"/>
          <w:b/>
          <w:szCs w:val="20"/>
        </w:rPr>
      </w:pPr>
      <w:r>
        <w:br w:type="page"/>
      </w:r>
    </w:p>
    <w:p w:rsidR="004B64F0" w:rsidRPr="004B64F0" w:rsidRDefault="007D610C" w:rsidP="0005191F">
      <w:pPr>
        <w:pStyle w:val="Heading2"/>
      </w:pPr>
      <w:bookmarkStart w:id="14" w:name="_Toc448319437"/>
      <w:r>
        <w:lastRenderedPageBreak/>
        <w:t>Master LC Process</w:t>
      </w:r>
      <w:r w:rsidR="004B64F0" w:rsidRPr="004B64F0">
        <w:t xml:space="preserve"> details:</w:t>
      </w:r>
      <w:bookmarkEnd w:id="14"/>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67E79893" wp14:editId="3AD53FE8">
            <wp:extent cx="5736351" cy="4100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2">
                      <a:extLst>
                        <a:ext uri="{28A0092B-C50C-407E-A947-70E740481C1C}">
                          <a14:useLocalDpi xmlns:a14="http://schemas.microsoft.com/office/drawing/2010/main" val="0"/>
                        </a:ext>
                      </a:extLst>
                    </a:blip>
                    <a:stretch>
                      <a:fillRect/>
                    </a:stretch>
                  </pic:blipFill>
                  <pic:spPr>
                    <a:xfrm>
                      <a:off x="0" y="0"/>
                      <a:ext cx="5736351" cy="4100333"/>
                    </a:xfrm>
                    <a:prstGeom prst="rect">
                      <a:avLst/>
                    </a:prstGeom>
                  </pic:spPr>
                </pic:pic>
              </a:graphicData>
            </a:graphic>
          </wp:inline>
        </w:drawing>
      </w:r>
    </w:p>
    <w:p w:rsidR="004B64F0" w:rsidRDefault="007D610C" w:rsidP="00022661">
      <w:pPr>
        <w:tabs>
          <w:tab w:val="left" w:pos="4185"/>
        </w:tabs>
        <w:jc w:val="center"/>
        <w:rPr>
          <w:rFonts w:asciiTheme="minorHAnsi" w:hAnsiTheme="minorHAnsi"/>
        </w:rPr>
      </w:pPr>
      <w:r>
        <w:rPr>
          <w:rFonts w:asciiTheme="minorHAnsi" w:hAnsiTheme="minorHAnsi"/>
        </w:rPr>
        <w:t>Fig: Master LC Process</w:t>
      </w:r>
      <w:r w:rsidR="004B64F0" w:rsidRPr="004B64F0">
        <w:rPr>
          <w:rFonts w:asciiTheme="minorHAnsi" w:hAnsiTheme="minorHAnsi"/>
        </w:rPr>
        <w:t xml:space="preserve"> </w:t>
      </w:r>
    </w:p>
    <w:p w:rsidR="00470D0C" w:rsidRPr="00F55613" w:rsidRDefault="00470D0C" w:rsidP="00470D0C">
      <w:pPr>
        <w:rPr>
          <w:b/>
        </w:rPr>
      </w:pPr>
      <w:r w:rsidRPr="00F55613">
        <w:rPr>
          <w:b/>
        </w:rPr>
        <w:t>Master LC Process:</w:t>
      </w:r>
    </w:p>
    <w:p w:rsidR="00DB3746" w:rsidRDefault="00DB3746" w:rsidP="00DB3746">
      <w:pPr>
        <w:pStyle w:val="ListParagraph"/>
        <w:numPr>
          <w:ilvl w:val="0"/>
          <w:numId w:val="21"/>
        </w:numPr>
        <w:spacing w:after="160" w:line="259" w:lineRule="auto"/>
      </w:pPr>
      <w:r>
        <w:t xml:space="preserve">Buyer gives Master/Export LC </w:t>
      </w:r>
    </w:p>
    <w:p w:rsidR="003D220F" w:rsidRDefault="003D220F" w:rsidP="00DB3746">
      <w:pPr>
        <w:pStyle w:val="ListParagraph"/>
        <w:numPr>
          <w:ilvl w:val="0"/>
          <w:numId w:val="21"/>
        </w:numPr>
        <w:spacing w:after="160" w:line="259" w:lineRule="auto"/>
      </w:pPr>
      <w:r>
        <w:t>Commercial Officer Receive the Master/Export LC</w:t>
      </w:r>
    </w:p>
    <w:p w:rsidR="00DB3746" w:rsidRDefault="00DB3746" w:rsidP="00DB3746">
      <w:pPr>
        <w:pStyle w:val="ListParagraph"/>
        <w:numPr>
          <w:ilvl w:val="0"/>
          <w:numId w:val="21"/>
        </w:numPr>
        <w:spacing w:after="160" w:line="259" w:lineRule="auto"/>
      </w:pPr>
      <w:r>
        <w:t>Commercial Officer lien the Master/Export LC</w:t>
      </w:r>
    </w:p>
    <w:p w:rsidR="00DB3746" w:rsidRDefault="00DB3746" w:rsidP="00DB3746">
      <w:pPr>
        <w:pStyle w:val="ListParagraph"/>
        <w:numPr>
          <w:ilvl w:val="0"/>
          <w:numId w:val="21"/>
        </w:numPr>
        <w:spacing w:after="160" w:line="259" w:lineRule="auto"/>
      </w:pPr>
      <w:r>
        <w:t>Commercial Officer creates Export Commercial Invoice against master/Export LC</w:t>
      </w:r>
    </w:p>
    <w:p w:rsidR="00A02F61" w:rsidRDefault="00A02F61" w:rsidP="00DB3746">
      <w:pPr>
        <w:pStyle w:val="ListParagraph"/>
        <w:numPr>
          <w:ilvl w:val="0"/>
          <w:numId w:val="21"/>
        </w:numPr>
        <w:spacing w:after="160" w:line="259" w:lineRule="auto"/>
      </w:pPr>
      <w:r>
        <w:t>Shipment happen based on Commercial Invoice</w:t>
      </w:r>
    </w:p>
    <w:p w:rsidR="00DB3746" w:rsidRDefault="00A02F61" w:rsidP="00DB3746">
      <w:pPr>
        <w:pStyle w:val="ListParagraph"/>
        <w:numPr>
          <w:ilvl w:val="0"/>
          <w:numId w:val="21"/>
        </w:numPr>
        <w:spacing w:after="160" w:line="259" w:lineRule="auto"/>
      </w:pPr>
      <w:r>
        <w:t>Commercial Officer</w:t>
      </w:r>
      <w:r w:rsidR="00DB3746">
        <w:t xml:space="preserve"> Submit Export Commercial Invoice for Submission or Negotiation</w:t>
      </w:r>
    </w:p>
    <w:p w:rsidR="00DB3746" w:rsidRDefault="00DB3746" w:rsidP="00A02F61">
      <w:pPr>
        <w:pStyle w:val="ListParagraph"/>
        <w:numPr>
          <w:ilvl w:val="1"/>
          <w:numId w:val="21"/>
        </w:numPr>
        <w:spacing w:after="160" w:line="259" w:lineRule="auto"/>
      </w:pPr>
      <w:r>
        <w:t>Finance Officer distribute the Negotiate amount and charges for Invoice Submission for Negotiation</w:t>
      </w:r>
    </w:p>
    <w:p w:rsidR="00DB3746" w:rsidRDefault="00A02F61" w:rsidP="00DB3746">
      <w:pPr>
        <w:pStyle w:val="ListParagraph"/>
        <w:numPr>
          <w:ilvl w:val="0"/>
          <w:numId w:val="21"/>
        </w:numPr>
        <w:spacing w:after="160" w:line="259" w:lineRule="auto"/>
      </w:pPr>
      <w:r>
        <w:t>Commercial Invoice get realized</w:t>
      </w:r>
    </w:p>
    <w:p w:rsidR="00A02F61" w:rsidRDefault="00A02F61" w:rsidP="00A02F61">
      <w:pPr>
        <w:pStyle w:val="ListParagraph"/>
        <w:numPr>
          <w:ilvl w:val="1"/>
          <w:numId w:val="21"/>
        </w:numPr>
        <w:spacing w:after="160" w:line="259" w:lineRule="auto"/>
      </w:pPr>
      <w:r>
        <w:t>Finance Officer distributes the realized amount to the respective accounts</w:t>
      </w:r>
    </w:p>
    <w:p w:rsidR="00DB3746" w:rsidRDefault="00DB3746" w:rsidP="00A02F61">
      <w:pPr>
        <w:pStyle w:val="ListParagraph"/>
        <w:numPr>
          <w:ilvl w:val="1"/>
          <w:numId w:val="21"/>
        </w:numPr>
        <w:spacing w:after="160" w:line="259" w:lineRule="auto"/>
      </w:pPr>
      <w:r>
        <w:t>Finance Officer deducts the changes (If any) from the realized amount</w:t>
      </w:r>
    </w:p>
    <w:p w:rsidR="00DB3746" w:rsidRDefault="00DB3746" w:rsidP="00A02F61">
      <w:pPr>
        <w:pStyle w:val="ListParagraph"/>
        <w:numPr>
          <w:ilvl w:val="1"/>
          <w:numId w:val="21"/>
        </w:numPr>
        <w:spacing w:after="160" w:line="259" w:lineRule="auto"/>
      </w:pPr>
      <w:r>
        <w:t xml:space="preserve">Finance Officer can pays LC related charges from other respective accounts </w:t>
      </w:r>
    </w:p>
    <w:p w:rsidR="00DF0262" w:rsidRDefault="00DF0262">
      <w:pPr>
        <w:spacing w:after="0"/>
        <w:rPr>
          <w:rFonts w:ascii="Arial" w:eastAsia="Times New Roman" w:hAnsi="Arial"/>
          <w:b/>
          <w:szCs w:val="20"/>
        </w:rPr>
      </w:pPr>
      <w:bookmarkStart w:id="15" w:name="_Toc448319438"/>
      <w:r>
        <w:br w:type="page"/>
      </w:r>
    </w:p>
    <w:p w:rsidR="004B64F0" w:rsidRPr="004B64F0" w:rsidRDefault="007D610C" w:rsidP="0005191F">
      <w:pPr>
        <w:pStyle w:val="Heading2"/>
      </w:pPr>
      <w:r>
        <w:lastRenderedPageBreak/>
        <w:t xml:space="preserve">TT </w:t>
      </w:r>
      <w:r w:rsidR="00546C3C">
        <w:t>Process for</w:t>
      </w:r>
      <w:r w:rsidR="005773B1">
        <w:t xml:space="preserve"> </w:t>
      </w:r>
      <w:r>
        <w:t>Export</w:t>
      </w:r>
      <w:r w:rsidR="004B64F0" w:rsidRPr="004B64F0">
        <w:t>:</w:t>
      </w:r>
      <w:bookmarkEnd w:id="15"/>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22016E77" wp14:editId="2BF79423">
            <wp:extent cx="5956074" cy="2927290"/>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3">
                      <a:extLst>
                        <a:ext uri="{28A0092B-C50C-407E-A947-70E740481C1C}">
                          <a14:useLocalDpi xmlns:a14="http://schemas.microsoft.com/office/drawing/2010/main" val="0"/>
                        </a:ext>
                      </a:extLst>
                    </a:blip>
                    <a:stretch>
                      <a:fillRect/>
                    </a:stretch>
                  </pic:blipFill>
                  <pic:spPr>
                    <a:xfrm>
                      <a:off x="0" y="0"/>
                      <a:ext cx="5956074" cy="2927290"/>
                    </a:xfrm>
                    <a:prstGeom prst="rect">
                      <a:avLst/>
                    </a:prstGeom>
                  </pic:spPr>
                </pic:pic>
              </a:graphicData>
            </a:graphic>
          </wp:inline>
        </w:drawing>
      </w:r>
    </w:p>
    <w:p w:rsidR="004B64F0" w:rsidRPr="004B64F0" w:rsidRDefault="004B64F0" w:rsidP="007D610C">
      <w:pPr>
        <w:tabs>
          <w:tab w:val="left" w:pos="3615"/>
        </w:tabs>
        <w:jc w:val="center"/>
        <w:rPr>
          <w:rFonts w:asciiTheme="minorHAnsi" w:hAnsiTheme="minorHAnsi"/>
        </w:rPr>
      </w:pPr>
      <w:r w:rsidRPr="004B64F0">
        <w:rPr>
          <w:rFonts w:asciiTheme="minorHAnsi" w:hAnsiTheme="minorHAnsi"/>
        </w:rPr>
        <w:t xml:space="preserve">Fig: </w:t>
      </w:r>
      <w:r w:rsidR="007D610C">
        <w:t xml:space="preserve">TT Process </w:t>
      </w:r>
      <w:r w:rsidR="0056386D">
        <w:t>(</w:t>
      </w:r>
      <w:r w:rsidR="007D610C">
        <w:t>Export</w:t>
      </w:r>
      <w:r w:rsidR="0056386D">
        <w:t>)</w:t>
      </w: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470D0C" w:rsidRPr="00C00BBA" w:rsidRDefault="00470D0C" w:rsidP="00470D0C">
      <w:pPr>
        <w:rPr>
          <w:b/>
        </w:rPr>
      </w:pPr>
      <w:r w:rsidRPr="00C00BBA">
        <w:rPr>
          <w:b/>
        </w:rPr>
        <w:t>TT Process for Export:</w:t>
      </w:r>
    </w:p>
    <w:p w:rsidR="00DB3746" w:rsidRDefault="0093702A" w:rsidP="00DB3746">
      <w:pPr>
        <w:pStyle w:val="ListParagraph"/>
        <w:numPr>
          <w:ilvl w:val="0"/>
          <w:numId w:val="22"/>
        </w:numPr>
        <w:spacing w:after="160" w:line="259" w:lineRule="auto"/>
      </w:pPr>
      <w:r>
        <w:t>Buyer make advance payment through TT.</w:t>
      </w:r>
    </w:p>
    <w:p w:rsidR="0093702A" w:rsidRDefault="0093702A" w:rsidP="0093702A">
      <w:pPr>
        <w:pStyle w:val="ListParagraph"/>
        <w:numPr>
          <w:ilvl w:val="1"/>
          <w:numId w:val="22"/>
        </w:numPr>
        <w:spacing w:after="160" w:line="259" w:lineRule="auto"/>
      </w:pPr>
      <w:r>
        <w:t>Advance can be paid for full order value or partial</w:t>
      </w:r>
    </w:p>
    <w:p w:rsidR="00DB3746" w:rsidRDefault="00DB3746" w:rsidP="00DB3746">
      <w:pPr>
        <w:pStyle w:val="ListParagraph"/>
        <w:numPr>
          <w:ilvl w:val="0"/>
          <w:numId w:val="22"/>
        </w:numPr>
        <w:spacing w:after="160" w:line="259" w:lineRule="auto"/>
      </w:pPr>
      <w:r>
        <w:t xml:space="preserve">Finance Officer receives the </w:t>
      </w:r>
      <w:r w:rsidR="005773B1">
        <w:t xml:space="preserve">advance </w:t>
      </w:r>
      <w:r>
        <w:t>TT payment from Bank</w:t>
      </w:r>
    </w:p>
    <w:p w:rsidR="00DB3746" w:rsidRDefault="00DB3746" w:rsidP="00DB3746">
      <w:pPr>
        <w:pStyle w:val="ListParagraph"/>
        <w:numPr>
          <w:ilvl w:val="0"/>
          <w:numId w:val="22"/>
        </w:numPr>
        <w:spacing w:after="160" w:line="259" w:lineRule="auto"/>
      </w:pPr>
      <w:r>
        <w:t>Commercial Officer creates the Export Invoice</w:t>
      </w:r>
    </w:p>
    <w:p w:rsidR="00DB3746" w:rsidRDefault="00DB3746" w:rsidP="00DB3746">
      <w:pPr>
        <w:pStyle w:val="ListParagraph"/>
        <w:numPr>
          <w:ilvl w:val="0"/>
          <w:numId w:val="22"/>
        </w:numPr>
        <w:spacing w:after="160" w:line="259" w:lineRule="auto"/>
      </w:pPr>
      <w:r>
        <w:t>After shipmen</w:t>
      </w:r>
      <w:r w:rsidR="0093702A">
        <w:t>t Buyer make payment through TT</w:t>
      </w:r>
    </w:p>
    <w:p w:rsidR="0093702A" w:rsidRDefault="0093702A" w:rsidP="0093702A">
      <w:pPr>
        <w:pStyle w:val="ListParagraph"/>
        <w:numPr>
          <w:ilvl w:val="1"/>
          <w:numId w:val="22"/>
        </w:numPr>
        <w:spacing w:after="160" w:line="259" w:lineRule="auto"/>
      </w:pPr>
      <w:r>
        <w:t>Adjusted amount will be cleared if partial advance was made.</w:t>
      </w:r>
    </w:p>
    <w:p w:rsidR="0093702A" w:rsidRDefault="0093702A" w:rsidP="0093702A">
      <w:pPr>
        <w:pStyle w:val="ListParagraph"/>
        <w:numPr>
          <w:ilvl w:val="1"/>
          <w:numId w:val="22"/>
        </w:numPr>
        <w:spacing w:after="160" w:line="259" w:lineRule="auto"/>
      </w:pPr>
      <w:r>
        <w:t>Full payment will be covered if there was no advance payment</w:t>
      </w:r>
    </w:p>
    <w:p w:rsidR="0093702A" w:rsidRDefault="0093702A" w:rsidP="0093702A">
      <w:pPr>
        <w:pStyle w:val="ListParagraph"/>
        <w:numPr>
          <w:ilvl w:val="1"/>
          <w:numId w:val="22"/>
        </w:numPr>
        <w:spacing w:after="160" w:line="259" w:lineRule="auto"/>
      </w:pPr>
      <w:r>
        <w:t>No payment will trigger here if advance payment was made for the full order</w:t>
      </w:r>
    </w:p>
    <w:p w:rsidR="00DB3746" w:rsidRDefault="0093702A" w:rsidP="00DB3746">
      <w:pPr>
        <w:pStyle w:val="ListParagraph"/>
        <w:numPr>
          <w:ilvl w:val="0"/>
          <w:numId w:val="22"/>
        </w:numPr>
        <w:spacing w:after="160" w:line="259" w:lineRule="auto"/>
      </w:pPr>
      <w:r>
        <w:t>Commercial Officer receives the TT payment from Bank</w:t>
      </w:r>
    </w:p>
    <w:p w:rsidR="0094324F" w:rsidRDefault="0094324F" w:rsidP="0094324F">
      <w:pPr>
        <w:rPr>
          <w:rFonts w:cs="Tahoma"/>
          <w:sz w:val="24"/>
          <w:szCs w:val="24"/>
        </w:rPr>
      </w:pPr>
    </w:p>
    <w:p w:rsidR="0094324F" w:rsidRDefault="0094324F" w:rsidP="0094324F">
      <w:pPr>
        <w:rPr>
          <w:rFonts w:cs="Tahoma"/>
          <w:sz w:val="24"/>
          <w:szCs w:val="24"/>
        </w:rPr>
      </w:pPr>
    </w:p>
    <w:p w:rsidR="0094324F" w:rsidRDefault="0094324F" w:rsidP="0094324F">
      <w:pPr>
        <w:rPr>
          <w:rFonts w:cs="Tahoma"/>
          <w:sz w:val="24"/>
          <w:szCs w:val="24"/>
        </w:rPr>
      </w:pPr>
    </w:p>
    <w:p w:rsidR="00DF0262" w:rsidRDefault="00DF0262">
      <w:pPr>
        <w:spacing w:after="0"/>
        <w:rPr>
          <w:rFonts w:ascii="Arial" w:eastAsia="Times New Roman" w:hAnsi="Arial"/>
          <w:b/>
          <w:szCs w:val="20"/>
        </w:rPr>
      </w:pPr>
      <w:bookmarkStart w:id="16" w:name="_Toc448319439"/>
      <w:r>
        <w:br w:type="page"/>
      </w:r>
    </w:p>
    <w:p w:rsidR="004B64F0" w:rsidRPr="004B64F0" w:rsidRDefault="0094324F" w:rsidP="0005191F">
      <w:pPr>
        <w:pStyle w:val="Heading2"/>
      </w:pPr>
      <w:r>
        <w:lastRenderedPageBreak/>
        <w:t>Import LC Process</w:t>
      </w:r>
      <w:r w:rsidR="004B64F0" w:rsidRPr="004B64F0">
        <w:t>:</w:t>
      </w:r>
      <w:bookmarkEnd w:id="16"/>
    </w:p>
    <w:p w:rsidR="004B64F0" w:rsidRPr="004B64F0" w:rsidRDefault="004B64F0" w:rsidP="004B64F0">
      <w:pPr>
        <w:pStyle w:val="NoSpacing"/>
        <w:ind w:left="720"/>
        <w:rPr>
          <w:rFonts w:asciiTheme="minorHAnsi" w:hAnsiTheme="minorHAnsi"/>
        </w:rPr>
      </w:pPr>
    </w:p>
    <w:p w:rsidR="004B64F0" w:rsidRPr="004B64F0" w:rsidRDefault="004B64F0" w:rsidP="00EE6869">
      <w:pPr>
        <w:jc w:val="center"/>
        <w:rPr>
          <w:rFonts w:asciiTheme="minorHAnsi" w:hAnsiTheme="minorHAnsi"/>
        </w:rPr>
      </w:pPr>
      <w:r w:rsidRPr="004B64F0">
        <w:rPr>
          <w:rFonts w:asciiTheme="minorHAnsi" w:hAnsiTheme="minorHAnsi"/>
          <w:noProof/>
        </w:rPr>
        <w:drawing>
          <wp:inline distT="0" distB="0" distL="0" distR="0" wp14:anchorId="53FAD270" wp14:editId="5867F6B7">
            <wp:extent cx="6059264" cy="519462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 Quotation if Required.jpg"/>
                    <pic:cNvPicPr/>
                  </pic:nvPicPr>
                  <pic:blipFill>
                    <a:blip r:embed="rId14">
                      <a:extLst>
                        <a:ext uri="{28A0092B-C50C-407E-A947-70E740481C1C}">
                          <a14:useLocalDpi xmlns:a14="http://schemas.microsoft.com/office/drawing/2010/main" val="0"/>
                        </a:ext>
                      </a:extLst>
                    </a:blip>
                    <a:stretch>
                      <a:fillRect/>
                    </a:stretch>
                  </pic:blipFill>
                  <pic:spPr>
                    <a:xfrm>
                      <a:off x="0" y="0"/>
                      <a:ext cx="6059264" cy="5194628"/>
                    </a:xfrm>
                    <a:prstGeom prst="rect">
                      <a:avLst/>
                    </a:prstGeom>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 xml:space="preserve">Fig: </w:t>
      </w:r>
      <w:r w:rsidR="0094324F">
        <w:rPr>
          <w:rFonts w:asciiTheme="minorHAnsi" w:hAnsiTheme="minorHAnsi"/>
        </w:rPr>
        <w:t>Import LC Process</w:t>
      </w:r>
    </w:p>
    <w:p w:rsidR="004B64F0" w:rsidRDefault="004B64F0" w:rsidP="004B64F0">
      <w:pPr>
        <w:rPr>
          <w:rFonts w:asciiTheme="minorHAnsi" w:hAnsiTheme="minorHAnsi"/>
        </w:rPr>
      </w:pPr>
    </w:p>
    <w:p w:rsidR="00470D0C" w:rsidRPr="0048670C" w:rsidRDefault="00470D0C" w:rsidP="00470D0C">
      <w:pPr>
        <w:rPr>
          <w:b/>
        </w:rPr>
      </w:pPr>
      <w:r w:rsidRPr="0048670C">
        <w:rPr>
          <w:b/>
        </w:rPr>
        <w:t>Import LC Process</w:t>
      </w:r>
    </w:p>
    <w:p w:rsidR="0056386D" w:rsidRDefault="0056386D" w:rsidP="0056386D">
      <w:pPr>
        <w:pStyle w:val="ListParagraph"/>
        <w:numPr>
          <w:ilvl w:val="0"/>
          <w:numId w:val="23"/>
        </w:numPr>
        <w:spacing w:after="160" w:line="259" w:lineRule="auto"/>
      </w:pPr>
      <w:r>
        <w:t>Purchase authority issue Purchase Order for Import</w:t>
      </w:r>
    </w:p>
    <w:p w:rsidR="0056386D" w:rsidRDefault="0056386D" w:rsidP="0056386D">
      <w:pPr>
        <w:pStyle w:val="ListParagraph"/>
        <w:numPr>
          <w:ilvl w:val="0"/>
          <w:numId w:val="23"/>
        </w:numPr>
        <w:spacing w:after="160" w:line="259" w:lineRule="auto"/>
      </w:pPr>
      <w:r>
        <w:t xml:space="preserve">Purchase authority receives </w:t>
      </w:r>
      <w:proofErr w:type="spellStart"/>
      <w:r>
        <w:t>Proforma</w:t>
      </w:r>
      <w:proofErr w:type="spellEnd"/>
      <w:r>
        <w:t xml:space="preserve"> Invoice from the Supplier against the given Purchase Order</w:t>
      </w:r>
    </w:p>
    <w:p w:rsidR="0056386D" w:rsidRDefault="0056386D" w:rsidP="0056386D">
      <w:pPr>
        <w:pStyle w:val="ListParagraph"/>
        <w:numPr>
          <w:ilvl w:val="0"/>
          <w:numId w:val="23"/>
        </w:numPr>
        <w:spacing w:after="160" w:line="259" w:lineRule="auto"/>
      </w:pPr>
      <w:r>
        <w:t xml:space="preserve">Finance Officer </w:t>
      </w:r>
      <w:r w:rsidR="00B22BB5">
        <w:t>arrange Insurance Cover Note against</w:t>
      </w:r>
      <w:r>
        <w:t xml:space="preserve"> </w:t>
      </w:r>
      <w:proofErr w:type="spellStart"/>
      <w:r>
        <w:t>Proforma</w:t>
      </w:r>
      <w:proofErr w:type="spellEnd"/>
      <w:r>
        <w:t xml:space="preserve"> Invoice</w:t>
      </w:r>
    </w:p>
    <w:p w:rsidR="0056386D" w:rsidRDefault="0056386D" w:rsidP="0056386D">
      <w:pPr>
        <w:pStyle w:val="ListParagraph"/>
        <w:numPr>
          <w:ilvl w:val="0"/>
          <w:numId w:val="23"/>
        </w:numPr>
        <w:spacing w:after="160" w:line="259" w:lineRule="auto"/>
      </w:pPr>
      <w:r>
        <w:t>Commercial Officer apply to Bank for opening Import LC</w:t>
      </w:r>
    </w:p>
    <w:p w:rsidR="00B22BB5" w:rsidRDefault="00162909" w:rsidP="00B22BB5">
      <w:pPr>
        <w:pStyle w:val="ListParagraph"/>
        <w:numPr>
          <w:ilvl w:val="1"/>
          <w:numId w:val="23"/>
        </w:numPr>
        <w:spacing w:after="160" w:line="259" w:lineRule="auto"/>
      </w:pPr>
      <w:r>
        <w:t xml:space="preserve">Bank keeps the margin for opening Import LC </w:t>
      </w:r>
    </w:p>
    <w:p w:rsidR="0056386D" w:rsidRDefault="0056386D" w:rsidP="0056386D">
      <w:pPr>
        <w:pStyle w:val="ListParagraph"/>
        <w:numPr>
          <w:ilvl w:val="0"/>
          <w:numId w:val="23"/>
        </w:numPr>
        <w:spacing w:after="160" w:line="259" w:lineRule="auto"/>
      </w:pPr>
      <w:r>
        <w:t>Commercial Officer receive Import Commercial Invoice from Supplier</w:t>
      </w:r>
    </w:p>
    <w:p w:rsidR="0056386D" w:rsidRDefault="0056386D" w:rsidP="0056386D">
      <w:pPr>
        <w:pStyle w:val="ListParagraph"/>
        <w:numPr>
          <w:ilvl w:val="0"/>
          <w:numId w:val="23"/>
        </w:numPr>
        <w:spacing w:after="160" w:line="259" w:lineRule="auto"/>
      </w:pPr>
      <w:r>
        <w:t xml:space="preserve">Commercial Officer gives acceptance for the Import Commercial Invoice </w:t>
      </w:r>
    </w:p>
    <w:p w:rsidR="0056386D" w:rsidRDefault="0056386D" w:rsidP="0056386D">
      <w:pPr>
        <w:pStyle w:val="ListParagraph"/>
        <w:numPr>
          <w:ilvl w:val="0"/>
          <w:numId w:val="23"/>
        </w:numPr>
        <w:spacing w:after="160" w:line="259" w:lineRule="auto"/>
      </w:pPr>
      <w:r>
        <w:t>Finance Officer pays the Import bill against the Import Commercial invoice</w:t>
      </w:r>
    </w:p>
    <w:p w:rsidR="004B64F0" w:rsidRPr="004B64F0" w:rsidRDefault="0094324F" w:rsidP="0005191F">
      <w:pPr>
        <w:pStyle w:val="Heading2"/>
      </w:pPr>
      <w:bookmarkStart w:id="17" w:name="_Toc448319440"/>
      <w:r>
        <w:lastRenderedPageBreak/>
        <w:t>BBLC Process</w:t>
      </w:r>
      <w:r w:rsidR="004B64F0" w:rsidRPr="004B64F0">
        <w:t>:</w:t>
      </w:r>
      <w:bookmarkEnd w:id="17"/>
    </w:p>
    <w:p w:rsidR="004B64F0" w:rsidRPr="004B64F0" w:rsidRDefault="004B64F0" w:rsidP="004B64F0">
      <w:pPr>
        <w:pStyle w:val="NoSpacing"/>
        <w:ind w:left="720"/>
        <w:rPr>
          <w:rFonts w:asciiTheme="minorHAnsi" w:hAnsiTheme="minorHAnsi"/>
        </w:rPr>
      </w:pPr>
    </w:p>
    <w:p w:rsidR="004B64F0" w:rsidRPr="004B64F0" w:rsidRDefault="004B64F0" w:rsidP="00022661">
      <w:pPr>
        <w:pStyle w:val="NoSpacing"/>
        <w:ind w:left="720"/>
        <w:jc w:val="center"/>
        <w:rPr>
          <w:rFonts w:asciiTheme="minorHAnsi" w:hAnsiTheme="minorHAnsi"/>
        </w:rPr>
      </w:pPr>
      <w:r w:rsidRPr="004B64F0">
        <w:rPr>
          <w:rFonts w:asciiTheme="minorHAnsi" w:hAnsiTheme="minorHAnsi"/>
          <w:noProof/>
        </w:rPr>
        <w:drawing>
          <wp:inline distT="0" distB="0" distL="0" distR="0" wp14:anchorId="2770B721" wp14:editId="2A2E2F00">
            <wp:extent cx="5716731" cy="5220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quisition_process.jpg"/>
                    <pic:cNvPicPr/>
                  </pic:nvPicPr>
                  <pic:blipFill>
                    <a:blip r:embed="rId15">
                      <a:extLst>
                        <a:ext uri="{28A0092B-C50C-407E-A947-70E740481C1C}">
                          <a14:useLocalDpi xmlns:a14="http://schemas.microsoft.com/office/drawing/2010/main" val="0"/>
                        </a:ext>
                      </a:extLst>
                    </a:blip>
                    <a:stretch>
                      <a:fillRect/>
                    </a:stretch>
                  </pic:blipFill>
                  <pic:spPr>
                    <a:xfrm>
                      <a:off x="0" y="0"/>
                      <a:ext cx="5716731" cy="5220177"/>
                    </a:xfrm>
                    <a:prstGeom prst="rect">
                      <a:avLst/>
                    </a:prstGeom>
                  </pic:spPr>
                </pic:pic>
              </a:graphicData>
            </a:graphic>
          </wp:inline>
        </w:drawing>
      </w:r>
    </w:p>
    <w:p w:rsidR="004B64F0" w:rsidRPr="004B64F0" w:rsidRDefault="004B64F0" w:rsidP="004B64F0">
      <w:pPr>
        <w:tabs>
          <w:tab w:val="left" w:pos="1695"/>
        </w:tabs>
        <w:jc w:val="center"/>
        <w:rPr>
          <w:rFonts w:asciiTheme="minorHAnsi" w:hAnsiTheme="minorHAnsi"/>
        </w:rPr>
      </w:pPr>
      <w:r w:rsidRPr="004B64F0">
        <w:rPr>
          <w:rFonts w:asciiTheme="minorHAnsi" w:hAnsiTheme="minorHAnsi"/>
        </w:rPr>
        <w:t xml:space="preserve">Fig: </w:t>
      </w:r>
      <w:r w:rsidR="0094324F">
        <w:rPr>
          <w:rFonts w:asciiTheme="minorHAnsi" w:hAnsiTheme="minorHAnsi"/>
        </w:rPr>
        <w:t>BBLC Process</w:t>
      </w:r>
    </w:p>
    <w:p w:rsidR="00470D0C" w:rsidRPr="00772DA0" w:rsidRDefault="00470D0C" w:rsidP="00470D0C">
      <w:pPr>
        <w:rPr>
          <w:b/>
        </w:rPr>
      </w:pPr>
      <w:r w:rsidRPr="00772DA0">
        <w:rPr>
          <w:b/>
        </w:rPr>
        <w:t>BBLC Process</w:t>
      </w:r>
    </w:p>
    <w:p w:rsidR="00470D0C" w:rsidRDefault="00470D0C" w:rsidP="007C2D4C">
      <w:pPr>
        <w:pStyle w:val="ListParagraph"/>
        <w:numPr>
          <w:ilvl w:val="0"/>
          <w:numId w:val="24"/>
        </w:numPr>
        <w:spacing w:after="160" w:line="259" w:lineRule="auto"/>
      </w:pPr>
      <w:r>
        <w:t>Commercial Officer receive Master/Export LC from Buyer</w:t>
      </w:r>
    </w:p>
    <w:p w:rsidR="00470D0C" w:rsidRDefault="00470D0C" w:rsidP="007C2D4C">
      <w:pPr>
        <w:pStyle w:val="ListParagraph"/>
        <w:numPr>
          <w:ilvl w:val="0"/>
          <w:numId w:val="24"/>
        </w:numPr>
        <w:spacing w:after="160" w:line="259" w:lineRule="auto"/>
      </w:pPr>
      <w:r>
        <w:t>Purchase authority issue Purchase Order for Import raw materials</w:t>
      </w:r>
    </w:p>
    <w:p w:rsidR="00470D0C" w:rsidRDefault="00470D0C" w:rsidP="007C2D4C">
      <w:pPr>
        <w:pStyle w:val="ListParagraph"/>
        <w:numPr>
          <w:ilvl w:val="0"/>
          <w:numId w:val="24"/>
        </w:numPr>
        <w:spacing w:after="160" w:line="259" w:lineRule="auto"/>
      </w:pPr>
      <w:r>
        <w:t xml:space="preserve">Purchase authority receives </w:t>
      </w:r>
      <w:proofErr w:type="spellStart"/>
      <w:r>
        <w:t>Proforma</w:t>
      </w:r>
      <w:proofErr w:type="spellEnd"/>
      <w:r>
        <w:t xml:space="preserve"> Invoice from the Supplier against the given Purchase Order</w:t>
      </w:r>
    </w:p>
    <w:p w:rsidR="00470D0C" w:rsidRDefault="00470D0C" w:rsidP="007C2D4C">
      <w:pPr>
        <w:pStyle w:val="ListParagraph"/>
        <w:numPr>
          <w:ilvl w:val="0"/>
          <w:numId w:val="24"/>
        </w:numPr>
        <w:spacing w:after="160" w:line="259" w:lineRule="auto"/>
      </w:pPr>
      <w:r>
        <w:t xml:space="preserve">Finance Officer </w:t>
      </w:r>
      <w:r w:rsidR="00162909">
        <w:t>arrange Insurance Cover Note against</w:t>
      </w:r>
      <w:r>
        <w:t xml:space="preserve"> </w:t>
      </w:r>
      <w:proofErr w:type="spellStart"/>
      <w:r>
        <w:t>Proforma</w:t>
      </w:r>
      <w:proofErr w:type="spellEnd"/>
      <w:r>
        <w:t xml:space="preserve"> Invoice</w:t>
      </w:r>
    </w:p>
    <w:p w:rsidR="00470D0C" w:rsidRDefault="00470D0C" w:rsidP="007C2D4C">
      <w:pPr>
        <w:pStyle w:val="ListParagraph"/>
        <w:numPr>
          <w:ilvl w:val="0"/>
          <w:numId w:val="24"/>
        </w:numPr>
        <w:spacing w:after="160" w:line="259" w:lineRule="auto"/>
      </w:pPr>
      <w:r>
        <w:t>Commercial Officer apply to Bank for open BBLC against the related Master/Export LC</w:t>
      </w:r>
    </w:p>
    <w:p w:rsidR="00470D0C" w:rsidRDefault="00470D0C" w:rsidP="007C2D4C">
      <w:pPr>
        <w:pStyle w:val="ListParagraph"/>
        <w:numPr>
          <w:ilvl w:val="0"/>
          <w:numId w:val="24"/>
        </w:numPr>
        <w:spacing w:after="160" w:line="259" w:lineRule="auto"/>
      </w:pPr>
      <w:r>
        <w:t>Commercial Officer receive Import Commercial Invoice from Supplier</w:t>
      </w:r>
    </w:p>
    <w:p w:rsidR="00470D0C" w:rsidRDefault="00470D0C" w:rsidP="007C2D4C">
      <w:pPr>
        <w:pStyle w:val="ListParagraph"/>
        <w:numPr>
          <w:ilvl w:val="0"/>
          <w:numId w:val="24"/>
        </w:numPr>
        <w:spacing w:after="160" w:line="259" w:lineRule="auto"/>
      </w:pPr>
      <w:r>
        <w:t xml:space="preserve">Commercial Officer gives acceptance for the Import Commercial Invoice </w:t>
      </w:r>
    </w:p>
    <w:p w:rsidR="00470D0C" w:rsidRDefault="00470D0C" w:rsidP="007C2D4C">
      <w:pPr>
        <w:pStyle w:val="ListParagraph"/>
        <w:numPr>
          <w:ilvl w:val="0"/>
          <w:numId w:val="24"/>
        </w:numPr>
        <w:spacing w:after="160" w:line="259" w:lineRule="auto"/>
      </w:pPr>
      <w:r>
        <w:t>Finance officer receive the payment of Master/Export LC</w:t>
      </w:r>
    </w:p>
    <w:p w:rsidR="00470D0C" w:rsidRDefault="00470D0C" w:rsidP="007C2D4C">
      <w:pPr>
        <w:pStyle w:val="ListParagraph"/>
        <w:numPr>
          <w:ilvl w:val="0"/>
          <w:numId w:val="24"/>
        </w:numPr>
        <w:spacing w:after="160" w:line="259" w:lineRule="auto"/>
      </w:pPr>
      <w:r>
        <w:t>Bank pay the Import bill against the Import Commercial invoice from the realized amount from Export</w:t>
      </w:r>
    </w:p>
    <w:p w:rsidR="005D18A5" w:rsidRDefault="005D18A5" w:rsidP="005D18A5">
      <w:r>
        <w:tab/>
      </w:r>
      <w:r>
        <w:tab/>
      </w:r>
      <w:r>
        <w:tab/>
      </w:r>
    </w:p>
    <w:p w:rsidR="004B64F0" w:rsidRPr="004B64F0" w:rsidRDefault="0094324F" w:rsidP="0005191F">
      <w:pPr>
        <w:pStyle w:val="Heading2"/>
      </w:pPr>
      <w:bookmarkStart w:id="18" w:name="_Toc448319441"/>
      <w:r>
        <w:lastRenderedPageBreak/>
        <w:t>TT Process Import</w:t>
      </w:r>
      <w:r w:rsidR="004B64F0" w:rsidRPr="004B64F0">
        <w:t>:</w:t>
      </w:r>
      <w:bookmarkEnd w:id="18"/>
    </w:p>
    <w:p w:rsidR="004B64F0" w:rsidRPr="004B64F0" w:rsidRDefault="004B64F0" w:rsidP="004B64F0">
      <w:pPr>
        <w:pStyle w:val="NoSpacing"/>
        <w:ind w:left="720"/>
        <w:rPr>
          <w:rFonts w:asciiTheme="minorHAnsi" w:hAnsiTheme="minorHAnsi"/>
        </w:rPr>
      </w:pPr>
    </w:p>
    <w:p w:rsidR="004B64F0" w:rsidRPr="004B64F0" w:rsidRDefault="004B64F0" w:rsidP="00A93094">
      <w:pPr>
        <w:pStyle w:val="NoSpacing"/>
        <w:jc w:val="center"/>
        <w:rPr>
          <w:rFonts w:asciiTheme="minorHAnsi" w:hAnsiTheme="minorHAnsi"/>
        </w:rPr>
      </w:pPr>
      <w:r w:rsidRPr="004B64F0">
        <w:rPr>
          <w:rFonts w:asciiTheme="minorHAnsi" w:hAnsiTheme="minorHAnsi"/>
          <w:noProof/>
        </w:rPr>
        <w:drawing>
          <wp:inline distT="0" distB="0" distL="0" distR="0" wp14:anchorId="48CDEDD0" wp14:editId="1F292419">
            <wp:extent cx="5956603" cy="4925012"/>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6">
                      <a:extLst>
                        <a:ext uri="{28A0092B-C50C-407E-A947-70E740481C1C}">
                          <a14:useLocalDpi xmlns:a14="http://schemas.microsoft.com/office/drawing/2010/main" val="0"/>
                        </a:ext>
                      </a:extLst>
                    </a:blip>
                    <a:stretch>
                      <a:fillRect/>
                    </a:stretch>
                  </pic:blipFill>
                  <pic:spPr>
                    <a:xfrm>
                      <a:off x="0" y="0"/>
                      <a:ext cx="5956603" cy="4925012"/>
                    </a:xfrm>
                    <a:prstGeom prst="rect">
                      <a:avLst/>
                    </a:prstGeom>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 xml:space="preserve">Fig: </w:t>
      </w:r>
      <w:r w:rsidR="0094324F">
        <w:rPr>
          <w:rFonts w:asciiTheme="minorHAnsi" w:hAnsiTheme="minorHAnsi"/>
        </w:rPr>
        <w:t xml:space="preserve">TT Process </w:t>
      </w:r>
      <w:r w:rsidR="0056386D">
        <w:rPr>
          <w:rFonts w:asciiTheme="minorHAnsi" w:hAnsiTheme="minorHAnsi"/>
        </w:rPr>
        <w:t>(</w:t>
      </w:r>
      <w:r w:rsidR="0094324F">
        <w:rPr>
          <w:rFonts w:asciiTheme="minorHAnsi" w:hAnsiTheme="minorHAnsi"/>
        </w:rPr>
        <w:t>Import</w:t>
      </w:r>
      <w:r w:rsidR="0056386D">
        <w:rPr>
          <w:rFonts w:asciiTheme="minorHAnsi" w:hAnsiTheme="minorHAnsi"/>
        </w:rPr>
        <w:t>)</w:t>
      </w:r>
    </w:p>
    <w:p w:rsidR="00DF0262" w:rsidRDefault="00DF0262" w:rsidP="00470D0C">
      <w:pPr>
        <w:rPr>
          <w:b/>
        </w:rPr>
      </w:pPr>
    </w:p>
    <w:p w:rsidR="00470D0C" w:rsidRPr="00C00BBA" w:rsidRDefault="00470D0C" w:rsidP="00470D0C">
      <w:pPr>
        <w:rPr>
          <w:b/>
        </w:rPr>
      </w:pPr>
      <w:r>
        <w:rPr>
          <w:b/>
        </w:rPr>
        <w:t>TT Process for Import</w:t>
      </w:r>
      <w:r w:rsidRPr="00C00BBA">
        <w:rPr>
          <w:b/>
        </w:rPr>
        <w:t>:</w:t>
      </w:r>
    </w:p>
    <w:p w:rsidR="00470D0C" w:rsidRDefault="00470D0C" w:rsidP="007C2D4C">
      <w:pPr>
        <w:pStyle w:val="ListParagraph"/>
        <w:numPr>
          <w:ilvl w:val="0"/>
          <w:numId w:val="25"/>
        </w:numPr>
        <w:spacing w:after="160" w:line="259" w:lineRule="auto"/>
      </w:pPr>
      <w:r>
        <w:t>Supplier are getting paid as advance through TT by the Finance Officer for respective Order</w:t>
      </w:r>
    </w:p>
    <w:p w:rsidR="005F6259" w:rsidRDefault="005F6259" w:rsidP="005F6259">
      <w:pPr>
        <w:pStyle w:val="ListParagraph"/>
        <w:numPr>
          <w:ilvl w:val="1"/>
          <w:numId w:val="25"/>
        </w:numPr>
        <w:spacing w:after="160" w:line="259" w:lineRule="auto"/>
      </w:pPr>
      <w:r>
        <w:t>It can be full payment</w:t>
      </w:r>
    </w:p>
    <w:p w:rsidR="005F6259" w:rsidRDefault="005F6259" w:rsidP="005F6259">
      <w:pPr>
        <w:pStyle w:val="ListParagraph"/>
        <w:numPr>
          <w:ilvl w:val="1"/>
          <w:numId w:val="25"/>
        </w:numPr>
        <w:spacing w:after="160" w:line="259" w:lineRule="auto"/>
      </w:pPr>
      <w:r>
        <w:t>Or it can be partial Payment</w:t>
      </w:r>
    </w:p>
    <w:p w:rsidR="00470D0C" w:rsidRDefault="00470D0C" w:rsidP="007C2D4C">
      <w:pPr>
        <w:pStyle w:val="ListParagraph"/>
        <w:numPr>
          <w:ilvl w:val="0"/>
          <w:numId w:val="25"/>
        </w:numPr>
        <w:spacing w:after="160" w:line="259" w:lineRule="auto"/>
      </w:pPr>
      <w:r>
        <w:t>Commercial Officer receive</w:t>
      </w:r>
      <w:r w:rsidR="0056386D">
        <w:t>s</w:t>
      </w:r>
      <w:r>
        <w:t xml:space="preserve"> the import </w:t>
      </w:r>
      <w:r w:rsidR="00574F92">
        <w:t xml:space="preserve">Commercial </w:t>
      </w:r>
      <w:r>
        <w:t>Invoice</w:t>
      </w:r>
    </w:p>
    <w:p w:rsidR="00470D0C" w:rsidRDefault="00574F92" w:rsidP="007C2D4C">
      <w:pPr>
        <w:pStyle w:val="ListParagraph"/>
        <w:numPr>
          <w:ilvl w:val="0"/>
          <w:numId w:val="25"/>
        </w:numPr>
        <w:spacing w:after="160" w:line="259" w:lineRule="auto"/>
      </w:pPr>
      <w:r>
        <w:t>Storekeeper receives the Goods</w:t>
      </w:r>
    </w:p>
    <w:p w:rsidR="004B64F0" w:rsidRPr="00574F92" w:rsidRDefault="00574F92" w:rsidP="007C2D4C">
      <w:pPr>
        <w:pStyle w:val="ListParagraph"/>
        <w:numPr>
          <w:ilvl w:val="0"/>
          <w:numId w:val="25"/>
        </w:numPr>
        <w:rPr>
          <w:rFonts w:asciiTheme="minorHAnsi" w:hAnsiTheme="minorHAnsi"/>
        </w:rPr>
      </w:pPr>
      <w:r>
        <w:t>Financial Officer make the payment</w:t>
      </w:r>
    </w:p>
    <w:p w:rsidR="00574F92" w:rsidRPr="00574F92" w:rsidRDefault="00574F92" w:rsidP="00574F92">
      <w:pPr>
        <w:pStyle w:val="ListParagraph"/>
        <w:numPr>
          <w:ilvl w:val="1"/>
          <w:numId w:val="25"/>
        </w:numPr>
        <w:rPr>
          <w:rFonts w:asciiTheme="minorHAnsi" w:hAnsiTheme="minorHAnsi"/>
        </w:rPr>
      </w:pPr>
      <w:r>
        <w:t>It would be partial payment if advanced payment was made</w:t>
      </w:r>
    </w:p>
    <w:p w:rsidR="00574F92" w:rsidRPr="00574F92" w:rsidRDefault="00574F92" w:rsidP="00574F92">
      <w:pPr>
        <w:pStyle w:val="ListParagraph"/>
        <w:numPr>
          <w:ilvl w:val="1"/>
          <w:numId w:val="25"/>
        </w:numPr>
        <w:rPr>
          <w:rFonts w:asciiTheme="minorHAnsi" w:hAnsiTheme="minorHAnsi"/>
        </w:rPr>
      </w:pPr>
      <w:r>
        <w:t>It would be full payment if no advance payment was made</w:t>
      </w:r>
    </w:p>
    <w:p w:rsidR="00574F92" w:rsidRPr="00470D0C" w:rsidRDefault="00574F92" w:rsidP="00574F92">
      <w:pPr>
        <w:pStyle w:val="ListParagraph"/>
        <w:numPr>
          <w:ilvl w:val="1"/>
          <w:numId w:val="25"/>
        </w:numPr>
        <w:rPr>
          <w:rFonts w:asciiTheme="minorHAnsi" w:hAnsiTheme="minorHAnsi"/>
        </w:rPr>
      </w:pPr>
      <w:r>
        <w:t xml:space="preserve">There would be no payment </w:t>
      </w:r>
      <w:r w:rsidR="002938F2">
        <w:t>if full payment was made as advance</w:t>
      </w: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Default="004B64F0" w:rsidP="004B64F0">
      <w:pPr>
        <w:pStyle w:val="Heading1"/>
        <w:rPr>
          <w:rFonts w:asciiTheme="minorHAnsi" w:hAnsiTheme="minorHAnsi"/>
        </w:rPr>
      </w:pPr>
      <w:bookmarkStart w:id="19" w:name="_Toc448319442"/>
      <w:r w:rsidRPr="004B64F0">
        <w:rPr>
          <w:rFonts w:asciiTheme="minorHAnsi" w:hAnsiTheme="minorHAnsi"/>
        </w:rPr>
        <w:lastRenderedPageBreak/>
        <w:t>USE CASE Diagram</w:t>
      </w:r>
      <w:bookmarkEnd w:id="19"/>
    </w:p>
    <w:p w:rsidR="00997698" w:rsidRPr="00997698" w:rsidRDefault="00A2067C" w:rsidP="00A2067C">
      <w:pPr>
        <w:pStyle w:val="Heading2"/>
      </w:pPr>
      <w:bookmarkStart w:id="20" w:name="_Toc448319443"/>
      <w:r>
        <w:t>Export Sales Contact</w:t>
      </w:r>
      <w:r w:rsidR="00997698">
        <w:t xml:space="preserve"> </w:t>
      </w:r>
      <w:r>
        <w:t>P</w:t>
      </w:r>
      <w:r w:rsidR="00997698">
        <w:t>rocess</w:t>
      </w:r>
      <w:bookmarkEnd w:id="20"/>
    </w:p>
    <w:p w:rsidR="004B64F0" w:rsidRPr="004B64F0" w:rsidRDefault="004B64F0" w:rsidP="004B64F0">
      <w:pPr>
        <w:rPr>
          <w:rFonts w:asciiTheme="minorHAnsi" w:hAnsiTheme="minorHAnsi"/>
        </w:rPr>
      </w:pPr>
    </w:p>
    <w:p w:rsidR="004B64F0" w:rsidRPr="004B64F0" w:rsidRDefault="004B64F0" w:rsidP="002A77FA">
      <w:pPr>
        <w:jc w:val="center"/>
        <w:rPr>
          <w:rFonts w:asciiTheme="minorHAnsi" w:hAnsiTheme="minorHAnsi"/>
        </w:rPr>
      </w:pPr>
      <w:r w:rsidRPr="004B64F0">
        <w:rPr>
          <w:rFonts w:asciiTheme="minorHAnsi" w:hAnsiTheme="minorHAnsi"/>
          <w:noProof/>
        </w:rPr>
        <w:drawing>
          <wp:inline distT="0" distB="0" distL="0" distR="0" wp14:anchorId="6F481B05" wp14:editId="3C4181D5">
            <wp:extent cx="4345199" cy="1889454"/>
            <wp:effectExtent l="133350" t="114300" r="132080"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7">
                      <a:extLst>
                        <a:ext uri="{28A0092B-C50C-407E-A947-70E740481C1C}">
                          <a14:useLocalDpi xmlns:a14="http://schemas.microsoft.com/office/drawing/2010/main" val="0"/>
                        </a:ext>
                      </a:extLst>
                    </a:blip>
                    <a:stretch>
                      <a:fillRect/>
                    </a:stretch>
                  </pic:blipFill>
                  <pic:spPr>
                    <a:xfrm>
                      <a:off x="0" y="0"/>
                      <a:ext cx="4345199"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2A77FA">
      <w:pPr>
        <w:jc w:val="center"/>
        <w:rPr>
          <w:rFonts w:asciiTheme="minorHAnsi" w:hAnsiTheme="minorHAnsi"/>
        </w:rPr>
      </w:pPr>
      <w:r w:rsidRPr="004B64F0">
        <w:rPr>
          <w:rFonts w:asciiTheme="minorHAnsi" w:hAnsiTheme="minorHAnsi"/>
        </w:rPr>
        <w:t xml:space="preserve">Fig: </w:t>
      </w:r>
      <w:r w:rsidR="00A2067C">
        <w:t xml:space="preserve">Export Sales Contact </w:t>
      </w:r>
      <w:r w:rsidRPr="004B64F0">
        <w:rPr>
          <w:rFonts w:asciiTheme="minorHAnsi" w:hAnsiTheme="minorHAnsi"/>
        </w:rPr>
        <w:t>use case</w:t>
      </w:r>
    </w:p>
    <w:p w:rsidR="00997698" w:rsidRPr="004B64F0" w:rsidRDefault="00A2067C" w:rsidP="0005191F">
      <w:pPr>
        <w:pStyle w:val="Heading2"/>
      </w:pPr>
      <w:bookmarkStart w:id="21" w:name="_Toc448319444"/>
      <w:r>
        <w:t>Master Export LC</w:t>
      </w:r>
      <w:r w:rsidR="00997698">
        <w:t xml:space="preserve"> Process:</w:t>
      </w:r>
      <w:bookmarkEnd w:id="21"/>
    </w:p>
    <w:p w:rsidR="004B64F0" w:rsidRPr="004B64F0" w:rsidRDefault="004B64F0" w:rsidP="002A77FA">
      <w:pPr>
        <w:jc w:val="center"/>
        <w:rPr>
          <w:rFonts w:asciiTheme="minorHAnsi" w:hAnsiTheme="minorHAnsi"/>
        </w:rPr>
      </w:pPr>
      <w:r w:rsidRPr="004B64F0">
        <w:rPr>
          <w:rFonts w:asciiTheme="minorHAnsi" w:hAnsiTheme="minorHAnsi"/>
          <w:noProof/>
        </w:rPr>
        <w:drawing>
          <wp:inline distT="0" distB="0" distL="0" distR="0" wp14:anchorId="381E9B53" wp14:editId="09399BEB">
            <wp:extent cx="4707171" cy="3745064"/>
            <wp:effectExtent l="133350" t="95250" r="151130" b="1606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8">
                      <a:extLst>
                        <a:ext uri="{28A0092B-C50C-407E-A947-70E740481C1C}">
                          <a14:useLocalDpi xmlns:a14="http://schemas.microsoft.com/office/drawing/2010/main" val="0"/>
                        </a:ext>
                      </a:extLst>
                    </a:blip>
                    <a:stretch>
                      <a:fillRect/>
                    </a:stretch>
                  </pic:blipFill>
                  <pic:spPr>
                    <a:xfrm>
                      <a:off x="0" y="0"/>
                      <a:ext cx="4712746" cy="37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A2067C" w:rsidP="002A77FA">
      <w:pPr>
        <w:ind w:firstLine="720"/>
        <w:jc w:val="center"/>
        <w:rPr>
          <w:rFonts w:asciiTheme="minorHAnsi" w:hAnsiTheme="minorHAnsi"/>
        </w:rPr>
      </w:pPr>
      <w:r>
        <w:rPr>
          <w:rFonts w:asciiTheme="minorHAnsi" w:hAnsiTheme="minorHAnsi"/>
        </w:rPr>
        <w:t>Fig: Master Export LC</w:t>
      </w:r>
      <w:r w:rsidR="004B64F0" w:rsidRPr="004B64F0">
        <w:rPr>
          <w:rFonts w:asciiTheme="minorHAnsi" w:hAnsiTheme="minorHAnsi"/>
        </w:rPr>
        <w:t xml:space="preserve">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997698" w:rsidRPr="004B64F0" w:rsidRDefault="000517E7" w:rsidP="0005191F">
      <w:pPr>
        <w:pStyle w:val="Heading2"/>
        <w:rPr>
          <w:noProof/>
        </w:rPr>
      </w:pPr>
      <w:bookmarkStart w:id="22" w:name="_Toc448319445"/>
      <w:r>
        <w:rPr>
          <w:noProof/>
        </w:rPr>
        <w:lastRenderedPageBreak/>
        <w:t>Import LC</w:t>
      </w:r>
      <w:r w:rsidR="00997698">
        <w:rPr>
          <w:noProof/>
        </w:rPr>
        <w:t xml:space="preserve"> Process:</w:t>
      </w:r>
      <w:bookmarkEnd w:id="22"/>
    </w:p>
    <w:p w:rsidR="004B64F0" w:rsidRPr="004B64F0" w:rsidRDefault="004B64F0" w:rsidP="002A77FA">
      <w:pPr>
        <w:ind w:firstLine="720"/>
        <w:jc w:val="center"/>
        <w:rPr>
          <w:rFonts w:asciiTheme="minorHAnsi" w:hAnsiTheme="minorHAnsi"/>
        </w:rPr>
      </w:pPr>
      <w:r w:rsidRPr="004B64F0">
        <w:rPr>
          <w:rFonts w:asciiTheme="minorHAnsi" w:hAnsiTheme="minorHAnsi"/>
          <w:noProof/>
        </w:rPr>
        <w:drawing>
          <wp:inline distT="0" distB="0" distL="0" distR="0" wp14:anchorId="5869CFE3" wp14:editId="6E592768">
            <wp:extent cx="5128394" cy="5316886"/>
            <wp:effectExtent l="133350" t="114300" r="14859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19">
                      <a:extLst>
                        <a:ext uri="{28A0092B-C50C-407E-A947-70E740481C1C}">
                          <a14:useLocalDpi xmlns:a14="http://schemas.microsoft.com/office/drawing/2010/main" val="0"/>
                        </a:ext>
                      </a:extLst>
                    </a:blip>
                    <a:stretch>
                      <a:fillRect/>
                    </a:stretch>
                  </pic:blipFill>
                  <pic:spPr>
                    <a:xfrm>
                      <a:off x="0" y="0"/>
                      <a:ext cx="5137895" cy="5326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0517E7" w:rsidP="002A77FA">
      <w:pPr>
        <w:tabs>
          <w:tab w:val="left" w:pos="1215"/>
        </w:tabs>
        <w:jc w:val="center"/>
        <w:rPr>
          <w:rFonts w:asciiTheme="minorHAnsi" w:hAnsiTheme="minorHAnsi"/>
        </w:rPr>
      </w:pPr>
      <w:r>
        <w:rPr>
          <w:rFonts w:asciiTheme="minorHAnsi" w:hAnsiTheme="minorHAnsi"/>
        </w:rPr>
        <w:t>Fig: Import LC</w:t>
      </w:r>
      <w:r w:rsidR="004B64F0" w:rsidRPr="004B64F0">
        <w:rPr>
          <w:rFonts w:asciiTheme="minorHAnsi" w:hAnsiTheme="minorHAnsi"/>
        </w:rPr>
        <w:t xml:space="preserve"> process use case</w:t>
      </w:r>
    </w:p>
    <w:p w:rsidR="004B64F0" w:rsidRDefault="004B64F0"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56386D" w:rsidRDefault="0056386D" w:rsidP="004B64F0">
      <w:pPr>
        <w:tabs>
          <w:tab w:val="left" w:pos="1215"/>
        </w:tabs>
        <w:rPr>
          <w:rFonts w:asciiTheme="minorHAnsi" w:hAnsiTheme="minorHAnsi"/>
        </w:rPr>
      </w:pPr>
    </w:p>
    <w:p w:rsidR="00FC7551" w:rsidRDefault="00FC7551" w:rsidP="004B64F0">
      <w:pPr>
        <w:tabs>
          <w:tab w:val="left" w:pos="1215"/>
        </w:tabs>
        <w:rPr>
          <w:rFonts w:asciiTheme="minorHAnsi" w:hAnsiTheme="minorHAnsi"/>
        </w:rPr>
      </w:pPr>
    </w:p>
    <w:p w:rsidR="00FC7551" w:rsidRDefault="00C23078" w:rsidP="00FC7551">
      <w:pPr>
        <w:pStyle w:val="Heading2"/>
      </w:pPr>
      <w:bookmarkStart w:id="23" w:name="_Toc448319446"/>
      <w:r>
        <w:lastRenderedPageBreak/>
        <w:t>BB</w:t>
      </w:r>
      <w:r w:rsidR="00FC7551">
        <w:t xml:space="preserve"> LC Process</w:t>
      </w:r>
      <w:bookmarkEnd w:id="23"/>
    </w:p>
    <w:p w:rsidR="00FC7551" w:rsidRPr="00FC7551" w:rsidRDefault="00FC7551" w:rsidP="00FC7551">
      <w:r>
        <w:rPr>
          <w:noProof/>
        </w:rPr>
        <w:drawing>
          <wp:inline distT="0" distB="0" distL="0" distR="0">
            <wp:extent cx="5941598" cy="7969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BLC_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1598" cy="7969885"/>
                    </a:xfrm>
                    <a:prstGeom prst="rect">
                      <a:avLst/>
                    </a:prstGeom>
                  </pic:spPr>
                </pic:pic>
              </a:graphicData>
            </a:graphic>
          </wp:inline>
        </w:drawing>
      </w:r>
    </w:p>
    <w:p w:rsidR="00997698" w:rsidRPr="004B64F0" w:rsidRDefault="000517E7" w:rsidP="0005191F">
      <w:pPr>
        <w:pStyle w:val="Heading2"/>
      </w:pPr>
      <w:bookmarkStart w:id="24" w:name="_Toc448319447"/>
      <w:r>
        <w:lastRenderedPageBreak/>
        <w:t>TT Payment</w:t>
      </w:r>
      <w:r w:rsidR="00997698">
        <w:t xml:space="preserve"> Process:</w:t>
      </w:r>
      <w:bookmarkEnd w:id="24"/>
    </w:p>
    <w:p w:rsidR="004B64F0" w:rsidRPr="004B64F0" w:rsidRDefault="004B64F0" w:rsidP="002A77FA">
      <w:pPr>
        <w:tabs>
          <w:tab w:val="left" w:pos="1215"/>
        </w:tabs>
        <w:jc w:val="center"/>
        <w:rPr>
          <w:rFonts w:asciiTheme="minorHAnsi" w:hAnsiTheme="minorHAnsi"/>
        </w:rPr>
      </w:pPr>
      <w:r w:rsidRPr="004B64F0">
        <w:rPr>
          <w:rFonts w:asciiTheme="minorHAnsi" w:hAnsiTheme="minorHAnsi"/>
          <w:noProof/>
        </w:rPr>
        <w:drawing>
          <wp:inline distT="0" distB="0" distL="0" distR="0" wp14:anchorId="05CDE07A" wp14:editId="46294E74">
            <wp:extent cx="4475210" cy="2024905"/>
            <wp:effectExtent l="133350" t="114300" r="154305" b="1663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21">
                      <a:extLst>
                        <a:ext uri="{28A0092B-C50C-407E-A947-70E740481C1C}">
                          <a14:useLocalDpi xmlns:a14="http://schemas.microsoft.com/office/drawing/2010/main" val="0"/>
                        </a:ext>
                      </a:extLst>
                    </a:blip>
                    <a:stretch>
                      <a:fillRect/>
                    </a:stretch>
                  </pic:blipFill>
                  <pic:spPr>
                    <a:xfrm>
                      <a:off x="0" y="0"/>
                      <a:ext cx="4475210" cy="2024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2A77FA">
      <w:pPr>
        <w:tabs>
          <w:tab w:val="left" w:pos="1215"/>
        </w:tabs>
        <w:jc w:val="center"/>
        <w:rPr>
          <w:rFonts w:asciiTheme="minorHAnsi" w:hAnsiTheme="minorHAnsi"/>
        </w:rPr>
      </w:pPr>
      <w:r w:rsidRPr="004B64F0">
        <w:rPr>
          <w:rFonts w:asciiTheme="minorHAnsi" w:hAnsiTheme="minorHAnsi"/>
        </w:rPr>
        <w:t xml:space="preserve">Fig: </w:t>
      </w:r>
      <w:r w:rsidR="000517E7">
        <w:rPr>
          <w:rFonts w:asciiTheme="minorHAnsi" w:hAnsiTheme="minorHAnsi"/>
        </w:rPr>
        <w:t>TT Payment</w:t>
      </w:r>
      <w:r w:rsidRPr="004B64F0">
        <w:rPr>
          <w:rFonts w:asciiTheme="minorHAnsi" w:hAnsiTheme="minorHAnsi"/>
        </w:rPr>
        <w:t xml:space="preserve">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997698" w:rsidRDefault="00694503" w:rsidP="0005191F">
      <w:pPr>
        <w:pStyle w:val="Heading2"/>
        <w:rPr>
          <w:rFonts w:asciiTheme="minorHAnsi" w:hAnsiTheme="minorHAnsi"/>
        </w:rPr>
      </w:pPr>
      <w:bookmarkStart w:id="25" w:name="_Toc448319448"/>
      <w:r>
        <w:t>TT Receive Process</w:t>
      </w:r>
      <w:r w:rsidR="00997698">
        <w:t>:</w:t>
      </w:r>
      <w:bookmarkEnd w:id="25"/>
    </w:p>
    <w:p w:rsidR="004B64F0" w:rsidRPr="004B64F0" w:rsidRDefault="004B64F0" w:rsidP="002A77FA">
      <w:pPr>
        <w:tabs>
          <w:tab w:val="left" w:pos="1215"/>
        </w:tabs>
        <w:jc w:val="center"/>
        <w:rPr>
          <w:rFonts w:asciiTheme="minorHAnsi" w:hAnsiTheme="minorHAnsi"/>
        </w:rPr>
      </w:pPr>
      <w:r w:rsidRPr="004B64F0">
        <w:rPr>
          <w:rFonts w:asciiTheme="minorHAnsi" w:hAnsiTheme="minorHAnsi"/>
          <w:noProof/>
        </w:rPr>
        <w:drawing>
          <wp:inline distT="0" distB="0" distL="0" distR="0" wp14:anchorId="39B39BCF" wp14:editId="3A6D34DB">
            <wp:extent cx="5943600" cy="2689309"/>
            <wp:effectExtent l="133350" t="114300" r="152400" b="168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89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 xml:space="preserve">Fig: </w:t>
      </w:r>
      <w:r w:rsidR="00694503">
        <w:rPr>
          <w:rFonts w:asciiTheme="minorHAnsi" w:hAnsiTheme="minorHAnsi"/>
        </w:rPr>
        <w:t>TT Receive Process</w:t>
      </w:r>
      <w:r w:rsidRPr="004B64F0">
        <w:rPr>
          <w:rFonts w:asciiTheme="minorHAnsi" w:hAnsiTheme="minorHAnsi"/>
        </w:rPr>
        <w:t xml:space="preserve">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1"/>
        <w:rPr>
          <w:rFonts w:asciiTheme="minorHAnsi" w:hAnsiTheme="minorHAnsi"/>
        </w:rPr>
      </w:pPr>
      <w:bookmarkStart w:id="26" w:name="_Toc448319449"/>
      <w:r w:rsidRPr="004B64F0">
        <w:rPr>
          <w:rFonts w:asciiTheme="minorHAnsi" w:hAnsiTheme="minorHAnsi"/>
        </w:rPr>
        <w:lastRenderedPageBreak/>
        <w:t>USE CASE Details</w:t>
      </w:r>
      <w:bookmarkEnd w:id="26"/>
    </w:p>
    <w:p w:rsidR="004B64F0" w:rsidRPr="004B64F0" w:rsidRDefault="00C54FC3" w:rsidP="0005191F">
      <w:pPr>
        <w:pStyle w:val="Heading2"/>
      </w:pPr>
      <w:bookmarkStart w:id="27" w:name="_Toc448319450"/>
      <w:r w:rsidRPr="006446A5">
        <w:rPr>
          <w:rFonts w:cs="Arial"/>
        </w:rPr>
        <w:t>UC/</w:t>
      </w:r>
      <w:r>
        <w:rPr>
          <w:rFonts w:cs="Arial"/>
        </w:rPr>
        <w:t>COM</w:t>
      </w:r>
      <w:r w:rsidRPr="006446A5">
        <w:rPr>
          <w:rFonts w:cs="Arial"/>
        </w:rPr>
        <w:t>/001</w:t>
      </w:r>
      <w:r>
        <w:rPr>
          <w:rFonts w:cs="Arial"/>
        </w:rPr>
        <w:t>/</w:t>
      </w:r>
      <w:r w:rsidRPr="00C54FC3">
        <w:rPr>
          <w:rFonts w:cs="Arial"/>
        </w:rPr>
        <w:t xml:space="preserve"> </w:t>
      </w:r>
      <w:r>
        <w:rPr>
          <w:rFonts w:cs="Arial"/>
        </w:rPr>
        <w:t>Receive Sales Contract</w:t>
      </w:r>
      <w:r w:rsidR="004B64F0" w:rsidRPr="004B64F0">
        <w:t>:</w:t>
      </w:r>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85463A">
              <w:rPr>
                <w:rFonts w:ascii="Arial" w:eastAsia="Times New Roman" w:hAnsi="Arial" w:cs="Arial"/>
              </w:rPr>
              <w:t xml:space="preserve">Use Case ID: </w:t>
            </w:r>
            <w:r w:rsidRPr="006446A5">
              <w:rPr>
                <w:rFonts w:ascii="Arial" w:eastAsia="Times New Roman" w:hAnsi="Arial" w:cs="Arial"/>
              </w:rPr>
              <w:t>UC/</w:t>
            </w:r>
            <w:r>
              <w:rPr>
                <w:rFonts w:ascii="Arial" w:eastAsia="Times New Roman" w:hAnsi="Arial" w:cs="Arial"/>
              </w:rPr>
              <w:t>COM</w:t>
            </w:r>
            <w:r w:rsidRPr="006446A5">
              <w:rPr>
                <w:rFonts w:ascii="Arial" w:eastAsia="Times New Roman" w:hAnsi="Arial" w:cs="Arial"/>
              </w:rPr>
              <w:t>/001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Sales Contract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2B2295" w:rsidP="00C54FC3">
            <w:pPr>
              <w:numPr>
                <w:ilvl w:val="0"/>
                <w:numId w:val="5"/>
              </w:numPr>
              <w:spacing w:after="0"/>
              <w:ind w:left="432"/>
              <w:rPr>
                <w:rFonts w:ascii="Arial" w:eastAsia="Times New Roman" w:hAnsi="Arial" w:cs="Arial"/>
              </w:rPr>
            </w:pPr>
            <w:r>
              <w:rPr>
                <w:rFonts w:ascii="Arial" w:hAnsi="Arial" w:cs="Arial"/>
                <w:color w:val="000000"/>
              </w:rPr>
              <w:t>Merchandiser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2B2295">
            <w:pPr>
              <w:numPr>
                <w:ilvl w:val="0"/>
                <w:numId w:val="5"/>
              </w:numPr>
              <w:spacing w:after="0"/>
              <w:ind w:left="432"/>
              <w:rPr>
                <w:rFonts w:ascii="Arial" w:eastAsia="Times New Roman" w:hAnsi="Arial" w:cs="Arial"/>
              </w:rPr>
            </w:pPr>
            <w:r>
              <w:rPr>
                <w:rFonts w:ascii="Arial" w:eastAsia="Times New Roman" w:hAnsi="Arial" w:cs="Arial"/>
              </w:rPr>
              <w:t xml:space="preserve">When </w:t>
            </w:r>
            <w:r w:rsidR="002B2295">
              <w:rPr>
                <w:rFonts w:ascii="Arial" w:eastAsia="Times New Roman" w:hAnsi="Arial" w:cs="Arial"/>
              </w:rPr>
              <w:t>Merchandiser</w:t>
            </w:r>
            <w:r>
              <w:rPr>
                <w:rFonts w:ascii="Arial" w:eastAsia="Times New Roman" w:hAnsi="Arial" w:cs="Arial"/>
              </w:rPr>
              <w:t xml:space="preserve"> receive Sales Contract from Buyer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Rule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Sales Contract for tagging Purchase order with it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is a base document to proceed for any order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LC will be given at later stage to replacing Sales Contract</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Sales Contract as a confirmation of Order(s). Export PO(s) are getting tagged with Sales Contract. Buyer gives the Master LC before Shipment. Eventually Buyer can skip the Sales Contract Process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will allow to tag more pending PO in later stage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Sales Contract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7"/>
              </w:numPr>
              <w:spacing w:after="0"/>
              <w:rPr>
                <w:rFonts w:ascii="Arial" w:eastAsia="Times New Roman" w:hAnsi="Arial" w:cs="Arial"/>
              </w:rPr>
            </w:pPr>
            <w:r>
              <w:rPr>
                <w:rFonts w:ascii="Arial" w:eastAsia="Times New Roman" w:hAnsi="Arial" w:cs="Arial"/>
              </w:rPr>
              <w:t>Buyer give Sales Contract as Order Confirmation</w:t>
            </w:r>
          </w:p>
          <w:p w:rsidR="00C54FC3" w:rsidRDefault="002B2295" w:rsidP="007C2D4C">
            <w:pPr>
              <w:numPr>
                <w:ilvl w:val="0"/>
                <w:numId w:val="7"/>
              </w:numPr>
              <w:spacing w:after="0"/>
              <w:rPr>
                <w:rFonts w:ascii="Arial" w:eastAsia="Times New Roman" w:hAnsi="Arial" w:cs="Arial"/>
              </w:rPr>
            </w:pPr>
            <w:r>
              <w:rPr>
                <w:rFonts w:ascii="Arial" w:eastAsia="Times New Roman" w:hAnsi="Arial" w:cs="Arial"/>
              </w:rPr>
              <w:t>Merchandiser receives</w:t>
            </w:r>
            <w:r w:rsidR="00C54FC3">
              <w:rPr>
                <w:rFonts w:ascii="Arial" w:eastAsia="Times New Roman" w:hAnsi="Arial" w:cs="Arial"/>
              </w:rPr>
              <w:t xml:space="preserve"> the Sales Contract</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All terms and conditions are declared in Sales Contract</w:t>
            </w:r>
          </w:p>
          <w:p w:rsidR="00C54FC3" w:rsidRPr="00661D6D" w:rsidRDefault="00C54FC3" w:rsidP="007C2D4C">
            <w:pPr>
              <w:numPr>
                <w:ilvl w:val="0"/>
                <w:numId w:val="7"/>
              </w:numPr>
              <w:spacing w:after="0"/>
              <w:rPr>
                <w:rFonts w:ascii="Arial" w:eastAsia="Times New Roman" w:hAnsi="Arial" w:cs="Arial"/>
              </w:rPr>
            </w:pPr>
            <w:r>
              <w:rPr>
                <w:rFonts w:ascii="Arial" w:eastAsia="Times New Roman" w:hAnsi="Arial" w:cs="Arial"/>
              </w:rPr>
              <w:t>Export POs are getting tagged in Sales Contract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Sales Contract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numPr>
                <w:ilvl w:val="0"/>
                <w:numId w:val="5"/>
              </w:numPr>
              <w:spacing w:after="0"/>
              <w:ind w:left="432"/>
              <w:rPr>
                <w:rFonts w:ascii="Arial" w:eastAsia="Times New Roman" w:hAnsi="Arial"/>
              </w:rPr>
            </w:pPr>
            <w:r>
              <w:rPr>
                <w:rFonts w:ascii="Arial" w:eastAsia="Times New Roman" w:hAnsi="Arial"/>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C54FC3" w:rsidP="0005191F">
      <w:pPr>
        <w:pStyle w:val="Heading2"/>
      </w:pPr>
      <w:bookmarkStart w:id="28" w:name="_Toc448319451"/>
      <w:r>
        <w:rPr>
          <w:rFonts w:cs="Arial"/>
        </w:rPr>
        <w:lastRenderedPageBreak/>
        <w:t>UC/COM/002</w:t>
      </w:r>
      <w:r w:rsidR="004B64F0" w:rsidRPr="004B64F0">
        <w:rPr>
          <w:rFonts w:cs="Arial"/>
        </w:rPr>
        <w:t>/</w:t>
      </w:r>
      <w:r w:rsidRPr="00C54FC3">
        <w:rPr>
          <w:rFonts w:cs="Arial"/>
        </w:rPr>
        <w:t xml:space="preserve"> </w:t>
      </w:r>
      <w:r>
        <w:rPr>
          <w:rFonts w:cs="Arial"/>
        </w:rPr>
        <w:t>Receive Master LC</w:t>
      </w:r>
      <w:r w:rsidR="004B64F0" w:rsidRPr="004B64F0">
        <w:t>:</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Master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Master/Export LC from Buyer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Master/Export LC for shipping the Orders</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Lien the Master LC in his bank</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Back to Back LC can be opened against Master LC to import the raw materials for production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Master/Export LC for most secure shipment. Export PO(s) are getting tagged with Master/Export LC. Commercial authority lien the LC in their Bank. Master LC contains all shipment related terms and conditions. Bank of both parties are taking the liabilities in assure smooth shipment and payment guarantee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Master/Export LC will allow to tag more pending PO in later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BBLC can be opened against the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Master/Export 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7"/>
              </w:numPr>
              <w:spacing w:after="0"/>
              <w:rPr>
                <w:rFonts w:ascii="Arial" w:eastAsia="Times New Roman" w:hAnsi="Arial" w:cs="Arial"/>
              </w:rPr>
            </w:pPr>
            <w:r>
              <w:rPr>
                <w:rFonts w:ascii="Arial" w:eastAsia="Times New Roman" w:hAnsi="Arial" w:cs="Arial"/>
              </w:rPr>
              <w:t>Buyer gives Master/Export LC for order shipment</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Commercial Officer Lien the Master/Export LC</w:t>
            </w:r>
          </w:p>
          <w:p w:rsidR="00C54FC3" w:rsidRDefault="00C54FC3" w:rsidP="007C2D4C">
            <w:pPr>
              <w:numPr>
                <w:ilvl w:val="0"/>
                <w:numId w:val="7"/>
              </w:numPr>
              <w:spacing w:after="0"/>
              <w:rPr>
                <w:rFonts w:ascii="Arial" w:eastAsia="Times New Roman" w:hAnsi="Arial" w:cs="Arial"/>
              </w:rPr>
            </w:pPr>
            <w:r>
              <w:rPr>
                <w:rFonts w:ascii="Arial" w:eastAsia="Times New Roman" w:hAnsi="Arial" w:cs="Arial"/>
              </w:rPr>
              <w:t>All terms and conditions are declared in Master/Export LC</w:t>
            </w:r>
          </w:p>
          <w:p w:rsidR="00C54FC3" w:rsidRPr="00661D6D" w:rsidRDefault="00C54FC3" w:rsidP="007C2D4C">
            <w:pPr>
              <w:numPr>
                <w:ilvl w:val="0"/>
                <w:numId w:val="7"/>
              </w:numPr>
              <w:spacing w:after="0"/>
              <w:rPr>
                <w:rFonts w:ascii="Arial" w:eastAsia="Times New Roman" w:hAnsi="Arial" w:cs="Arial"/>
              </w:rPr>
            </w:pPr>
            <w:r>
              <w:rPr>
                <w:rFonts w:ascii="Arial" w:eastAsia="Times New Roman" w:hAnsi="Arial" w:cs="Arial"/>
              </w:rPr>
              <w:t>Export POs are getting tagged in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Master LC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C54FC3" w:rsidRDefault="00C54FC3" w:rsidP="004B64F0">
      <w:pPr>
        <w:rPr>
          <w:rFonts w:asciiTheme="minorHAnsi" w:hAnsiTheme="minorHAnsi"/>
        </w:rPr>
      </w:pPr>
    </w:p>
    <w:p w:rsidR="00C54FC3" w:rsidRDefault="00C54FC3" w:rsidP="00C54FC3">
      <w:pPr>
        <w:pStyle w:val="Heading2"/>
      </w:pPr>
      <w:bookmarkStart w:id="29" w:name="_Toc448319452"/>
      <w:r>
        <w:rPr>
          <w:rFonts w:cs="Arial"/>
        </w:rPr>
        <w:lastRenderedPageBreak/>
        <w:t>UC/COM/003/</w:t>
      </w:r>
      <w:r w:rsidRPr="00C54FC3">
        <w:rPr>
          <w:rFonts w:cs="Arial"/>
        </w:rPr>
        <w:t xml:space="preserve"> </w:t>
      </w:r>
      <w:r>
        <w:rPr>
          <w:rFonts w:cs="Arial"/>
        </w:rPr>
        <w:t>Convert Sales Contract to Master LC</w:t>
      </w:r>
      <w:bookmarkEnd w:id="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UC/COM/003</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Convert Sales Contract to Master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Master/Export LC from Buyer against any Sales Contract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Sales Contract as a confirmation at the preliminary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Master/Export LC for shipping the Orders where Sales Contract was given earlier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Lien the Master LC in his bank</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Back to Back LC can be opened against Master LC to import the raw materials for production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Sales Contract as a confirmation at the preliminary stage then Buyer gives Master/Export LC for those Export Orders before Shipment. Commercial authority lien the LC in their Bank. Master LC contains all shipment related terms and conditions. Sales Contract gets invalid as no use of it for converted LCs. Bank of both parties are taking the liabilities in assure smooth shipment and payment guarantee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Sales Contract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Master/Export LC will allow to tag more pending PO in later stage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Tagged PO will not be allowed to tag anymore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BBLC can be opened against the Master/Export LC</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Converted Sales Contract will be available for any further use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Convert Master LC from Sales Contract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Buyer gives Sales Contract at the preliminary contract</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Buyer gives Master/Export LC for order shipment as a replacement of the Sales Contract</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Commercial Officer Lien the Master/Export LC</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All terms and conditions are declared in Master/Export LC</w:t>
            </w:r>
          </w:p>
          <w:p w:rsidR="00C54FC3" w:rsidRDefault="00C54FC3" w:rsidP="007C2D4C">
            <w:pPr>
              <w:numPr>
                <w:ilvl w:val="0"/>
                <w:numId w:val="10"/>
              </w:numPr>
              <w:spacing w:after="0"/>
              <w:rPr>
                <w:rFonts w:ascii="Arial" w:eastAsia="Times New Roman" w:hAnsi="Arial" w:cs="Arial"/>
              </w:rPr>
            </w:pPr>
            <w:r>
              <w:rPr>
                <w:rFonts w:ascii="Arial" w:eastAsia="Times New Roman" w:hAnsi="Arial" w:cs="Arial"/>
              </w:rPr>
              <w:t>Export POs are getting tagged in Master/Export LC</w:t>
            </w:r>
          </w:p>
          <w:p w:rsidR="00C54FC3" w:rsidRPr="00661D6D" w:rsidRDefault="00C54FC3" w:rsidP="007C2D4C">
            <w:pPr>
              <w:numPr>
                <w:ilvl w:val="0"/>
                <w:numId w:val="10"/>
              </w:numPr>
              <w:spacing w:after="0"/>
              <w:rPr>
                <w:rFonts w:ascii="Arial" w:eastAsia="Times New Roman" w:hAnsi="Arial" w:cs="Arial"/>
              </w:rPr>
            </w:pPr>
            <w:r>
              <w:rPr>
                <w:rFonts w:ascii="Arial" w:eastAsia="Times New Roman" w:hAnsi="Arial" w:cs="Arial"/>
              </w:rPr>
              <w:t>BBLC can be opened against the Master/Export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Conversion not possible.</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lastRenderedPageBreak/>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UC/COM/001</w:t>
            </w:r>
          </w:p>
          <w:p w:rsidR="00C54FC3" w:rsidRDefault="00C54FC3" w:rsidP="00C54FC3">
            <w:pPr>
              <w:spacing w:after="0"/>
              <w:rPr>
                <w:rFonts w:ascii="Arial" w:eastAsia="Times New Roman" w:hAnsi="Arial" w:cs="Arial"/>
              </w:rPr>
            </w:pPr>
          </w:p>
          <w:p w:rsidR="00C54FC3" w:rsidRPr="00D01FE6" w:rsidRDefault="00C54FC3" w:rsidP="00C54FC3">
            <w:pPr>
              <w:spacing w:after="0"/>
              <w:rPr>
                <w:rFonts w:ascii="Arial" w:eastAsia="Times New Roman" w:hAnsi="Arial" w:cs="Arial"/>
              </w:rPr>
            </w:pPr>
          </w:p>
        </w:tc>
      </w:tr>
    </w:tbl>
    <w:p w:rsidR="00927370" w:rsidRDefault="00927370" w:rsidP="00C54FC3"/>
    <w:p w:rsidR="00927370" w:rsidRDefault="00927370" w:rsidP="00927370">
      <w:pPr>
        <w:pStyle w:val="Heading2"/>
      </w:pPr>
      <w:bookmarkStart w:id="30" w:name="_Toc448319453"/>
      <w:bookmarkStart w:id="31" w:name="_GoBack"/>
      <w:bookmarkEnd w:id="31"/>
      <w:r>
        <w:rPr>
          <w:rFonts w:cs="Arial"/>
        </w:rPr>
        <w:t>UC/COM/004/</w:t>
      </w:r>
      <w:r w:rsidRPr="00927370">
        <w:rPr>
          <w:rFonts w:cs="Arial"/>
          <w:b w:val="0"/>
        </w:rPr>
        <w:t xml:space="preserve"> </w:t>
      </w:r>
      <w:r>
        <w:rPr>
          <w:rFonts w:cs="Arial"/>
          <w:b w:val="0"/>
        </w:rPr>
        <w:t>Amendment of Master LC</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927370" w:rsidRPr="003B36A8" w:rsidTr="00EF3B85">
        <w:tc>
          <w:tcPr>
            <w:tcW w:w="9350" w:type="dxa"/>
            <w:gridSpan w:val="3"/>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UC/COM/004</w:t>
            </w:r>
          </w:p>
        </w:tc>
      </w:tr>
      <w:tr w:rsidR="00927370" w:rsidRPr="003B36A8" w:rsidTr="00EF3B85">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Amendment of Master LC</w:t>
            </w:r>
          </w:p>
        </w:tc>
      </w:tr>
      <w:tr w:rsidR="00927370" w:rsidRPr="00D01FE6" w:rsidTr="00EF3B85">
        <w:tc>
          <w:tcPr>
            <w:tcW w:w="4868" w:type="dxa"/>
            <w:gridSpan w:val="2"/>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Commercial Officer</w:t>
            </w:r>
          </w:p>
        </w:tc>
      </w:tr>
      <w:tr w:rsidR="00927370" w:rsidRPr="00D01FE6" w:rsidTr="00EF3B85">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When Buyer amend any Master LC and the commercial officer address it</w:t>
            </w:r>
          </w:p>
        </w:tc>
      </w:tr>
      <w:tr w:rsidR="00927370" w:rsidTr="00EF3B85">
        <w:trPr>
          <w:trHeight w:val="449"/>
        </w:trPr>
        <w:tc>
          <w:tcPr>
            <w:tcW w:w="2155" w:type="dxa"/>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gives Master/Export LC for Export order</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may change the LC Value, LC expiry Date, Commercial Officer address the amendment</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Master/Export LC will be updated </w:t>
            </w:r>
          </w:p>
        </w:tc>
      </w:tr>
      <w:tr w:rsidR="00927370" w:rsidRPr="00AF3801" w:rsidTr="00EF3B85">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AF3801"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Buyer gives Master/Export LC for Export order in the middle </w:t>
            </w:r>
            <w:r w:rsidRPr="00AF3801">
              <w:rPr>
                <w:rFonts w:ascii="Arial" w:eastAsia="Times New Roman" w:hAnsi="Arial" w:cs="Arial"/>
              </w:rPr>
              <w:t>Buyer may change the LC Value, LC expiry Date, Commercial Officer address the amendment</w:t>
            </w:r>
            <w:r>
              <w:rPr>
                <w:rFonts w:ascii="Arial" w:eastAsia="Times New Roman" w:hAnsi="Arial" w:cs="Arial"/>
              </w:rPr>
              <w:t xml:space="preserve"> so </w:t>
            </w:r>
            <w:r w:rsidRPr="00AF3801">
              <w:rPr>
                <w:rFonts w:ascii="Arial" w:eastAsia="Times New Roman" w:hAnsi="Arial" w:cs="Arial"/>
              </w:rPr>
              <w:t>Master/Export LC will be updated</w:t>
            </w:r>
          </w:p>
        </w:tc>
      </w:tr>
      <w:tr w:rsidR="00927370" w:rsidRPr="00D01FE6" w:rsidTr="00EF3B85">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medium</w:t>
            </w:r>
          </w:p>
        </w:tc>
      </w:tr>
      <w:tr w:rsidR="00927370" w:rsidRPr="00342D5F"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Master/Export LC must exist</w:t>
            </w:r>
          </w:p>
          <w:p w:rsidR="00927370" w:rsidRDefault="00927370" w:rsidP="00EF3B85">
            <w:pPr>
              <w:numPr>
                <w:ilvl w:val="0"/>
                <w:numId w:val="5"/>
              </w:numPr>
              <w:spacing w:after="0"/>
              <w:ind w:left="432"/>
              <w:rPr>
                <w:rFonts w:ascii="Arial" w:eastAsia="Times New Roman" w:hAnsi="Arial" w:cs="Arial"/>
              </w:rPr>
            </w:pPr>
            <w:r>
              <w:rPr>
                <w:rFonts w:ascii="Arial" w:eastAsia="Times New Roman" w:hAnsi="Arial" w:cs="Arial"/>
              </w:rPr>
              <w:t>Buyer must provide amendment</w:t>
            </w:r>
          </w:p>
          <w:p w:rsidR="00927370" w:rsidRPr="00342D5F" w:rsidRDefault="00927370" w:rsidP="00EF3B85">
            <w:pPr>
              <w:numPr>
                <w:ilvl w:val="0"/>
                <w:numId w:val="5"/>
              </w:numPr>
              <w:spacing w:after="0"/>
              <w:ind w:left="432"/>
              <w:rPr>
                <w:rFonts w:ascii="Arial" w:eastAsia="Times New Roman" w:hAnsi="Arial" w:cs="Arial"/>
              </w:rPr>
            </w:pPr>
            <w:r>
              <w:rPr>
                <w:rFonts w:ascii="Arial" w:eastAsia="Times New Roman" w:hAnsi="Arial" w:cs="Arial"/>
              </w:rPr>
              <w:t>Master/Export LC status can’t be Close</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 xml:space="preserve">LC Value, LC expiry date will be updated as per amendment </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N/A</w:t>
            </w:r>
          </w:p>
        </w:tc>
      </w:tr>
      <w:tr w:rsidR="00927370" w:rsidRPr="00D01FE6"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tabs>
                <w:tab w:val="left" w:pos="4792"/>
              </w:tabs>
              <w:spacing w:after="0"/>
              <w:ind w:left="432"/>
              <w:rPr>
                <w:rFonts w:ascii="Arial" w:eastAsia="Times New Roman" w:hAnsi="Arial" w:cs="Arial"/>
              </w:rPr>
            </w:pPr>
            <w:r>
              <w:rPr>
                <w:rFonts w:ascii="Arial" w:eastAsia="Times New Roman" w:hAnsi="Arial" w:cs="Arial"/>
              </w:rPr>
              <w:t>To enter LC amendment in System</w:t>
            </w:r>
          </w:p>
        </w:tc>
      </w:tr>
      <w:tr w:rsidR="00927370" w:rsidRPr="00661D6D"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Buyer gives Master/Export LC for Export order</w:t>
            </w:r>
          </w:p>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Buyer may change the LC Value, LC expiry Date</w:t>
            </w:r>
          </w:p>
          <w:p w:rsidR="00927370" w:rsidRDefault="00927370" w:rsidP="007C2D4C">
            <w:pPr>
              <w:numPr>
                <w:ilvl w:val="0"/>
                <w:numId w:val="30"/>
              </w:numPr>
              <w:spacing w:after="0"/>
              <w:rPr>
                <w:rFonts w:ascii="Arial" w:eastAsia="Times New Roman" w:hAnsi="Arial" w:cs="Arial"/>
              </w:rPr>
            </w:pPr>
            <w:r>
              <w:rPr>
                <w:rFonts w:ascii="Arial" w:eastAsia="Times New Roman" w:hAnsi="Arial" w:cs="Arial"/>
              </w:rPr>
              <w:t>Commercial Officer address the amendment</w:t>
            </w:r>
          </w:p>
          <w:p w:rsidR="00927370" w:rsidRPr="00661D6D" w:rsidRDefault="00927370" w:rsidP="007C2D4C">
            <w:pPr>
              <w:numPr>
                <w:ilvl w:val="0"/>
                <w:numId w:val="30"/>
              </w:numPr>
              <w:spacing w:after="0"/>
              <w:rPr>
                <w:rFonts w:ascii="Arial" w:eastAsia="Times New Roman" w:hAnsi="Arial" w:cs="Arial"/>
              </w:rPr>
            </w:pPr>
            <w:r>
              <w:rPr>
                <w:rFonts w:ascii="Arial" w:eastAsia="Times New Roman" w:hAnsi="Arial" w:cs="Arial"/>
              </w:rPr>
              <w:t>Master/Export LC information will be updated as per amendment</w:t>
            </w:r>
          </w:p>
        </w:tc>
      </w:tr>
      <w:tr w:rsidR="00927370" w:rsidRPr="00756322" w:rsidTr="00EF3B85">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756322" w:rsidRDefault="00927370" w:rsidP="00EF3B85">
            <w:pPr>
              <w:spacing w:after="0"/>
              <w:ind w:left="360"/>
              <w:rPr>
                <w:rFonts w:ascii="Arial" w:eastAsia="Times New Roman" w:hAnsi="Arial" w:cs="Arial"/>
              </w:rPr>
            </w:pPr>
            <w:r>
              <w:rPr>
                <w:rFonts w:ascii="Arial" w:eastAsia="Times New Roman" w:hAnsi="Arial" w:cs="Arial"/>
              </w:rPr>
              <w:t>N/A</w:t>
            </w:r>
          </w:p>
        </w:tc>
      </w:tr>
      <w:tr w:rsidR="00927370" w:rsidRPr="00AF3801" w:rsidTr="00EF3B85">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927370" w:rsidRPr="00D01FE6" w:rsidRDefault="00927370" w:rsidP="00EF3B85">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Default="00927370" w:rsidP="00EF3B85">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Conversion not possible.</w:t>
            </w:r>
          </w:p>
          <w:p w:rsidR="00927370" w:rsidRPr="00A24752" w:rsidRDefault="00927370" w:rsidP="00EF3B85">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927370" w:rsidRDefault="00927370" w:rsidP="00EF3B85">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927370" w:rsidRPr="00AF3801" w:rsidRDefault="00927370" w:rsidP="00EF3B85">
            <w:pPr>
              <w:numPr>
                <w:ilvl w:val="0"/>
                <w:numId w:val="5"/>
              </w:numPr>
              <w:spacing w:after="0"/>
              <w:ind w:left="432"/>
              <w:rPr>
                <w:rFonts w:ascii="Arial" w:eastAsia="Times New Roman" w:hAnsi="Arial" w:cs="Arial"/>
              </w:rPr>
            </w:pPr>
            <w:r w:rsidRPr="00AF3801">
              <w:rPr>
                <w:rFonts w:ascii="Arial" w:eastAsia="Times New Roman" w:hAnsi="Arial" w:cs="Arial"/>
              </w:rPr>
              <w:t>Any system exception/Application exception should be handled centrally with proper user message during the page browse/save/update/view operations.</w:t>
            </w:r>
          </w:p>
        </w:tc>
      </w:tr>
      <w:tr w:rsidR="00927370" w:rsidRPr="00D01FE6" w:rsidTr="00EF3B85">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927370" w:rsidRPr="003B36A8" w:rsidRDefault="00927370" w:rsidP="00EF3B85">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927370" w:rsidRPr="00D01FE6" w:rsidRDefault="00927370" w:rsidP="00EF3B85">
            <w:pPr>
              <w:numPr>
                <w:ilvl w:val="0"/>
                <w:numId w:val="5"/>
              </w:numPr>
              <w:spacing w:after="0"/>
              <w:ind w:left="432"/>
              <w:rPr>
                <w:rFonts w:ascii="Arial" w:eastAsia="Times New Roman" w:hAnsi="Arial" w:cs="Arial"/>
              </w:rPr>
            </w:pPr>
            <w:r>
              <w:rPr>
                <w:rFonts w:ascii="Arial" w:eastAsia="Times New Roman" w:hAnsi="Arial" w:cs="Arial"/>
              </w:rPr>
              <w:t>UC/COM/002</w:t>
            </w:r>
          </w:p>
        </w:tc>
      </w:tr>
    </w:tbl>
    <w:p w:rsidR="00927370" w:rsidRDefault="00927370" w:rsidP="00C54FC3"/>
    <w:p w:rsidR="00927370" w:rsidRDefault="00927370" w:rsidP="00C54FC3"/>
    <w:p w:rsidR="00927370" w:rsidRDefault="00927370" w:rsidP="00C54FC3"/>
    <w:p w:rsidR="00927370" w:rsidRDefault="00927370" w:rsidP="00927370">
      <w:pPr>
        <w:pStyle w:val="Heading2"/>
      </w:pPr>
      <w:bookmarkStart w:id="32" w:name="_Toc448319454"/>
      <w:r>
        <w:rPr>
          <w:rFonts w:cs="Arial"/>
        </w:rPr>
        <w:lastRenderedPageBreak/>
        <w:t>UC/COM/005/</w:t>
      </w:r>
      <w:r w:rsidRPr="00927370">
        <w:rPr>
          <w:rFonts w:cs="Arial"/>
          <w:b w:val="0"/>
        </w:rPr>
        <w:t xml:space="preserve"> </w:t>
      </w:r>
      <w:r>
        <w:rPr>
          <w:rFonts w:cs="Arial"/>
          <w:b w:val="0"/>
        </w:rPr>
        <w:t>Create Export Commercial Invoice</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UC/COM/005</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Create Export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create Commercial Invoice for Export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Based on the Commercial Invoice exporters will receive the payment for the shipment</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Buyer gives Export Order and as a shipment guarantee buyer gives Master/Export LC to the exporter. Exported produce the goods and to ship the goods exporter create the Commercial Invoice as the bill of shipped goods. This is the base document after shipment. Both parties have their financial transaction based on that Commercial Invoice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Inco Terms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PO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created next time up to the maximum level of the Export LC value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Created Commercial Invoice will be available for submit to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create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1"/>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1"/>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661D6D" w:rsidRDefault="00C54FC3" w:rsidP="007C2D4C">
            <w:pPr>
              <w:numPr>
                <w:ilvl w:val="0"/>
                <w:numId w:val="31"/>
              </w:numPr>
              <w:spacing w:after="0"/>
              <w:rPr>
                <w:rFonts w:ascii="Arial" w:eastAsia="Times New Roman" w:hAnsi="Arial" w:cs="Arial"/>
              </w:rPr>
            </w:pPr>
            <w:r>
              <w:rPr>
                <w:rFonts w:ascii="Arial" w:eastAsia="Times New Roman" w:hAnsi="Arial" w:cs="Arial"/>
              </w:rPr>
              <w:t>Commercial Officer submit the Commercial Invoice to Bank for Realization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Commercial Invoice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UC/COM/002</w:t>
            </w:r>
          </w:p>
        </w:tc>
      </w:tr>
    </w:tbl>
    <w:p w:rsidR="00C54FC3" w:rsidRDefault="00C54FC3" w:rsidP="00C54FC3"/>
    <w:p w:rsidR="00C54FC3" w:rsidRDefault="00927370" w:rsidP="00927370">
      <w:pPr>
        <w:pStyle w:val="Heading2"/>
      </w:pPr>
      <w:bookmarkStart w:id="33" w:name="_Toc448319455"/>
      <w:r>
        <w:rPr>
          <w:rFonts w:cs="Arial"/>
        </w:rPr>
        <w:lastRenderedPageBreak/>
        <w:t>UC/COM/006/</w:t>
      </w:r>
      <w:r w:rsidRPr="00927370">
        <w:rPr>
          <w:rFonts w:cs="Arial"/>
          <w:b w:val="0"/>
        </w:rPr>
        <w:t xml:space="preserve"> </w:t>
      </w:r>
      <w:r>
        <w:rPr>
          <w:rFonts w:cs="Arial"/>
          <w:b w:val="0"/>
        </w:rPr>
        <w:t>Edit/Modify Export Commercial Invoice</w:t>
      </w:r>
      <w:bookmarkEnd w:id="33"/>
    </w:p>
    <w:p w:rsidR="00C54FC3" w:rsidRDefault="00C54FC3" w:rsidP="00C54FC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UC/COM/006</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Edit/Modify Export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Edit/update Commercial Invoice for Export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Edit/Modification takes place for changes or update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If there is any mistake or update in document there it needs to be updated through Edit/Modify action</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Related export Commercial Invoice should be </w:t>
            </w:r>
            <w:proofErr w:type="spellStart"/>
            <w:r>
              <w:rPr>
                <w:rFonts w:ascii="Arial" w:eastAsia="Times New Roman" w:hAnsi="Arial" w:cs="Arial"/>
              </w:rPr>
              <w:t>unsubmitted</w:t>
            </w:r>
            <w:proofErr w:type="spellEnd"/>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will be updated accordingly as per the modification/update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Edit/Modify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5"/>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15"/>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661D6D" w:rsidRDefault="00C54FC3" w:rsidP="007C2D4C">
            <w:pPr>
              <w:numPr>
                <w:ilvl w:val="0"/>
                <w:numId w:val="15"/>
              </w:numPr>
              <w:spacing w:after="0"/>
              <w:rPr>
                <w:rFonts w:ascii="Arial" w:eastAsia="Times New Roman" w:hAnsi="Arial" w:cs="Arial"/>
              </w:rPr>
            </w:pPr>
            <w:r>
              <w:rPr>
                <w:rFonts w:ascii="Arial" w:eastAsia="Times New Roman" w:hAnsi="Arial" w:cs="Arial"/>
              </w:rPr>
              <w:t>Commercial Officer edit/modify the Export Commercial Invoice for mistake or modification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Commercial Invoice can’t be edit/Modified.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sidRPr="00D01FE6">
              <w:rPr>
                <w:rFonts w:ascii="Arial" w:eastAsia="Times New Roman" w:hAnsi="Arial" w:cs="Arial"/>
              </w:rPr>
              <w:t xml:space="preserve">Use Case ID: </w:t>
            </w:r>
            <w:r>
              <w:rPr>
                <w:rFonts w:ascii="Arial" w:eastAsia="Times New Roman" w:hAnsi="Arial" w:cs="Arial"/>
              </w:rPr>
              <w:t>UC/COM/005</w:t>
            </w:r>
          </w:p>
        </w:tc>
      </w:tr>
    </w:tbl>
    <w:p w:rsidR="00C54FC3" w:rsidRDefault="00C54FC3" w:rsidP="00C54FC3"/>
    <w:p w:rsidR="00C54FC3" w:rsidRDefault="00C54FC3" w:rsidP="00C54FC3"/>
    <w:p w:rsidR="00C54FC3" w:rsidRDefault="00C54FC3" w:rsidP="00C54FC3"/>
    <w:p w:rsidR="00C54FC3" w:rsidRDefault="00927370" w:rsidP="00927370">
      <w:pPr>
        <w:pStyle w:val="Heading2"/>
      </w:pPr>
      <w:bookmarkStart w:id="34" w:name="_Toc448319456"/>
      <w:r>
        <w:rPr>
          <w:rFonts w:cs="Arial"/>
        </w:rPr>
        <w:lastRenderedPageBreak/>
        <w:t>UC/COM/007/</w:t>
      </w:r>
      <w:r w:rsidRPr="00927370">
        <w:rPr>
          <w:rFonts w:cs="Arial"/>
          <w:b w:val="0"/>
        </w:rPr>
        <w:t xml:space="preserve"> </w:t>
      </w:r>
      <w:r>
        <w:rPr>
          <w:rFonts w:cs="Arial"/>
          <w:b w:val="0"/>
        </w:rPr>
        <w:t>Submit Export Invoice</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UC/COM/007</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Submit Export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Submit Export Commercial Invoice to Bank</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 of bill</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submitted to Bank only once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2"/>
              </w:numPr>
              <w:spacing w:after="0"/>
              <w:rPr>
                <w:rFonts w:ascii="Arial" w:eastAsia="Times New Roman" w:hAnsi="Arial" w:cs="Arial"/>
              </w:rPr>
            </w:pPr>
            <w:r>
              <w:rPr>
                <w:rFonts w:ascii="Arial" w:eastAsia="Times New Roman" w:hAnsi="Arial" w:cs="Arial"/>
              </w:rPr>
              <w:t>Commercial Officer submit the Commercial Invoice to Bank for Realization</w:t>
            </w:r>
          </w:p>
          <w:p w:rsidR="00C54FC3" w:rsidRPr="001F6CBF" w:rsidRDefault="00C54FC3" w:rsidP="007C2D4C">
            <w:pPr>
              <w:numPr>
                <w:ilvl w:val="0"/>
                <w:numId w:val="32"/>
              </w:numPr>
              <w:spacing w:after="0"/>
              <w:rPr>
                <w:rFonts w:ascii="Arial" w:eastAsia="Times New Roman" w:hAnsi="Arial" w:cs="Arial"/>
              </w:rPr>
            </w:pPr>
            <w:r>
              <w:rPr>
                <w:rFonts w:ascii="Arial" w:eastAsia="Times New Roman" w:hAnsi="Arial" w:cs="Arial"/>
              </w:rPr>
              <w:t>Exporter realized the bill of submitted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Submission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UC/COM/004</w:t>
            </w:r>
          </w:p>
        </w:tc>
      </w:tr>
    </w:tbl>
    <w:p w:rsidR="00C54FC3" w:rsidRDefault="00C54FC3" w:rsidP="00C54FC3"/>
    <w:p w:rsidR="00C54FC3" w:rsidRDefault="00C54FC3" w:rsidP="00C54FC3"/>
    <w:p w:rsidR="00927370" w:rsidRDefault="00927370" w:rsidP="00C54FC3"/>
    <w:p w:rsidR="00927370" w:rsidRDefault="00927370" w:rsidP="00C54FC3"/>
    <w:p w:rsidR="00927370" w:rsidRDefault="00927370" w:rsidP="00927370">
      <w:pPr>
        <w:pStyle w:val="Heading2"/>
      </w:pPr>
      <w:bookmarkStart w:id="35" w:name="_Toc448319457"/>
      <w:r>
        <w:rPr>
          <w:rFonts w:cs="Arial"/>
        </w:rPr>
        <w:lastRenderedPageBreak/>
        <w:t>UC/COM/008/</w:t>
      </w:r>
      <w:r w:rsidRPr="00927370">
        <w:rPr>
          <w:rFonts w:cs="Arial"/>
          <w:b w:val="0"/>
        </w:rPr>
        <w:t xml:space="preserve"> </w:t>
      </w:r>
      <w:r>
        <w:rPr>
          <w:rFonts w:cs="Arial"/>
          <w:b w:val="0"/>
        </w:rPr>
        <w:t>Negotiate Bill</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UC/COM/008</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Negotiate Bill</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Submit Export Commercial Invoice to Bank for bill Negotiation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 of bill but have negotiation with bank to get loan against the submitted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 but have negotiation with bank to get loan against the submitted Commercial Invoice</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Submission type must have to be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 be submitted to Bank only once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Invoice(for submission type negotiation)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Commercial Officer submit the Commercial Invoice to Bank for Realization where submission type is negotiation.</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Negotiated amount will be distributed to the distribution accounts.</w:t>
            </w:r>
          </w:p>
          <w:p w:rsidR="00C54FC3" w:rsidRDefault="00C54FC3" w:rsidP="007C2D4C">
            <w:pPr>
              <w:numPr>
                <w:ilvl w:val="0"/>
                <w:numId w:val="33"/>
              </w:numPr>
              <w:spacing w:after="0"/>
              <w:rPr>
                <w:rFonts w:ascii="Arial" w:eastAsia="Times New Roman" w:hAnsi="Arial" w:cs="Arial"/>
              </w:rPr>
            </w:pPr>
            <w:r>
              <w:rPr>
                <w:rFonts w:ascii="Arial" w:eastAsia="Times New Roman" w:hAnsi="Arial" w:cs="Arial"/>
              </w:rPr>
              <w:t>Negotiation charges will be charged from the accounts or will be deducted from the negotiation amount</w:t>
            </w:r>
          </w:p>
          <w:p w:rsidR="00C54FC3" w:rsidRPr="001F6CBF" w:rsidRDefault="00C54FC3" w:rsidP="007C2D4C">
            <w:pPr>
              <w:numPr>
                <w:ilvl w:val="0"/>
                <w:numId w:val="33"/>
              </w:numPr>
              <w:spacing w:after="0"/>
              <w:rPr>
                <w:rFonts w:ascii="Arial" w:eastAsia="Times New Roman" w:hAnsi="Arial" w:cs="Arial"/>
              </w:rPr>
            </w:pPr>
            <w:r>
              <w:rPr>
                <w:rFonts w:ascii="Arial" w:eastAsia="Times New Roman" w:hAnsi="Arial" w:cs="Arial"/>
              </w:rPr>
              <w:t>Negotiated amount will be adjusted along with the interest (as per condition) while Commercial Invoice will be realized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Submission for Negotiation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UC/COM/004</w:t>
            </w:r>
          </w:p>
        </w:tc>
      </w:tr>
    </w:tbl>
    <w:p w:rsidR="00C54FC3" w:rsidRDefault="00C54FC3" w:rsidP="00C54FC3"/>
    <w:p w:rsidR="00C54FC3" w:rsidRDefault="00927370" w:rsidP="00927370">
      <w:pPr>
        <w:pStyle w:val="Heading2"/>
      </w:pPr>
      <w:bookmarkStart w:id="36" w:name="_Toc448319458"/>
      <w:r>
        <w:rPr>
          <w:rFonts w:cs="Arial"/>
        </w:rPr>
        <w:t>UC/COM/009/</w:t>
      </w:r>
      <w:r w:rsidRPr="00927370">
        <w:rPr>
          <w:rFonts w:cs="Arial"/>
          <w:b w:val="0"/>
        </w:rPr>
        <w:t xml:space="preserve"> </w:t>
      </w:r>
      <w:r>
        <w:rPr>
          <w:rFonts w:cs="Arial"/>
          <w:b w:val="0"/>
        </w:rPr>
        <w:t>Realize Export Invoice</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UC/COM/009</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Realize Export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the realization amount against any Commercial Invoice Submission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gives Export Order and LC for shipment</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submit the Export Commercial Invoice to Bank for realization.</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get realized and Finance officer distribute the realized amount to suggested accounts.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Buyer gives Export Order and as a shipment guarantee buyer gives Master/Export LC to the exporter. Exported produce the goods and to ship the goods exporter create the Commercial Invoice as the bill of shipped goods. Then Commercial officer submit the Export Commercial Invoice to Bank to realize the bill. Bank receive the bill from Buyer and Finance officer distribute the realized amount to suggested accounts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 (Regularly)</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Export Commercial Invoice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submitted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Submitted Commercial Invoice can be realized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Already Realized Commercial Invoice can’t be realized anymore</w:t>
            </w:r>
          </w:p>
          <w:p w:rsidR="00C54FC3" w:rsidRPr="001F6CBF" w:rsidRDefault="00C54FC3" w:rsidP="00C54FC3">
            <w:pPr>
              <w:numPr>
                <w:ilvl w:val="0"/>
                <w:numId w:val="5"/>
              </w:numPr>
              <w:spacing w:after="0"/>
              <w:ind w:left="432"/>
              <w:rPr>
                <w:rFonts w:ascii="Arial" w:eastAsia="Times New Roman" w:hAnsi="Arial" w:cs="Arial"/>
              </w:rPr>
            </w:pPr>
            <w:r>
              <w:rPr>
                <w:rFonts w:ascii="Arial" w:eastAsia="Times New Roman" w:hAnsi="Arial" w:cs="Arial"/>
              </w:rPr>
              <w:t>Negotiation amount will be adjusted in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Export Commercial Invoice realization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Buyer gives Export Order and LC for shipment</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After successful production commercial officer create Commercial Invoice for shipping the goods</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Commercial Officer submit the Commercial Invoice to Bank for Realization</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 xml:space="preserve">Realized amount get distributed to the suggested accounts </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Deductions are getting deducted from the realized amount</w:t>
            </w:r>
          </w:p>
          <w:p w:rsidR="00C54FC3" w:rsidRDefault="00C54FC3" w:rsidP="007C2D4C">
            <w:pPr>
              <w:numPr>
                <w:ilvl w:val="0"/>
                <w:numId w:val="34"/>
              </w:numPr>
              <w:spacing w:after="0"/>
              <w:rPr>
                <w:rFonts w:ascii="Arial" w:eastAsia="Times New Roman" w:hAnsi="Arial" w:cs="Arial"/>
              </w:rPr>
            </w:pPr>
            <w:r>
              <w:rPr>
                <w:rFonts w:ascii="Arial" w:eastAsia="Times New Roman" w:hAnsi="Arial" w:cs="Arial"/>
              </w:rPr>
              <w:t>Charges are addressed from suggested accounts.</w:t>
            </w:r>
          </w:p>
          <w:p w:rsidR="00C54FC3" w:rsidRPr="001F6CBF" w:rsidRDefault="00C54FC3" w:rsidP="007C2D4C">
            <w:pPr>
              <w:numPr>
                <w:ilvl w:val="0"/>
                <w:numId w:val="34"/>
              </w:numPr>
              <w:spacing w:after="0"/>
              <w:rPr>
                <w:rFonts w:ascii="Arial" w:eastAsia="Times New Roman" w:hAnsi="Arial" w:cs="Arial"/>
              </w:rPr>
            </w:pPr>
            <w:r>
              <w:rPr>
                <w:rFonts w:ascii="Arial" w:eastAsia="Times New Roman" w:hAnsi="Arial" w:cs="Arial"/>
              </w:rPr>
              <w:t>Negotiation amounts are getting adjusted if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Export Commercial Invoice Realization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Proper message should be displayed if any master or dependent </w:t>
            </w:r>
            <w:r>
              <w:rPr>
                <w:rFonts w:ascii="Arial" w:eastAsia="Times New Roman" w:hAnsi="Arial" w:cs="Arial"/>
              </w:rPr>
              <w:lastRenderedPageBreak/>
              <w:t>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UC/COM/005</w:t>
            </w:r>
          </w:p>
        </w:tc>
      </w:tr>
    </w:tbl>
    <w:p w:rsidR="00C54FC3" w:rsidRDefault="00C54FC3" w:rsidP="00C54FC3"/>
    <w:p w:rsidR="00C54FC3" w:rsidRDefault="00927370" w:rsidP="00927370">
      <w:pPr>
        <w:pStyle w:val="Heading2"/>
      </w:pPr>
      <w:bookmarkStart w:id="37" w:name="_Toc448319459"/>
      <w:r>
        <w:rPr>
          <w:rFonts w:cs="Arial"/>
        </w:rPr>
        <w:t>UC/COM/010/</w:t>
      </w:r>
      <w:r w:rsidRPr="00927370">
        <w:rPr>
          <w:rFonts w:cs="Arial"/>
          <w:b w:val="0"/>
        </w:rPr>
        <w:t xml:space="preserve"> </w:t>
      </w:r>
      <w:r>
        <w:rPr>
          <w:rFonts w:cs="Arial"/>
          <w:b w:val="0"/>
        </w:rPr>
        <w:t xml:space="preserve">Receive </w:t>
      </w:r>
      <w:proofErr w:type="spellStart"/>
      <w:r>
        <w:rPr>
          <w:rFonts w:cs="Arial"/>
          <w:b w:val="0"/>
        </w:rPr>
        <w:t>Proforma</w:t>
      </w:r>
      <w:proofErr w:type="spellEnd"/>
      <w:r>
        <w:rPr>
          <w:rFonts w:cs="Arial"/>
          <w:b w:val="0"/>
        </w:rPr>
        <w:t xml:space="preserve"> Invoice from Supplier</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UC/COM/010</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 xml:space="preserve">Receive </w:t>
            </w:r>
            <w:proofErr w:type="spellStart"/>
            <w:r>
              <w:rPr>
                <w:rFonts w:ascii="Arial" w:eastAsia="Times New Roman" w:hAnsi="Arial" w:cs="Arial"/>
                <w:b/>
              </w:rPr>
              <w:t>Proforma</w:t>
            </w:r>
            <w:proofErr w:type="spellEnd"/>
            <w:r>
              <w:rPr>
                <w:rFonts w:ascii="Arial" w:eastAsia="Times New Roman" w:hAnsi="Arial" w:cs="Arial"/>
                <w:b/>
              </w:rPr>
              <w:t xml:space="preserve"> Invoice from Supplier</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Procurement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When 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 from Supplier against any Purchase Order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Purchase Authority gives Purchase Order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Supplier send </w:t>
            </w:r>
            <w:proofErr w:type="spellStart"/>
            <w:r>
              <w:rPr>
                <w:rFonts w:ascii="Arial" w:eastAsia="Times New Roman" w:hAnsi="Arial" w:cs="Arial"/>
              </w:rPr>
              <w:t>Proforma</w:t>
            </w:r>
            <w:proofErr w:type="spellEnd"/>
            <w:r>
              <w:rPr>
                <w:rFonts w:ascii="Arial" w:eastAsia="Times New Roman" w:hAnsi="Arial" w:cs="Arial"/>
              </w:rPr>
              <w:t xml:space="preserve"> Invoice against the purchase Order with item quantity, rate and delivery conditions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Purchase Authority issue Purchase Order to Supplier for any items and Supplier issue </w:t>
            </w:r>
            <w:proofErr w:type="spellStart"/>
            <w:r>
              <w:rPr>
                <w:rFonts w:ascii="Arial" w:eastAsia="Times New Roman" w:hAnsi="Arial" w:cs="Arial"/>
              </w:rPr>
              <w:t>Proforma</w:t>
            </w:r>
            <w:proofErr w:type="spellEnd"/>
            <w:r>
              <w:rPr>
                <w:rFonts w:ascii="Arial" w:eastAsia="Times New Roman" w:hAnsi="Arial" w:cs="Arial"/>
              </w:rPr>
              <w:t xml:space="preserve"> Invoice against the Purchase Order with item quantity, rate and delivery conditions.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0B534D" w:rsidRDefault="00C54FC3" w:rsidP="00C54FC3">
            <w:pPr>
              <w:numPr>
                <w:ilvl w:val="0"/>
                <w:numId w:val="5"/>
              </w:numPr>
              <w:spacing w:after="0"/>
              <w:ind w:left="432"/>
              <w:rPr>
                <w:rFonts w:ascii="Arial" w:eastAsia="Times New Roman" w:hAnsi="Arial" w:cs="Arial"/>
              </w:rPr>
            </w:pPr>
            <w:r>
              <w:rPr>
                <w:rFonts w:ascii="Arial" w:eastAsia="Times New Roman" w:hAnsi="Arial" w:cs="Arial"/>
              </w:rPr>
              <w:t>Purchase Order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proofErr w:type="spellStart"/>
            <w:r>
              <w:rPr>
                <w:rFonts w:ascii="Arial" w:eastAsia="Times New Roman" w:hAnsi="Arial" w:cs="Arial"/>
              </w:rPr>
              <w:t>Proforma</w:t>
            </w:r>
            <w:proofErr w:type="spellEnd"/>
            <w:r>
              <w:rPr>
                <w:rFonts w:ascii="Arial" w:eastAsia="Times New Roman" w:hAnsi="Arial" w:cs="Arial"/>
              </w:rPr>
              <w:t xml:space="preserve"> Invoice will be available to create Insurance Cover Note.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PI will be available to tag with Import/Back to Back LC.</w:t>
            </w:r>
          </w:p>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Submitted Commercial Invoice can be realized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Already Realized Commercial Invoice can’t be realized anymore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Negotiation amount will be adjusted in Commercial Invoice Submission type was Negotiation.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 xml:space="preserve">Record </w:t>
            </w:r>
            <w:proofErr w:type="spellStart"/>
            <w:r>
              <w:rPr>
                <w:rFonts w:ascii="Arial" w:eastAsia="Times New Roman" w:hAnsi="Arial" w:cs="Arial"/>
              </w:rPr>
              <w:t>Proforma</w:t>
            </w:r>
            <w:proofErr w:type="spellEnd"/>
            <w:r>
              <w:rPr>
                <w:rFonts w:ascii="Arial" w:eastAsia="Times New Roman" w:hAnsi="Arial" w:cs="Arial"/>
              </w:rPr>
              <w:t xml:space="preserve">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9"/>
              </w:numPr>
              <w:spacing w:after="0"/>
              <w:rPr>
                <w:rFonts w:ascii="Arial" w:eastAsia="Times New Roman" w:hAnsi="Arial" w:cs="Arial"/>
              </w:rPr>
            </w:pPr>
            <w:r>
              <w:rPr>
                <w:rFonts w:ascii="Arial" w:eastAsia="Times New Roman" w:hAnsi="Arial" w:cs="Arial"/>
              </w:rPr>
              <w:t>Purchase Authority issue Purchase Order to Supplier.</w:t>
            </w:r>
          </w:p>
          <w:p w:rsidR="00C54FC3" w:rsidRDefault="00C54FC3" w:rsidP="007C2D4C">
            <w:pPr>
              <w:numPr>
                <w:ilvl w:val="0"/>
                <w:numId w:val="9"/>
              </w:numPr>
              <w:spacing w:after="0"/>
              <w:rPr>
                <w:rFonts w:ascii="Arial" w:eastAsia="Times New Roman" w:hAnsi="Arial" w:cs="Arial"/>
              </w:rPr>
            </w:pPr>
            <w:r>
              <w:rPr>
                <w:rFonts w:ascii="Arial" w:eastAsia="Times New Roman" w:hAnsi="Arial" w:cs="Arial"/>
              </w:rPr>
              <w:t xml:space="preserve">Supplier send </w:t>
            </w:r>
            <w:proofErr w:type="spellStart"/>
            <w:r>
              <w:rPr>
                <w:rFonts w:ascii="Arial" w:eastAsia="Times New Roman" w:hAnsi="Arial" w:cs="Arial"/>
              </w:rPr>
              <w:t>Proforma</w:t>
            </w:r>
            <w:proofErr w:type="spellEnd"/>
            <w:r>
              <w:rPr>
                <w:rFonts w:ascii="Arial" w:eastAsia="Times New Roman" w:hAnsi="Arial" w:cs="Arial"/>
              </w:rPr>
              <w:t xml:space="preserve"> Invoice against the Purchase Order.</w:t>
            </w:r>
          </w:p>
          <w:p w:rsidR="00C54FC3" w:rsidRPr="00756322" w:rsidRDefault="00C54FC3" w:rsidP="007C2D4C">
            <w:pPr>
              <w:numPr>
                <w:ilvl w:val="0"/>
                <w:numId w:val="9"/>
              </w:numPr>
              <w:spacing w:after="0"/>
              <w:rPr>
                <w:rFonts w:ascii="Arial" w:eastAsia="Times New Roman" w:hAnsi="Arial" w:cs="Arial"/>
              </w:rPr>
            </w:pPr>
            <w:proofErr w:type="spellStart"/>
            <w:r>
              <w:rPr>
                <w:rFonts w:ascii="Arial" w:eastAsia="Times New Roman" w:hAnsi="Arial" w:cs="Arial"/>
              </w:rPr>
              <w:t>Proforma</w:t>
            </w:r>
            <w:proofErr w:type="spellEnd"/>
            <w:r>
              <w:rPr>
                <w:rFonts w:ascii="Arial" w:eastAsia="Times New Roman" w:hAnsi="Arial" w:cs="Arial"/>
              </w:rPr>
              <w:t xml:space="preserve"> Invoice gets tag with the </w:t>
            </w:r>
            <w:proofErr w:type="spellStart"/>
            <w:r>
              <w:rPr>
                <w:rFonts w:ascii="Arial" w:eastAsia="Times New Roman" w:hAnsi="Arial" w:cs="Arial"/>
              </w:rPr>
              <w:t>Impot</w:t>
            </w:r>
            <w:proofErr w:type="spellEnd"/>
            <w:r>
              <w:rPr>
                <w:rFonts w:ascii="Arial" w:eastAsia="Times New Roman" w:hAnsi="Arial" w:cs="Arial"/>
              </w:rPr>
              <w:t xml:space="preserve">/ Back to Back LC </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9928B2" w:rsidRDefault="00C54FC3" w:rsidP="007C2D4C">
            <w:pPr>
              <w:pStyle w:val="ListParagraph"/>
              <w:numPr>
                <w:ilvl w:val="0"/>
                <w:numId w:val="8"/>
              </w:numPr>
              <w:spacing w:after="0"/>
              <w:ind w:left="432"/>
              <w:rPr>
                <w:rFonts w:ascii="Arial" w:eastAsia="Times New Roman" w:hAnsi="Arial" w:cs="Arial"/>
              </w:rPr>
            </w:pPr>
            <w:r w:rsidRPr="009928B2">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proofErr w:type="spellStart"/>
            <w:r>
              <w:rPr>
                <w:rFonts w:ascii="Arial" w:eastAsia="Times New Roman" w:hAnsi="Arial" w:cs="Arial"/>
              </w:rPr>
              <w:t>Proforma</w:t>
            </w:r>
            <w:proofErr w:type="spellEnd"/>
            <w:r>
              <w:rPr>
                <w:rFonts w:ascii="Arial" w:eastAsia="Times New Roman" w:hAnsi="Arial" w:cs="Arial"/>
              </w:rPr>
              <w:t xml:space="preserve"> Invoice can’t be saved.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w:t>
            </w:r>
            <w:r>
              <w:rPr>
                <w:rFonts w:ascii="Arial" w:eastAsia="Times New Roman" w:hAnsi="Arial" w:cs="Arial"/>
              </w:rPr>
              <w:t>quotation selection not possible</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52"/>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F67D9A" w:rsidRDefault="00C54FC3" w:rsidP="00C54FC3">
            <w:pPr>
              <w:spacing w:after="0"/>
              <w:rPr>
                <w:rFonts w:ascii="Arial" w:eastAsia="Times New Roman" w:hAnsi="Arial"/>
              </w:rPr>
            </w:pPr>
            <w:r>
              <w:rPr>
                <w:rFonts w:ascii="Arial" w:eastAsia="Times New Roman" w:hAnsi="Arial"/>
              </w:rPr>
              <w:t>N/A</w:t>
            </w:r>
          </w:p>
        </w:tc>
      </w:tr>
    </w:tbl>
    <w:p w:rsidR="00C54FC3" w:rsidRDefault="00C54FC3" w:rsidP="00C54FC3"/>
    <w:p w:rsidR="00927370" w:rsidRDefault="00927370" w:rsidP="00C54FC3"/>
    <w:p w:rsidR="00927370" w:rsidRDefault="00927370" w:rsidP="00927370">
      <w:pPr>
        <w:pStyle w:val="Heading2"/>
      </w:pPr>
      <w:bookmarkStart w:id="38" w:name="_Toc448319460"/>
      <w:r>
        <w:rPr>
          <w:rFonts w:cs="Arial"/>
        </w:rPr>
        <w:lastRenderedPageBreak/>
        <w:t>UC/COM/011/</w:t>
      </w:r>
      <w:r w:rsidRPr="00927370">
        <w:rPr>
          <w:rFonts w:cs="Arial"/>
          <w:b w:val="0"/>
        </w:rPr>
        <w:t xml:space="preserve"> </w:t>
      </w:r>
      <w:r>
        <w:rPr>
          <w:rFonts w:cs="Arial"/>
          <w:b w:val="0"/>
        </w:rPr>
        <w:t>Apply to Open Import/BBLC</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Apply to Open Import/BBLC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apply for any Import/BBLC</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 from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for open Import/BBLC in Bank against the PI(s)</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After receiving </w:t>
            </w:r>
            <w:proofErr w:type="spellStart"/>
            <w:r>
              <w:rPr>
                <w:rFonts w:ascii="Arial" w:eastAsia="Times New Roman" w:hAnsi="Arial" w:cs="Arial"/>
              </w:rPr>
              <w:t>Proforma</w:t>
            </w:r>
            <w:proofErr w:type="spellEnd"/>
            <w:r>
              <w:rPr>
                <w:rFonts w:ascii="Arial" w:eastAsia="Times New Roman" w:hAnsi="Arial" w:cs="Arial"/>
              </w:rPr>
              <w:t xml:space="preserve"> Invoice from Supplier Purchase authority handover the PI to Commercial authority and Commercial Officer apply for opening Import/BBLC against the PI to relevant Bank</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proofErr w:type="spellStart"/>
            <w:r>
              <w:rPr>
                <w:rFonts w:ascii="Arial" w:eastAsia="Times New Roman" w:hAnsi="Arial" w:cs="Arial"/>
              </w:rPr>
              <w:t>Proforma</w:t>
            </w:r>
            <w:proofErr w:type="spellEnd"/>
            <w:r>
              <w:rPr>
                <w:rFonts w:ascii="Arial" w:eastAsia="Times New Roman" w:hAnsi="Arial" w:cs="Arial"/>
              </w:rPr>
              <w:t xml:space="preserve"> Invoice must exist</w:t>
            </w:r>
          </w:p>
          <w:p w:rsidR="00C54FC3" w:rsidRPr="002A6760"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510DDB" w:rsidRDefault="00C54FC3" w:rsidP="00C54FC3">
            <w:pPr>
              <w:numPr>
                <w:ilvl w:val="0"/>
                <w:numId w:val="5"/>
              </w:numPr>
              <w:spacing w:after="0"/>
              <w:ind w:left="432"/>
              <w:rPr>
                <w:rFonts w:ascii="Arial" w:eastAsia="Times New Roman" w:hAnsi="Arial" w:cs="Arial"/>
              </w:rPr>
            </w:pPr>
            <w:r>
              <w:rPr>
                <w:rFonts w:ascii="Arial" w:eastAsia="Times New Roman" w:hAnsi="Arial" w:cs="Arial"/>
              </w:rPr>
              <w:t>Only Applied for LC will flow for next stage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 Apply for open 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35"/>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 from Supplier.</w:t>
            </w:r>
          </w:p>
          <w:p w:rsidR="00C54FC3" w:rsidRPr="00510DDB" w:rsidRDefault="00C54FC3" w:rsidP="007C2D4C">
            <w:pPr>
              <w:numPr>
                <w:ilvl w:val="0"/>
                <w:numId w:val="35"/>
              </w:numPr>
              <w:spacing w:after="0"/>
              <w:rPr>
                <w:rFonts w:ascii="Arial" w:eastAsia="Times New Roman" w:hAnsi="Arial" w:cs="Arial"/>
              </w:rPr>
            </w:pPr>
            <w:r>
              <w:rPr>
                <w:rFonts w:ascii="Arial" w:eastAsia="Times New Roman" w:hAnsi="Arial" w:cs="Arial"/>
              </w:rPr>
              <w:t>Commercial Officer apply for open Import/BBLC in Bank against the PI(s)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9928B2" w:rsidRDefault="00C54FC3" w:rsidP="007C2D4C">
            <w:pPr>
              <w:pStyle w:val="ListParagraph"/>
              <w:numPr>
                <w:ilvl w:val="0"/>
                <w:numId w:val="8"/>
              </w:numPr>
              <w:spacing w:after="0"/>
              <w:ind w:left="432"/>
              <w:rPr>
                <w:rFonts w:ascii="Arial" w:eastAsia="Times New Roman" w:hAnsi="Arial" w:cs="Arial"/>
              </w:rPr>
            </w:pPr>
            <w:r w:rsidRPr="009928B2">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Apply for LC record can’t be saved.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w:t>
            </w:r>
            <w:r>
              <w:rPr>
                <w:rFonts w:ascii="Arial" w:eastAsia="Times New Roman" w:hAnsi="Arial" w:cs="Arial"/>
              </w:rPr>
              <w:t>quotation selection not possible</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56"/>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342" w:hanging="256"/>
              <w:rPr>
                <w:rFonts w:ascii="Arial" w:eastAsia="Times New Roman" w:hAnsi="Arial"/>
              </w:rPr>
            </w:pPr>
            <w:r>
              <w:rPr>
                <w:rFonts w:ascii="Arial" w:eastAsia="Times New Roman" w:hAnsi="Arial" w:cs="Arial"/>
              </w:rPr>
              <w:t>Use Case ID: UC/COM/008</w:t>
            </w:r>
          </w:p>
        </w:tc>
      </w:tr>
    </w:tbl>
    <w:p w:rsidR="00C54FC3" w:rsidRDefault="00C54FC3" w:rsidP="00C54FC3"/>
    <w:p w:rsidR="00C54FC3" w:rsidRDefault="00927370" w:rsidP="00927370">
      <w:pPr>
        <w:pStyle w:val="Heading2"/>
      </w:pPr>
      <w:bookmarkStart w:id="39" w:name="_Toc448319461"/>
      <w:r>
        <w:rPr>
          <w:rFonts w:cs="Arial"/>
        </w:rPr>
        <w:t>UC/COM/012/</w:t>
      </w:r>
      <w:r w:rsidRPr="00927370">
        <w:rPr>
          <w:rFonts w:cs="Arial"/>
          <w:b w:val="0"/>
        </w:rPr>
        <w:t xml:space="preserve"> </w:t>
      </w:r>
      <w:r>
        <w:rPr>
          <w:rFonts w:cs="Arial"/>
          <w:b w:val="0"/>
        </w:rPr>
        <w:t>Open Import LC</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Open Import LC</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 xml:space="preserve">Commercial </w:t>
            </w:r>
            <w:proofErr w:type="spellStart"/>
            <w:r>
              <w:rPr>
                <w:rFonts w:ascii="Arial" w:hAnsi="Arial" w:cs="Arial"/>
                <w:color w:val="000000"/>
              </w:rPr>
              <w:t>Offier</w:t>
            </w:r>
            <w:proofErr w:type="spellEnd"/>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When Commercial Officer Open any Import/BBLC </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62A1" w:rsidRDefault="00C54FC3" w:rsidP="00C54FC3">
            <w:pPr>
              <w:spacing w:after="0"/>
              <w:ind w:left="432"/>
              <w:rPr>
                <w:rFonts w:ascii="Arial" w:eastAsia="Times New Roman" w:hAnsi="Arial" w:cs="Arial"/>
              </w:rPr>
            </w:pPr>
            <w:r>
              <w:rPr>
                <w:rFonts w:ascii="Arial" w:eastAsia="Times New Roman" w:hAnsi="Arial" w:cs="Arial"/>
              </w:rPr>
              <w:t>Commercial Officer apply to Bank for Import/BBLC and then Bank open the LC as applied for</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Import/BBLC against PI(s) from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Bank accept the application and Open applied LC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be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PI Must exist in System</w:t>
            </w:r>
          </w:p>
          <w:p w:rsidR="00C54FC3" w:rsidRPr="007E1F6B" w:rsidRDefault="00C54FC3" w:rsidP="00C54FC3">
            <w:pPr>
              <w:numPr>
                <w:ilvl w:val="0"/>
                <w:numId w:val="5"/>
              </w:numPr>
              <w:spacing w:after="0"/>
              <w:ind w:left="432"/>
              <w:rPr>
                <w:rFonts w:ascii="Arial" w:eastAsia="Times New Roman" w:hAnsi="Arial" w:cs="Arial"/>
              </w:rPr>
            </w:pPr>
            <w:r>
              <w:rPr>
                <w:rFonts w:ascii="Arial" w:eastAsia="Times New Roman" w:hAnsi="Arial" w:cs="Arial"/>
              </w:rPr>
              <w:t>For BBLC Master LC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saved/updated.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will be available for receiving Commercial Invoice</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 xml:space="preserve">For BBLC </w:t>
            </w:r>
            <w:proofErr w:type="spellStart"/>
            <w:r>
              <w:rPr>
                <w:rFonts w:ascii="Arial" w:eastAsia="Times New Roman" w:hAnsi="Arial" w:cs="Arial"/>
              </w:rPr>
              <w:t>BBLC</w:t>
            </w:r>
            <w:proofErr w:type="spellEnd"/>
            <w:r>
              <w:rPr>
                <w:rFonts w:ascii="Arial" w:eastAsia="Times New Roman" w:hAnsi="Arial" w:cs="Arial"/>
              </w:rPr>
              <w:t xml:space="preserve"> limit against Master LC can’t be exceeded.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ind w:left="432"/>
              <w:rPr>
                <w:rFonts w:ascii="Arial" w:eastAsia="Times New Roman" w:hAnsi="Arial" w:cs="Arial"/>
              </w:rPr>
            </w:pPr>
            <w:r>
              <w:rPr>
                <w:rFonts w:ascii="Arial" w:eastAsia="Times New Roman" w:hAnsi="Arial" w:cs="Arial"/>
              </w:rPr>
              <w:t>Recording Opened Import/BBLC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Import/BBLC against PI(s) from Supplier</w:t>
            </w:r>
          </w:p>
          <w:p w:rsidR="00C54FC3" w:rsidRPr="00492DE0" w:rsidRDefault="00C54FC3" w:rsidP="00C54FC3">
            <w:pPr>
              <w:numPr>
                <w:ilvl w:val="0"/>
                <w:numId w:val="5"/>
              </w:numPr>
              <w:spacing w:after="0"/>
              <w:ind w:left="432"/>
              <w:rPr>
                <w:rFonts w:ascii="Arial" w:eastAsia="Times New Roman" w:hAnsi="Arial" w:cs="Arial"/>
              </w:rPr>
            </w:pPr>
            <w:r w:rsidRPr="00492DE0">
              <w:rPr>
                <w:rFonts w:ascii="Arial" w:eastAsia="Times New Roman" w:hAnsi="Arial" w:cs="Arial"/>
              </w:rPr>
              <w:t>Bank accept the application and Open applied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720" w:hanging="288"/>
              <w:rPr>
                <w:rFonts w:ascii="Arial" w:eastAsia="Times New Roman" w:hAnsi="Arial" w:cs="Arial"/>
              </w:rPr>
            </w:pPr>
            <w:r>
              <w:rPr>
                <w:rFonts w:ascii="Arial" w:eastAsia="Times New Roman" w:hAnsi="Arial" w:cs="Arial"/>
              </w:rPr>
              <w:t>Master 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Apply to Bank for opening BBLC against PI(s) from Supplier</w:t>
            </w:r>
          </w:p>
          <w:p w:rsidR="00C54FC3" w:rsidRPr="009928B2" w:rsidRDefault="00C54FC3" w:rsidP="00C54FC3">
            <w:pPr>
              <w:numPr>
                <w:ilvl w:val="0"/>
                <w:numId w:val="5"/>
              </w:numPr>
              <w:spacing w:after="0"/>
              <w:ind w:left="720" w:hanging="288"/>
              <w:rPr>
                <w:rFonts w:ascii="Arial" w:eastAsia="Times New Roman" w:hAnsi="Arial" w:cs="Arial"/>
              </w:rPr>
            </w:pPr>
            <w:r w:rsidRPr="00492DE0">
              <w:rPr>
                <w:rFonts w:ascii="Arial" w:eastAsia="Times New Roman" w:hAnsi="Arial" w:cs="Arial"/>
              </w:rPr>
              <w:t xml:space="preserve">Bank accept the application and Open applied </w:t>
            </w:r>
            <w:r>
              <w:rPr>
                <w:rFonts w:ascii="Arial" w:eastAsia="Times New Roman" w:hAnsi="Arial" w:cs="Arial"/>
              </w:rPr>
              <w:t>BB</w:t>
            </w:r>
            <w:r w:rsidRPr="00492DE0">
              <w:rPr>
                <w:rFonts w:ascii="Arial" w:eastAsia="Times New Roman" w:hAnsi="Arial" w:cs="Arial"/>
              </w:rPr>
              <w:t>LC</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Import/BBLC open can’t be saved.</w:t>
            </w:r>
          </w:p>
          <w:p w:rsidR="00C54FC3" w:rsidRPr="00A24752" w:rsidRDefault="00C54FC3" w:rsidP="00C54FC3">
            <w:pPr>
              <w:numPr>
                <w:ilvl w:val="0"/>
                <w:numId w:val="5"/>
              </w:numPr>
              <w:spacing w:after="0"/>
              <w:ind w:left="720" w:hanging="288"/>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720" w:hanging="288"/>
              <w:rPr>
                <w:rFonts w:ascii="Arial" w:eastAsia="Times New Roman" w:hAnsi="Arial" w:cs="Arial"/>
              </w:rPr>
            </w:pPr>
            <w:r w:rsidRPr="00A24752">
              <w:rPr>
                <w:rFonts w:ascii="Arial" w:eastAsia="Times New Roman" w:hAnsi="Arial" w:cs="Arial"/>
              </w:rPr>
              <w:t xml:space="preserve">Appropriate message should be displayed if mandatory fields are not </w:t>
            </w:r>
            <w:r>
              <w:rPr>
                <w:rFonts w:ascii="Arial" w:eastAsia="Times New Roman" w:hAnsi="Arial" w:cs="Arial"/>
              </w:rPr>
              <w:t>filled</w:t>
            </w:r>
            <w:r w:rsidRPr="00A24752">
              <w:rPr>
                <w:rFonts w:ascii="Arial" w:eastAsia="Times New Roman" w:hAnsi="Arial" w:cs="Arial"/>
              </w:rPr>
              <w:t>.</w:t>
            </w:r>
          </w:p>
          <w:p w:rsidR="00C54FC3" w:rsidRPr="007107F2" w:rsidRDefault="00C54FC3" w:rsidP="00C54FC3">
            <w:pPr>
              <w:pStyle w:val="ListParagraph"/>
              <w:numPr>
                <w:ilvl w:val="0"/>
                <w:numId w:val="5"/>
              </w:numPr>
              <w:spacing w:after="0" w:line="240" w:lineRule="auto"/>
              <w:ind w:left="342" w:hanging="270"/>
              <w:rPr>
                <w:rFonts w:ascii="Arial" w:eastAsia="Times New Roman" w:hAnsi="Arial" w:cs="Arial"/>
              </w:rPr>
            </w:pPr>
            <w:r w:rsidRPr="00A24752">
              <w:rPr>
                <w:rFonts w:ascii="Arial" w:eastAsia="Times New Roman" w:hAnsi="Arial" w:cs="Arial"/>
              </w:rPr>
              <w:t>Any system exception/</w:t>
            </w:r>
            <w:r>
              <w:rPr>
                <w:rFonts w:ascii="Arial" w:eastAsia="Times New Roman" w:hAnsi="Arial" w:cs="Arial"/>
              </w:rPr>
              <w:t>a</w:t>
            </w:r>
            <w:r w:rsidRPr="00A24752">
              <w:rPr>
                <w:rFonts w:ascii="Arial" w:eastAsia="Times New Roman" w:hAnsi="Arial" w:cs="Arial"/>
              </w:rPr>
              <w:t>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UC/COM/009</w:t>
            </w:r>
          </w:p>
        </w:tc>
      </w:tr>
    </w:tbl>
    <w:p w:rsidR="00C54FC3" w:rsidRDefault="00C54FC3" w:rsidP="00C54FC3"/>
    <w:p w:rsidR="00C54FC3" w:rsidRDefault="00927370" w:rsidP="00927370">
      <w:pPr>
        <w:pStyle w:val="Heading2"/>
      </w:pPr>
      <w:bookmarkStart w:id="40" w:name="_Toc448319462"/>
      <w:r>
        <w:rPr>
          <w:rFonts w:cs="Arial"/>
        </w:rPr>
        <w:t>UC/COM/013/</w:t>
      </w:r>
      <w:r w:rsidRPr="00927370">
        <w:rPr>
          <w:rFonts w:cs="Arial"/>
          <w:b w:val="0"/>
        </w:rPr>
        <w:t xml:space="preserve"> </w:t>
      </w:r>
      <w:r>
        <w:rPr>
          <w:rFonts w:cs="Arial"/>
          <w:b w:val="0"/>
        </w:rPr>
        <w:t>Receive Import Commercial Invoice</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UC/COM/013</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Import Commercial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Receive Import Commercial Invoice from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 xml:space="preserve">Commercial officer open Import/BBLC for importing goods, Supplier send the goods by Commercial Invoice against the LC. Commercial Officer receive the Commercial Invoice for acceptance and payment   </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can’t exceed the value of Import/BBLC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Received Commercial Invoice will be available for Import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Pr>
                <w:rFonts w:ascii="Arial" w:eastAsia="Times New Roman" w:hAnsi="Arial" w:cs="Arial"/>
              </w:rPr>
              <w:lastRenderedPageBreak/>
              <w:t>.</w:t>
            </w: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Import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Commercial Officer Apply for Import/BBLC</w:t>
            </w:r>
          </w:p>
          <w:p w:rsidR="00C54FC3" w:rsidRDefault="00C54FC3" w:rsidP="007C2D4C">
            <w:pPr>
              <w:numPr>
                <w:ilvl w:val="0"/>
                <w:numId w:val="11"/>
              </w:numPr>
              <w:spacing w:after="0"/>
              <w:rPr>
                <w:rFonts w:ascii="Arial" w:eastAsia="Times New Roman" w:hAnsi="Arial" w:cs="Arial"/>
              </w:rPr>
            </w:pPr>
            <w:r>
              <w:rPr>
                <w:rFonts w:ascii="Arial" w:eastAsia="Times New Roman" w:hAnsi="Arial" w:cs="Arial"/>
              </w:rPr>
              <w:t>Import/BBLC become open</w:t>
            </w:r>
          </w:p>
          <w:p w:rsidR="00C54FC3" w:rsidRPr="000E7CE7" w:rsidRDefault="00C54FC3" w:rsidP="007C2D4C">
            <w:pPr>
              <w:numPr>
                <w:ilvl w:val="0"/>
                <w:numId w:val="11"/>
              </w:numPr>
              <w:spacing w:after="0"/>
              <w:rPr>
                <w:rFonts w:ascii="Arial" w:eastAsia="Times New Roman" w:hAnsi="Arial" w:cs="Arial"/>
              </w:rPr>
            </w:pPr>
            <w:r>
              <w:rPr>
                <w:rFonts w:ascii="Arial" w:eastAsia="Times New Roman" w:hAnsi="Arial" w:cs="Arial"/>
              </w:rPr>
              <w:t>Commercial officer receive Import Commercial Invoice against the given LC</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C54FC3" w:rsidRDefault="00C54FC3" w:rsidP="00C54FC3"/>
    <w:p w:rsidR="00927370" w:rsidRDefault="00927370" w:rsidP="00927370">
      <w:pPr>
        <w:pStyle w:val="Heading2"/>
      </w:pPr>
      <w:bookmarkStart w:id="41" w:name="_Toc448319463"/>
      <w:r>
        <w:rPr>
          <w:rFonts w:cs="Arial"/>
        </w:rPr>
        <w:t>UC/COM/014/</w:t>
      </w:r>
      <w:r w:rsidRPr="00927370">
        <w:rPr>
          <w:rFonts w:cs="Arial"/>
          <w:b w:val="0"/>
        </w:rPr>
        <w:t xml:space="preserve"> </w:t>
      </w:r>
      <w:r>
        <w:rPr>
          <w:rFonts w:cs="Arial"/>
          <w:b w:val="0"/>
        </w:rPr>
        <w:t>Declare Acceptance</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UC/COM/014</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Declare Acceptance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Commercial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Commercial Officer give the acceptance of Import Commercial Invoice from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 payment will take place as per the acceptance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Based on Acceptance Import Payment will take place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Pr>
                <w:rFonts w:ascii="Arial" w:eastAsia="Times New Roman" w:hAnsi="Arial" w:cs="Arial"/>
              </w:rPr>
              <w:t>.</w:t>
            </w: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Invoice appearance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Commercial Officer Apply for Import/BBLC</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t>Import/BBLC become open</w:t>
            </w:r>
          </w:p>
          <w:p w:rsidR="00C54FC3" w:rsidRDefault="00C54FC3" w:rsidP="007C2D4C">
            <w:pPr>
              <w:numPr>
                <w:ilvl w:val="0"/>
                <w:numId w:val="12"/>
              </w:numPr>
              <w:spacing w:after="0"/>
              <w:rPr>
                <w:rFonts w:ascii="Arial" w:eastAsia="Times New Roman" w:hAnsi="Arial" w:cs="Arial"/>
              </w:rPr>
            </w:pPr>
            <w:r>
              <w:rPr>
                <w:rFonts w:ascii="Arial" w:eastAsia="Times New Roman" w:hAnsi="Arial" w:cs="Arial"/>
              </w:rPr>
              <w:lastRenderedPageBreak/>
              <w:t>Commercial officer receive Import Commercial Invoice against the given LC</w:t>
            </w:r>
          </w:p>
          <w:p w:rsidR="00C54FC3" w:rsidRPr="000E7CE7" w:rsidRDefault="00C54FC3" w:rsidP="007C2D4C">
            <w:pPr>
              <w:numPr>
                <w:ilvl w:val="0"/>
                <w:numId w:val="12"/>
              </w:numPr>
              <w:spacing w:after="0"/>
              <w:rPr>
                <w:rFonts w:ascii="Arial" w:eastAsia="Times New Roman" w:hAnsi="Arial" w:cs="Arial"/>
              </w:rPr>
            </w:pPr>
            <w:r>
              <w:rPr>
                <w:rFonts w:ascii="Arial" w:eastAsia="Times New Roman" w:hAnsi="Arial" w:cs="Arial"/>
              </w:rPr>
              <w:t>Commercial Officer give acceptance of the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756322" w:rsidRDefault="00C54FC3" w:rsidP="00C54FC3">
            <w:pPr>
              <w:spacing w:after="0"/>
              <w:ind w:left="36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acceptance can’t be declared.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C54FC3" w:rsidRDefault="00C54FC3" w:rsidP="00C54FC3"/>
    <w:p w:rsidR="00C54FC3" w:rsidRDefault="00927370" w:rsidP="00927370">
      <w:pPr>
        <w:pStyle w:val="Heading2"/>
      </w:pPr>
      <w:bookmarkStart w:id="42" w:name="_Toc448319464"/>
      <w:r>
        <w:rPr>
          <w:rFonts w:cs="Arial"/>
        </w:rPr>
        <w:t>UC/COM/015/</w:t>
      </w:r>
      <w:r w:rsidRPr="00927370">
        <w:rPr>
          <w:rFonts w:cs="Arial"/>
          <w:b w:val="0"/>
        </w:rPr>
        <w:t xml:space="preserve"> </w:t>
      </w:r>
      <w:r>
        <w:rPr>
          <w:rFonts w:cs="Arial"/>
          <w:b w:val="0"/>
        </w:rPr>
        <w:t>Pay against Import Invoice</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UC/COM/015</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 against Import Invoice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give the payment for any Import Commercial Invoice</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107C90"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 pay the accepted amount against the receive Import Commercial Invoice</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 Finally Finance Officer pay the accepted amount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Acceptance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triggered.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Payment of the Import Commercial Invoice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Commercial Officer Apply for Import LC</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Import LC become open</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 xml:space="preserve">Commercial officer receive Import Commercial Invoice against the </w:t>
            </w:r>
            <w:r>
              <w:rPr>
                <w:rFonts w:ascii="Arial" w:eastAsia="Times New Roman" w:hAnsi="Arial" w:cs="Arial"/>
              </w:rPr>
              <w:lastRenderedPageBreak/>
              <w:t>given LC</w:t>
            </w:r>
          </w:p>
          <w:p w:rsidR="00C54FC3" w:rsidRDefault="00C54FC3" w:rsidP="007C2D4C">
            <w:pPr>
              <w:numPr>
                <w:ilvl w:val="0"/>
                <w:numId w:val="13"/>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Pr="000E7CE7" w:rsidRDefault="00C54FC3" w:rsidP="007C2D4C">
            <w:pPr>
              <w:numPr>
                <w:ilvl w:val="0"/>
                <w:numId w:val="13"/>
              </w:numPr>
              <w:spacing w:after="0"/>
              <w:rPr>
                <w:rFonts w:ascii="Arial" w:eastAsia="Times New Roman" w:hAnsi="Arial" w:cs="Arial"/>
              </w:rPr>
            </w:pPr>
            <w:r>
              <w:rPr>
                <w:rFonts w:ascii="Arial" w:eastAsia="Times New Roman" w:hAnsi="Arial" w:cs="Arial"/>
              </w:rPr>
              <w:t>Finance Officer give the payment as per the acceptance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 xml:space="preserve">Commercial Officer Apply for BBLC against respective Export LC </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BBLC become open</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Default="00C54FC3" w:rsidP="007C2D4C">
            <w:pPr>
              <w:numPr>
                <w:ilvl w:val="0"/>
                <w:numId w:val="14"/>
              </w:numPr>
              <w:spacing w:after="0"/>
              <w:rPr>
                <w:rFonts w:ascii="Arial" w:eastAsia="Times New Roman" w:hAnsi="Arial" w:cs="Arial"/>
              </w:rPr>
            </w:pPr>
            <w:r>
              <w:rPr>
                <w:rFonts w:ascii="Arial" w:eastAsia="Times New Roman" w:hAnsi="Arial" w:cs="Arial"/>
              </w:rPr>
              <w:t>Export Take Place and Realize the amount</w:t>
            </w:r>
          </w:p>
          <w:p w:rsidR="00C54FC3" w:rsidRPr="00EC2CB8" w:rsidRDefault="00C54FC3" w:rsidP="007C2D4C">
            <w:pPr>
              <w:numPr>
                <w:ilvl w:val="0"/>
                <w:numId w:val="14"/>
              </w:numPr>
              <w:spacing w:after="0"/>
              <w:rPr>
                <w:rFonts w:ascii="Arial" w:eastAsia="Times New Roman" w:hAnsi="Arial" w:cs="Arial"/>
              </w:rPr>
            </w:pPr>
            <w:r w:rsidRPr="00EC2CB8">
              <w:rPr>
                <w:rFonts w:ascii="Arial" w:eastAsia="Times New Roman" w:hAnsi="Arial" w:cs="Arial"/>
              </w:rPr>
              <w:t>Finance Officer give the payment as per the acceptance</w:t>
            </w:r>
            <w:r>
              <w:rPr>
                <w:rFonts w:ascii="Arial" w:eastAsia="Times New Roman" w:hAnsi="Arial" w:cs="Arial"/>
              </w:rPr>
              <w:t xml:space="preserve"> from the realized Export amount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payment can’t be saved.</w:t>
            </w:r>
          </w:p>
          <w:p w:rsidR="00C54FC3" w:rsidRPr="00A24752" w:rsidRDefault="00C54FC3" w:rsidP="00C54FC3">
            <w:pPr>
              <w:numPr>
                <w:ilvl w:val="0"/>
                <w:numId w:val="5"/>
              </w:numPr>
              <w:spacing w:after="0"/>
              <w:ind w:left="43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43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43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450"/>
              <w:rPr>
                <w:rFonts w:ascii="Arial" w:eastAsia="Times New Roman" w:hAnsi="Arial"/>
              </w:rPr>
            </w:pPr>
            <w:r>
              <w:rPr>
                <w:rFonts w:ascii="Arial" w:eastAsia="Times New Roman" w:hAnsi="Arial" w:cs="Arial"/>
              </w:rPr>
              <w:t>UC/COM/012</w:t>
            </w:r>
          </w:p>
        </w:tc>
      </w:tr>
    </w:tbl>
    <w:p w:rsidR="00C54FC3" w:rsidRDefault="00C54FC3" w:rsidP="00C54FC3"/>
    <w:p w:rsidR="00C54FC3" w:rsidRDefault="00470D0C" w:rsidP="00470D0C">
      <w:pPr>
        <w:pStyle w:val="Heading2"/>
      </w:pPr>
      <w:bookmarkStart w:id="43" w:name="_Toc448319465"/>
      <w:r>
        <w:rPr>
          <w:rFonts w:cs="Arial"/>
        </w:rPr>
        <w:t>UC/COM/016/</w:t>
      </w:r>
      <w:r w:rsidRPr="00470D0C">
        <w:rPr>
          <w:rFonts w:cs="Arial"/>
          <w:b w:val="0"/>
        </w:rPr>
        <w:t xml:space="preserve"> </w:t>
      </w:r>
      <w:r>
        <w:rPr>
          <w:rFonts w:cs="Arial"/>
          <w:b w:val="0"/>
        </w:rPr>
        <w:t>Force Loan</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UC/COM/016</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Force Loan</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give the payment for any Import Commercial Invoice by force loan</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open Import/BBLC to Supplier</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send goods along with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receive the Commercial Invoice</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Officer give the acceptance of Commercial Invoice as per the received goods</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Pay the payment and issue a force loan against the organization</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4A7EC3" w:rsidRDefault="00C54FC3" w:rsidP="00C54FC3">
            <w:pPr>
              <w:spacing w:after="0"/>
              <w:ind w:left="432"/>
            </w:pPr>
            <w:r>
              <w:rPr>
                <w:rFonts w:ascii="Arial" w:eastAsia="Times New Roman" w:hAnsi="Arial" w:cs="Arial"/>
              </w:rPr>
              <w:t>Commercial officer open Import/BBLC for importing goods, Supplier send the goods by Commercial Invoice against the LC. Commercial Officer receive the Commercial Invoice and provide acceptance of it as per the received goods. Bank pay the payment and issue a force loan against the organization</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Import/BBLC can’t be closed</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Commercial Invoice must be received</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Acceptance must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 xml:space="preserve">Appropriate message will be displayed after each entry being </w:t>
            </w:r>
            <w:r w:rsidRPr="00974D08">
              <w:rPr>
                <w:rFonts w:ascii="Arial" w:eastAsia="Times New Roman" w:hAnsi="Arial" w:cs="Arial"/>
              </w:rPr>
              <w:lastRenderedPageBreak/>
              <w:t>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A loan will be triggered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force loan payment for Commercial Invoice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 xml:space="preserve">Procurement Authority receive </w:t>
            </w:r>
            <w:proofErr w:type="spellStart"/>
            <w:r>
              <w:rPr>
                <w:rFonts w:ascii="Arial" w:eastAsia="Times New Roman" w:hAnsi="Arial" w:cs="Arial"/>
              </w:rPr>
              <w:t>Proforma</w:t>
            </w:r>
            <w:proofErr w:type="spellEnd"/>
            <w:r>
              <w:rPr>
                <w:rFonts w:ascii="Arial" w:eastAsia="Times New Roman" w:hAnsi="Arial" w:cs="Arial"/>
              </w:rPr>
              <w:t xml:space="preserve"> Invoice</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Apply for Import LC</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Import LC become open</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receive Import Commercial Invoice against the given LC</w:t>
            </w:r>
          </w:p>
          <w:p w:rsidR="00C54FC3" w:rsidRDefault="00C54FC3" w:rsidP="007C2D4C">
            <w:pPr>
              <w:numPr>
                <w:ilvl w:val="0"/>
                <w:numId w:val="16"/>
              </w:numPr>
              <w:spacing w:after="0"/>
              <w:rPr>
                <w:rFonts w:ascii="Arial" w:eastAsia="Times New Roman" w:hAnsi="Arial" w:cs="Arial"/>
              </w:rPr>
            </w:pPr>
            <w:r>
              <w:rPr>
                <w:rFonts w:ascii="Arial" w:eastAsia="Times New Roman" w:hAnsi="Arial" w:cs="Arial"/>
              </w:rPr>
              <w:t>Commercial Officer give acceptance of the Commercial Invoice</w:t>
            </w:r>
          </w:p>
          <w:p w:rsidR="00C54FC3" w:rsidRPr="000E7CE7" w:rsidRDefault="00C54FC3" w:rsidP="007C2D4C">
            <w:pPr>
              <w:numPr>
                <w:ilvl w:val="0"/>
                <w:numId w:val="16"/>
              </w:numPr>
              <w:spacing w:after="0"/>
              <w:rPr>
                <w:rFonts w:ascii="Arial" w:eastAsia="Times New Roman" w:hAnsi="Arial" w:cs="Arial"/>
              </w:rPr>
            </w:pPr>
            <w:r>
              <w:rPr>
                <w:rFonts w:ascii="Arial" w:eastAsia="Times New Roman" w:hAnsi="Arial" w:cs="Arial"/>
              </w:rPr>
              <w:t>Bank pay the payment and issue a force loan</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Import Commercial Invoice payment by force loan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cs="Arial"/>
              </w:rPr>
              <w:t>UC/COM/012</w:t>
            </w:r>
          </w:p>
        </w:tc>
      </w:tr>
    </w:tbl>
    <w:p w:rsidR="00C54FC3" w:rsidRDefault="00C54FC3" w:rsidP="00C54FC3"/>
    <w:p w:rsidR="00C54FC3" w:rsidRDefault="00470D0C" w:rsidP="00470D0C">
      <w:pPr>
        <w:pStyle w:val="Heading2"/>
      </w:pPr>
      <w:bookmarkStart w:id="44" w:name="_Toc448319466"/>
      <w:r>
        <w:rPr>
          <w:rFonts w:cs="Arial"/>
        </w:rPr>
        <w:t>UC/COM/017/</w:t>
      </w:r>
      <w:r w:rsidRPr="00470D0C">
        <w:rPr>
          <w:rFonts w:cs="Arial"/>
          <w:b w:val="0"/>
        </w:rPr>
        <w:t xml:space="preserve"> </w:t>
      </w:r>
      <w:r>
        <w:rPr>
          <w:rFonts w:cs="Arial"/>
          <w:b w:val="0"/>
        </w:rPr>
        <w:t>Payment by TT (Advance)</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UC/COM/017</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(Advance)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through TT as advance</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payment through TT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advance payment through TT and Finance Officer receive the TT payment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advance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advance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7"/>
              </w:numPr>
              <w:spacing w:after="0"/>
              <w:rPr>
                <w:rFonts w:ascii="Arial" w:eastAsia="Times New Roman" w:hAnsi="Arial" w:cs="Arial"/>
              </w:rPr>
            </w:pPr>
            <w:r>
              <w:rPr>
                <w:rFonts w:ascii="Arial" w:eastAsia="Times New Roman" w:hAnsi="Arial" w:cs="Arial"/>
              </w:rPr>
              <w:t>Buyer send advance payment through TT</w:t>
            </w:r>
          </w:p>
          <w:p w:rsidR="00C54FC3" w:rsidRPr="000E7CE7" w:rsidRDefault="00C54FC3" w:rsidP="007C2D4C">
            <w:pPr>
              <w:numPr>
                <w:ilvl w:val="0"/>
                <w:numId w:val="17"/>
              </w:numPr>
              <w:spacing w:after="0"/>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 xml:space="preserve">Proper message should be displayed if any master or dependent </w:t>
            </w:r>
            <w:r>
              <w:rPr>
                <w:rFonts w:ascii="Arial" w:eastAsia="Times New Roman" w:hAnsi="Arial" w:cs="Arial"/>
              </w:rPr>
              <w:lastRenderedPageBreak/>
              <w:t>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C54FC3" w:rsidRDefault="00470D0C" w:rsidP="00470D0C">
      <w:pPr>
        <w:pStyle w:val="Heading2"/>
      </w:pPr>
      <w:bookmarkStart w:id="45" w:name="_Toc448319467"/>
      <w:r>
        <w:rPr>
          <w:rFonts w:cs="Arial"/>
        </w:rPr>
        <w:t>UC/COM/018/</w:t>
      </w:r>
      <w:r w:rsidRPr="00470D0C">
        <w:rPr>
          <w:rFonts w:cs="Arial"/>
          <w:b w:val="0"/>
        </w:rPr>
        <w:t xml:space="preserve"> </w:t>
      </w:r>
      <w:r>
        <w:rPr>
          <w:rFonts w:cs="Arial"/>
          <w:b w:val="0"/>
        </w:rPr>
        <w:t>Payment by TT (Adjustment)</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UC/COM/018</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(Adjustment)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through TT as adjustment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adjusted payment through TT after shipment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adjusted payment through TT after Shipment and Finance Officer receive the TT payment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Advance TT payment should exist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adjusted with the advance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adjusted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advance payment through TT before shipment</w:t>
            </w:r>
          </w:p>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adjusted payment through TT after shipment</w:t>
            </w:r>
          </w:p>
          <w:p w:rsidR="00C54FC3" w:rsidRPr="000E7CE7" w:rsidRDefault="00C54FC3" w:rsidP="007C2D4C">
            <w:pPr>
              <w:numPr>
                <w:ilvl w:val="0"/>
                <w:numId w:val="18"/>
              </w:numPr>
              <w:spacing w:after="0"/>
              <w:rPr>
                <w:rFonts w:ascii="Arial" w:eastAsia="Times New Roman" w:hAnsi="Arial" w:cs="Arial"/>
              </w:rPr>
            </w:pPr>
            <w:r>
              <w:rPr>
                <w:rFonts w:ascii="Arial" w:eastAsia="Times New Roman" w:hAnsi="Arial" w:cs="Arial"/>
              </w:rPr>
              <w:t>Finance Officer receive the adjusted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adjusted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UC/COM/017</w:t>
            </w:r>
          </w:p>
        </w:tc>
      </w:tr>
    </w:tbl>
    <w:p w:rsidR="00C54FC3" w:rsidRDefault="00C54FC3" w:rsidP="00C54FC3"/>
    <w:p w:rsidR="00C54FC3" w:rsidRDefault="00C54FC3" w:rsidP="00C54FC3"/>
    <w:p w:rsidR="00470D0C" w:rsidRDefault="00470D0C" w:rsidP="00C54FC3"/>
    <w:p w:rsidR="00470D0C" w:rsidRDefault="00470D0C" w:rsidP="00470D0C">
      <w:pPr>
        <w:pStyle w:val="Heading2"/>
      </w:pPr>
      <w:bookmarkStart w:id="46" w:name="_Toc448319468"/>
      <w:r>
        <w:rPr>
          <w:rFonts w:cs="Arial"/>
        </w:rPr>
        <w:lastRenderedPageBreak/>
        <w:t>UC/COM/019/</w:t>
      </w:r>
      <w:r w:rsidRPr="00470D0C">
        <w:rPr>
          <w:rFonts w:cs="Arial"/>
          <w:b w:val="0"/>
        </w:rPr>
        <w:t xml:space="preserve"> </w:t>
      </w:r>
      <w:r>
        <w:rPr>
          <w:rFonts w:cs="Arial"/>
          <w:b w:val="0"/>
        </w:rPr>
        <w:t>Payment by TT (Full Payment)</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UC/COM/019</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by TT (Full Payment)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receive any payment fully through TT</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send full payment through TT after shipment</w:t>
            </w:r>
          </w:p>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sidRPr="00714B0D">
              <w:rPr>
                <w:rFonts w:ascii="Arial" w:eastAsia="Times New Roman" w:hAnsi="Arial" w:cs="Arial"/>
              </w:rPr>
              <w:t>Buyer sends</w:t>
            </w:r>
            <w:r>
              <w:rPr>
                <w:rFonts w:ascii="Arial" w:eastAsia="Times New Roman" w:hAnsi="Arial" w:cs="Arial"/>
              </w:rPr>
              <w:t xml:space="preserve"> full payment through TT after Shipment and Finance Officer receive the full payment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Low</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Buyer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5B4C7E"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Full Payment will be completed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full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8"/>
              </w:numPr>
              <w:spacing w:after="0"/>
              <w:rPr>
                <w:rFonts w:ascii="Arial" w:eastAsia="Times New Roman" w:hAnsi="Arial" w:cs="Arial"/>
              </w:rPr>
            </w:pPr>
            <w:r>
              <w:rPr>
                <w:rFonts w:ascii="Arial" w:eastAsia="Times New Roman" w:hAnsi="Arial" w:cs="Arial"/>
              </w:rPr>
              <w:t>Buyer send full payment through TT after shipment</w:t>
            </w:r>
          </w:p>
          <w:p w:rsidR="00C54FC3" w:rsidRPr="000E7CE7" w:rsidRDefault="00C54FC3" w:rsidP="007C2D4C">
            <w:pPr>
              <w:numPr>
                <w:ilvl w:val="0"/>
                <w:numId w:val="18"/>
              </w:numPr>
              <w:spacing w:after="0"/>
              <w:rPr>
                <w:rFonts w:ascii="Arial" w:eastAsia="Times New Roman" w:hAnsi="Arial" w:cs="Arial"/>
              </w:rPr>
            </w:pPr>
            <w:r>
              <w:rPr>
                <w:rFonts w:ascii="Arial" w:eastAsia="Times New Roman" w:hAnsi="Arial" w:cs="Arial"/>
              </w:rPr>
              <w:t>Finance Officer receive the TT payment through Bank</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full payment through TT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bl>
    <w:p w:rsidR="00C54FC3" w:rsidRDefault="00C54FC3" w:rsidP="00C54FC3"/>
    <w:p w:rsidR="00C54FC3" w:rsidRDefault="00470D0C" w:rsidP="00470D0C">
      <w:pPr>
        <w:pStyle w:val="Heading2"/>
      </w:pPr>
      <w:bookmarkStart w:id="47" w:name="_Toc448319469"/>
      <w:r>
        <w:rPr>
          <w:rFonts w:cs="Arial"/>
        </w:rPr>
        <w:t>UC/COM/020/</w:t>
      </w:r>
      <w:r w:rsidRPr="00470D0C">
        <w:rPr>
          <w:rFonts w:cs="Arial"/>
          <w:b w:val="0"/>
        </w:rPr>
        <w:t xml:space="preserve"> </w:t>
      </w:r>
      <w:r>
        <w:rPr>
          <w:rFonts w:cs="Arial"/>
          <w:b w:val="0"/>
        </w:rPr>
        <w:t>Payment Receive by TT (Advance)</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UC/COM/020</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(Advance)</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payment through TT as advance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TT payment as advance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advance payment to Supplier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lastRenderedPageBreak/>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lastRenderedPageBreak/>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advance</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advance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9"/>
              </w:numPr>
              <w:spacing w:after="0"/>
              <w:rPr>
                <w:rFonts w:ascii="Arial" w:eastAsia="Times New Roman" w:hAnsi="Arial" w:cs="Arial"/>
              </w:rPr>
            </w:pPr>
            <w:r>
              <w:rPr>
                <w:rFonts w:ascii="Arial" w:eastAsia="Times New Roman" w:hAnsi="Arial" w:cs="Arial"/>
              </w:rPr>
              <w:t>Finance Officer send advance payment to Supplier through TT</w:t>
            </w:r>
          </w:p>
          <w:p w:rsidR="00C54FC3" w:rsidRPr="007B1E30" w:rsidRDefault="00C54FC3" w:rsidP="007C2D4C">
            <w:pPr>
              <w:numPr>
                <w:ilvl w:val="0"/>
                <w:numId w:val="19"/>
              </w:numPr>
              <w:spacing w:after="0"/>
              <w:rPr>
                <w:rFonts w:ascii="Arial" w:eastAsia="Times New Roman" w:hAnsi="Arial" w:cs="Arial"/>
              </w:rPr>
            </w:pPr>
            <w:r>
              <w:rPr>
                <w:rFonts w:ascii="Arial" w:eastAsia="Times New Roman" w:hAnsi="Arial" w:cs="Arial"/>
              </w:rPr>
              <w:t>Related Export PO for the payment will be adjusted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advance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C54FC3" w:rsidRDefault="00470D0C" w:rsidP="00470D0C">
      <w:pPr>
        <w:pStyle w:val="Heading2"/>
      </w:pPr>
      <w:bookmarkStart w:id="48" w:name="_Toc448319470"/>
      <w:r>
        <w:rPr>
          <w:rFonts w:cs="Arial"/>
        </w:rPr>
        <w:t>UC/COM/021/</w:t>
      </w:r>
      <w:r w:rsidRPr="00470D0C">
        <w:rPr>
          <w:rFonts w:cs="Arial"/>
          <w:b w:val="0"/>
        </w:rPr>
        <w:t xml:space="preserve"> </w:t>
      </w:r>
      <w:r>
        <w:rPr>
          <w:rFonts w:cs="Arial"/>
          <w:b w:val="0"/>
        </w:rPr>
        <w:t>Payment Receive by TT (Adjustment)</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UC/COM/021</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(Adjustment)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payment through TT as adjustment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TT payment as adjustment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advance payment to Supplier through TT before shipment and pay the adjusted payment after shipment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Advance TT payment should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Payment will be treated as adjusted</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adjusted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7C2D4C">
            <w:pPr>
              <w:numPr>
                <w:ilvl w:val="0"/>
                <w:numId w:val="19"/>
              </w:numPr>
              <w:spacing w:after="0"/>
              <w:rPr>
                <w:rFonts w:ascii="Arial" w:eastAsia="Times New Roman" w:hAnsi="Arial" w:cs="Arial"/>
              </w:rPr>
            </w:pPr>
            <w:r>
              <w:rPr>
                <w:rFonts w:ascii="Arial" w:eastAsia="Times New Roman" w:hAnsi="Arial" w:cs="Arial"/>
              </w:rPr>
              <w:t>Finance Officer send advance payment to Supplier through TT before shipment of goods</w:t>
            </w:r>
          </w:p>
          <w:p w:rsidR="00C54FC3" w:rsidRPr="007B1E30" w:rsidRDefault="00C54FC3" w:rsidP="007C2D4C">
            <w:pPr>
              <w:numPr>
                <w:ilvl w:val="0"/>
                <w:numId w:val="19"/>
              </w:numPr>
              <w:spacing w:after="0"/>
              <w:rPr>
                <w:rFonts w:ascii="Arial" w:eastAsia="Times New Roman" w:hAnsi="Arial" w:cs="Arial"/>
              </w:rPr>
            </w:pPr>
            <w:r>
              <w:rPr>
                <w:rFonts w:ascii="Arial" w:eastAsia="Times New Roman" w:hAnsi="Arial" w:cs="Arial"/>
              </w:rPr>
              <w:t>Finance Officer pay the adjusted amount through TT after the shipment of goods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 xml:space="preserve">adjusted TT payment can’t </w:t>
            </w:r>
            <w:r>
              <w:rPr>
                <w:rFonts w:ascii="Arial" w:eastAsia="Times New Roman" w:hAnsi="Arial" w:cs="Arial"/>
              </w:rPr>
              <w:lastRenderedPageBreak/>
              <w:t>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lastRenderedPageBreak/>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cs="Arial"/>
              </w:rPr>
              <w:t>UC/COM/020</w:t>
            </w:r>
          </w:p>
        </w:tc>
      </w:tr>
    </w:tbl>
    <w:p w:rsidR="00C54FC3" w:rsidRDefault="00C54FC3" w:rsidP="00C54FC3"/>
    <w:p w:rsidR="00C54FC3" w:rsidRDefault="00470D0C" w:rsidP="00470D0C">
      <w:pPr>
        <w:pStyle w:val="Heading2"/>
      </w:pPr>
      <w:bookmarkStart w:id="49" w:name="_Toc448319471"/>
      <w:r>
        <w:rPr>
          <w:rFonts w:cs="Arial"/>
        </w:rPr>
        <w:t>UC/COM/022/</w:t>
      </w:r>
      <w:r w:rsidRPr="00470D0C">
        <w:rPr>
          <w:rFonts w:cs="Arial"/>
          <w:b w:val="0"/>
        </w:rPr>
        <w:t xml:space="preserve"> </w:t>
      </w:r>
      <w:r>
        <w:rPr>
          <w:rFonts w:cs="Arial"/>
          <w:b w:val="0"/>
        </w:rPr>
        <w:t>Payment Receive by TT (Full Payment)</w:t>
      </w:r>
      <w:bookmarkEnd w:id="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C54FC3" w:rsidRPr="003B36A8" w:rsidTr="00C54FC3">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before="240" w:after="0"/>
              <w:rPr>
                <w:rFonts w:ascii="Arial" w:hAnsi="Arial" w:cs="Arial"/>
                <w:b/>
              </w:rPr>
            </w:pPr>
            <w:r w:rsidRPr="00D01FE6">
              <w:rPr>
                <w:rFonts w:ascii="Arial" w:eastAsia="Times New Roman" w:hAnsi="Arial" w:cs="Arial"/>
              </w:rPr>
              <w:t xml:space="preserve">Use Case ID: </w:t>
            </w:r>
            <w:r>
              <w:rPr>
                <w:rFonts w:ascii="Arial" w:eastAsia="Times New Roman" w:hAnsi="Arial" w:cs="Arial"/>
              </w:rPr>
              <w:t>UC/COM/022</w:t>
            </w:r>
          </w:p>
        </w:tc>
      </w:tr>
      <w:tr w:rsidR="00C54FC3" w:rsidRPr="003B36A8" w:rsidTr="00C54FC3">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Payment Receive by TT (Full Payment)</w:t>
            </w:r>
          </w:p>
        </w:tc>
      </w:tr>
      <w:tr w:rsidR="00C54FC3" w:rsidRPr="003B36A8" w:rsidTr="00C54FC3">
        <w:tc>
          <w:tcPr>
            <w:tcW w:w="4868"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03 November, 2015</w:t>
            </w:r>
          </w:p>
        </w:tc>
      </w:tr>
      <w:tr w:rsidR="00C54FC3" w:rsidRPr="003B36A8" w:rsidTr="00C54FC3">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numPr>
                <w:ilvl w:val="0"/>
                <w:numId w:val="5"/>
              </w:numPr>
              <w:spacing w:after="0"/>
              <w:ind w:left="432"/>
              <w:rPr>
                <w:rFonts w:ascii="Arial" w:eastAsia="Times New Roman" w:hAnsi="Arial" w:cs="Arial"/>
              </w:rPr>
            </w:pPr>
            <w:r>
              <w:rPr>
                <w:rFonts w:ascii="Arial" w:hAnsi="Arial" w:cs="Arial"/>
                <w:color w:val="000000"/>
              </w:rPr>
              <w:t>Finance Officer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When Finance Officer pay any full payment through TT to Supplier</w:t>
            </w:r>
          </w:p>
        </w:tc>
      </w:tr>
      <w:tr w:rsidR="00C54FC3" w:rsidRPr="003B36A8" w:rsidTr="00C54FC3">
        <w:trPr>
          <w:trHeight w:val="449"/>
        </w:trPr>
        <w:tc>
          <w:tcPr>
            <w:tcW w:w="2155" w:type="dxa"/>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spacing w:after="0"/>
              <w:rPr>
                <w:rFonts w:ascii="Arial" w:eastAsia="Times New Roman" w:hAnsi="Arial" w:cs="Arial"/>
              </w:rPr>
            </w:pPr>
            <w:r>
              <w:rPr>
                <w:rFonts w:ascii="Arial" w:eastAsia="Times New Roman" w:hAnsi="Arial" w:cs="Arial"/>
              </w:rPr>
              <w:t>Business Role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643614" w:rsidRDefault="00C54FC3" w:rsidP="00C54FC3">
            <w:pPr>
              <w:numPr>
                <w:ilvl w:val="0"/>
                <w:numId w:val="5"/>
              </w:numPr>
              <w:spacing w:after="0"/>
              <w:ind w:left="432"/>
              <w:rPr>
                <w:rFonts w:ascii="Arial" w:eastAsia="Times New Roman" w:hAnsi="Arial" w:cs="Arial"/>
              </w:rPr>
            </w:pPr>
            <w:r>
              <w:rPr>
                <w:rFonts w:ascii="Arial" w:eastAsia="Times New Roman" w:hAnsi="Arial" w:cs="Arial"/>
              </w:rPr>
              <w:t>Finance Officer pay the full payment through TT through Bank</w:t>
            </w:r>
          </w:p>
        </w:tc>
      </w:tr>
      <w:tr w:rsidR="00C54FC3" w:rsidRPr="003B36A8" w:rsidTr="00C54FC3">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4A7EC3" w:rsidRDefault="00C54FC3" w:rsidP="00C54FC3">
            <w:pPr>
              <w:spacing w:after="0"/>
              <w:ind w:left="432"/>
            </w:pPr>
            <w:r>
              <w:rPr>
                <w:rFonts w:ascii="Arial" w:eastAsia="Times New Roman" w:hAnsi="Arial" w:cs="Arial"/>
              </w:rPr>
              <w:t>Finance Officer pay the full payment to supplier before/after through TT</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Medium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Pre</w:t>
            </w:r>
            <w:r>
              <w:rPr>
                <w:rFonts w:ascii="Arial" w:eastAsia="Times New Roman" w:hAnsi="Arial" w:cs="Arial"/>
              </w:rPr>
              <w:t>-</w:t>
            </w:r>
            <w:r w:rsidRPr="00D01FE6">
              <w:rPr>
                <w:rFonts w:ascii="Arial" w:eastAsia="Times New Roman" w:hAnsi="Arial" w:cs="Arial"/>
              </w:rPr>
              <w:t>conditions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Supplier must exist in System</w:t>
            </w:r>
          </w:p>
          <w:p w:rsidR="00C54FC3" w:rsidRDefault="00C54FC3" w:rsidP="00C54FC3">
            <w:pPr>
              <w:numPr>
                <w:ilvl w:val="0"/>
                <w:numId w:val="5"/>
              </w:numPr>
              <w:spacing w:after="0"/>
              <w:ind w:left="432"/>
              <w:rPr>
                <w:rFonts w:ascii="Arial" w:eastAsia="Times New Roman" w:hAnsi="Arial" w:cs="Arial"/>
              </w:rPr>
            </w:pPr>
            <w:r>
              <w:rPr>
                <w:rFonts w:ascii="Arial" w:eastAsia="Times New Roman" w:hAnsi="Arial" w:cs="Arial"/>
              </w:rPr>
              <w:t>Bank must exist in System</w:t>
            </w:r>
          </w:p>
          <w:p w:rsidR="00C54FC3" w:rsidRPr="00342D5F" w:rsidRDefault="00C54FC3" w:rsidP="00C54FC3">
            <w:pPr>
              <w:numPr>
                <w:ilvl w:val="0"/>
                <w:numId w:val="5"/>
              </w:numPr>
              <w:spacing w:after="0"/>
              <w:ind w:left="432"/>
              <w:rPr>
                <w:rFonts w:ascii="Arial" w:eastAsia="Times New Roman" w:hAnsi="Arial" w:cs="Arial"/>
              </w:rPr>
            </w:pPr>
            <w:r>
              <w:rPr>
                <w:rFonts w:ascii="Arial" w:eastAsia="Times New Roman" w:hAnsi="Arial" w:cs="Arial"/>
              </w:rPr>
              <w:t>Currency must exist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 xml:space="preserve">Post </w:t>
            </w:r>
            <w:r>
              <w:rPr>
                <w:rFonts w:ascii="Arial" w:eastAsia="Times New Roman" w:hAnsi="Arial" w:cs="Arial"/>
              </w:rPr>
              <w:t>C</w:t>
            </w:r>
            <w:r w:rsidRPr="00D01FE6">
              <w:rPr>
                <w:rFonts w:ascii="Arial" w:eastAsia="Times New Roman" w:hAnsi="Arial" w:cs="Arial"/>
              </w:rPr>
              <w:t>onditions</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107C90" w:rsidRDefault="00C54FC3" w:rsidP="00C54FC3">
            <w:pPr>
              <w:numPr>
                <w:ilvl w:val="0"/>
                <w:numId w:val="5"/>
              </w:numPr>
              <w:spacing w:after="0"/>
              <w:ind w:left="432"/>
              <w:rPr>
                <w:rFonts w:ascii="Arial" w:eastAsia="Times New Roman" w:hAnsi="Arial" w:cs="Arial"/>
              </w:rPr>
            </w:pPr>
            <w:r w:rsidRPr="00974D08">
              <w:rPr>
                <w:rFonts w:ascii="Arial" w:eastAsia="Times New Roman" w:hAnsi="Arial" w:cs="Arial"/>
              </w:rPr>
              <w:t>Appropriate message will be displayed after each entry being saved / updated.</w:t>
            </w:r>
          </w:p>
          <w:p w:rsidR="00C54FC3" w:rsidRPr="00EC2CB8" w:rsidRDefault="00C54FC3" w:rsidP="00C54FC3">
            <w:pPr>
              <w:numPr>
                <w:ilvl w:val="0"/>
                <w:numId w:val="5"/>
              </w:numPr>
              <w:spacing w:after="0"/>
              <w:ind w:left="432"/>
              <w:rPr>
                <w:rFonts w:ascii="Arial" w:eastAsia="Times New Roman" w:hAnsi="Arial" w:cs="Arial"/>
              </w:rPr>
            </w:pPr>
            <w:r>
              <w:rPr>
                <w:rFonts w:ascii="Arial" w:eastAsia="Times New Roman" w:hAnsi="Arial" w:cs="Arial"/>
              </w:rPr>
              <w:t>It will be full payment</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numPr>
                <w:ilvl w:val="0"/>
                <w:numId w:val="5"/>
              </w:numPr>
              <w:spacing w:after="0"/>
              <w:ind w:left="432"/>
              <w:rPr>
                <w:rFonts w:ascii="Arial" w:eastAsia="Times New Roman" w:hAnsi="Arial" w:cs="Arial"/>
              </w:rPr>
            </w:pPr>
            <w:r>
              <w:rPr>
                <w:rFonts w:ascii="Arial" w:eastAsia="Times New Roman" w:hAnsi="Arial" w:cs="Arial"/>
              </w:rPr>
              <w:t>N/A</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D01FE6" w:rsidRDefault="00C54FC3" w:rsidP="00C54FC3">
            <w:pPr>
              <w:tabs>
                <w:tab w:val="left" w:pos="4792"/>
              </w:tabs>
              <w:spacing w:after="0"/>
              <w:ind w:left="432"/>
              <w:rPr>
                <w:rFonts w:ascii="Arial" w:eastAsia="Times New Roman" w:hAnsi="Arial" w:cs="Arial"/>
              </w:rPr>
            </w:pPr>
            <w:r>
              <w:rPr>
                <w:rFonts w:ascii="Arial" w:eastAsia="Times New Roman" w:hAnsi="Arial" w:cs="Arial"/>
              </w:rPr>
              <w:t>To record full TT payment in System</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479E8" w:rsidRDefault="00C54FC3" w:rsidP="007C2D4C">
            <w:pPr>
              <w:numPr>
                <w:ilvl w:val="0"/>
                <w:numId w:val="36"/>
              </w:numPr>
              <w:spacing w:after="0"/>
              <w:rPr>
                <w:rFonts w:ascii="Arial" w:eastAsia="Times New Roman" w:hAnsi="Arial" w:cs="Arial"/>
              </w:rPr>
            </w:pPr>
            <w:r>
              <w:rPr>
                <w:rFonts w:ascii="Arial" w:eastAsia="Times New Roman" w:hAnsi="Arial" w:cs="Arial"/>
              </w:rPr>
              <w:t>Finance Officer send full payment to Supplier through TT before/after shipment of goods</w:t>
            </w:r>
          </w:p>
        </w:tc>
      </w:tr>
      <w:tr w:rsidR="00C54FC3" w:rsidRPr="003B36A8" w:rsidTr="00C54FC3">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EC2CB8" w:rsidRDefault="00C54FC3" w:rsidP="007C2D4C">
            <w:pPr>
              <w:numPr>
                <w:ilvl w:val="0"/>
                <w:numId w:val="14"/>
              </w:numPr>
              <w:spacing w:after="0"/>
              <w:rPr>
                <w:rFonts w:ascii="Arial" w:eastAsia="Times New Roman" w:hAnsi="Arial" w:cs="Arial"/>
              </w:rPr>
            </w:pPr>
            <w:r>
              <w:rPr>
                <w:rFonts w:ascii="Arial" w:eastAsia="Times New Roman" w:hAnsi="Arial" w:cs="Arial"/>
              </w:rPr>
              <w:t>N/A</w:t>
            </w:r>
          </w:p>
        </w:tc>
      </w:tr>
      <w:tr w:rsidR="00C54FC3" w:rsidRPr="003B36A8" w:rsidTr="00C54FC3">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C54FC3" w:rsidRPr="00D01FE6" w:rsidRDefault="00C54FC3" w:rsidP="00C54FC3">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 xml:space="preserve">Proper message should be displayed if </w:t>
            </w:r>
            <w:r>
              <w:rPr>
                <w:rFonts w:ascii="Arial" w:eastAsia="Times New Roman" w:hAnsi="Arial" w:cs="Arial"/>
              </w:rPr>
              <w:t>full TT payment can’t be saved.</w:t>
            </w:r>
          </w:p>
          <w:p w:rsidR="00C54FC3" w:rsidRPr="00A24752" w:rsidRDefault="00C54FC3" w:rsidP="00C54FC3">
            <w:pPr>
              <w:numPr>
                <w:ilvl w:val="0"/>
                <w:numId w:val="5"/>
              </w:numPr>
              <w:spacing w:after="0"/>
              <w:ind w:left="342"/>
              <w:rPr>
                <w:rFonts w:ascii="Arial" w:eastAsia="Times New Roman" w:hAnsi="Arial" w:cs="Arial"/>
              </w:rPr>
            </w:pPr>
            <w:r>
              <w:rPr>
                <w:rFonts w:ascii="Arial" w:eastAsia="Times New Roman" w:hAnsi="Arial" w:cs="Arial"/>
              </w:rPr>
              <w:t>Proper message should be displayed if any master or dependent data is missing or not found.</w:t>
            </w:r>
          </w:p>
          <w:p w:rsidR="00C54FC3" w:rsidRPr="00A24752" w:rsidRDefault="00C54FC3" w:rsidP="00C54FC3">
            <w:pPr>
              <w:numPr>
                <w:ilvl w:val="0"/>
                <w:numId w:val="5"/>
              </w:numPr>
              <w:spacing w:after="0"/>
              <w:ind w:left="342"/>
              <w:rPr>
                <w:rFonts w:ascii="Arial" w:eastAsia="Times New Roman" w:hAnsi="Arial" w:cs="Arial"/>
              </w:rPr>
            </w:pPr>
            <w:r w:rsidRPr="00A24752">
              <w:rPr>
                <w:rFonts w:ascii="Arial" w:eastAsia="Times New Roman" w:hAnsi="Arial" w:cs="Arial"/>
              </w:rPr>
              <w:t>Appropriate message should be displayed if mandatory fields are not</w:t>
            </w:r>
            <w:r>
              <w:rPr>
                <w:rFonts w:ascii="Arial" w:eastAsia="Times New Roman" w:hAnsi="Arial" w:cs="Arial"/>
              </w:rPr>
              <w:t xml:space="preserve"> filled.</w:t>
            </w:r>
          </w:p>
          <w:p w:rsidR="00C54FC3" w:rsidRPr="00355613" w:rsidRDefault="00C54FC3" w:rsidP="00C54FC3">
            <w:pPr>
              <w:numPr>
                <w:ilvl w:val="0"/>
                <w:numId w:val="5"/>
              </w:numPr>
              <w:spacing w:after="0"/>
              <w:ind w:left="342"/>
              <w:rPr>
                <w:rFonts w:eastAsia="Times New Roman" w:cs="Calibri"/>
              </w:rPr>
            </w:pPr>
            <w:r w:rsidRPr="00A24752">
              <w:rPr>
                <w:rFonts w:ascii="Arial" w:eastAsia="Times New Roman" w:hAnsi="Arial" w:cs="Arial"/>
              </w:rPr>
              <w:t>Any system exception/Application exception should be handled centrally with proper user message during the page browse/save/update/view operations.</w:t>
            </w:r>
          </w:p>
        </w:tc>
      </w:tr>
      <w:tr w:rsidR="00C54FC3" w:rsidRPr="003B36A8" w:rsidTr="00C54FC3">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C54FC3" w:rsidRPr="003B36A8" w:rsidRDefault="00C54FC3" w:rsidP="00C54FC3">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tcPr>
          <w:p w:rsidR="00C54FC3" w:rsidRPr="003B36A8" w:rsidRDefault="00C54FC3" w:rsidP="00C54FC3">
            <w:pPr>
              <w:pStyle w:val="ListParagraph"/>
              <w:numPr>
                <w:ilvl w:val="0"/>
                <w:numId w:val="5"/>
              </w:numPr>
              <w:spacing w:after="0"/>
              <w:ind w:left="342"/>
              <w:rPr>
                <w:rFonts w:ascii="Arial" w:eastAsia="Times New Roman" w:hAnsi="Arial"/>
              </w:rPr>
            </w:pPr>
            <w:r>
              <w:rPr>
                <w:rFonts w:ascii="Arial" w:eastAsia="Times New Roman" w:hAnsi="Arial"/>
              </w:rPr>
              <w:t>N/A</w:t>
            </w:r>
          </w:p>
        </w:tc>
      </w:tr>
    </w:tbl>
    <w:p w:rsidR="00C54FC3" w:rsidRDefault="00C54FC3" w:rsidP="00C54FC3"/>
    <w:p w:rsidR="00DE3D72" w:rsidRDefault="00DE3D72" w:rsidP="00DE3D72">
      <w:pPr>
        <w:pStyle w:val="Heading1"/>
      </w:pPr>
      <w:bookmarkStart w:id="50" w:name="_Toc429701251"/>
      <w:bookmarkStart w:id="51" w:name="_Toc448319472"/>
      <w:r w:rsidRPr="00D51799">
        <w:lastRenderedPageBreak/>
        <w:t>Merchandising</w:t>
      </w:r>
      <w:r w:rsidR="000C07EA">
        <w:t xml:space="preserve"> </w:t>
      </w:r>
      <w:r w:rsidRPr="00D51799">
        <w:t>mock-up</w:t>
      </w:r>
      <w:bookmarkEnd w:id="50"/>
      <w:bookmarkEnd w:id="51"/>
      <w:r w:rsidRPr="00D51799">
        <w:t xml:space="preserve"> </w:t>
      </w:r>
    </w:p>
    <w:p w:rsidR="006E41D2" w:rsidRPr="006E41D2" w:rsidRDefault="006E41D2" w:rsidP="006E41D2">
      <w:pPr>
        <w:pStyle w:val="Heading2"/>
      </w:pPr>
      <w:bookmarkStart w:id="52" w:name="_Toc448319473"/>
      <w:r>
        <w:t>Sales Cont</w:t>
      </w:r>
      <w:r w:rsidR="00DE723B">
        <w:t>r</w:t>
      </w:r>
      <w:r>
        <w:t>act</w:t>
      </w:r>
      <w:bookmarkEnd w:id="52"/>
    </w:p>
    <w:p w:rsidR="000C07EA" w:rsidRDefault="000C07EA" w:rsidP="00611CC0">
      <w:pPr>
        <w:jc w:val="center"/>
      </w:pPr>
      <w:r>
        <w:rPr>
          <w:noProof/>
        </w:rPr>
        <w:drawing>
          <wp:inline distT="0" distB="0" distL="0" distR="0" wp14:anchorId="529CCC75" wp14:editId="645C8EE6">
            <wp:extent cx="5962711" cy="55496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23">
                      <a:extLst>
                        <a:ext uri="{28A0092B-C50C-407E-A947-70E740481C1C}">
                          <a14:useLocalDpi xmlns:a14="http://schemas.microsoft.com/office/drawing/2010/main" val="0"/>
                        </a:ext>
                      </a:extLst>
                    </a:blip>
                    <a:stretch>
                      <a:fillRect/>
                    </a:stretch>
                  </pic:blipFill>
                  <pic:spPr>
                    <a:xfrm>
                      <a:off x="0" y="0"/>
                      <a:ext cx="5962711" cy="5549651"/>
                    </a:xfrm>
                    <a:prstGeom prst="rect">
                      <a:avLst/>
                    </a:prstGeom>
                  </pic:spPr>
                </pic:pic>
              </a:graphicData>
            </a:graphic>
          </wp:inline>
        </w:drawing>
      </w:r>
    </w:p>
    <w:p w:rsidR="000C07EA"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Sales Cont</w:t>
      </w:r>
      <w:r w:rsidR="00DE723B">
        <w:rPr>
          <w:rFonts w:asciiTheme="minorHAnsi" w:hAnsiTheme="minorHAnsi" w:cs="Tahoma"/>
          <w:sz w:val="18"/>
          <w:szCs w:val="18"/>
        </w:rPr>
        <w:t>r</w:t>
      </w:r>
      <w:r>
        <w:rPr>
          <w:rFonts w:asciiTheme="minorHAnsi" w:hAnsiTheme="minorHAnsi" w:cs="Tahoma"/>
          <w:sz w:val="18"/>
          <w:szCs w:val="18"/>
        </w:rPr>
        <w:t>act</w:t>
      </w:r>
    </w:p>
    <w:p w:rsidR="00222297" w:rsidRDefault="00222297" w:rsidP="006E41D2">
      <w:pPr>
        <w:pStyle w:val="Heading2"/>
      </w:pPr>
      <w:bookmarkStart w:id="53" w:name="_Toc448319474"/>
      <w:r>
        <w:lastRenderedPageBreak/>
        <w:t xml:space="preserve">Export </w:t>
      </w:r>
      <w:proofErr w:type="spellStart"/>
      <w:r>
        <w:t>Proforma</w:t>
      </w:r>
      <w:proofErr w:type="spellEnd"/>
      <w:r>
        <w:t xml:space="preserve"> Invoice</w:t>
      </w:r>
    </w:p>
    <w:p w:rsidR="00222297" w:rsidRDefault="00222297" w:rsidP="00222297">
      <w:r>
        <w:rPr>
          <w:noProof/>
        </w:rPr>
        <w:drawing>
          <wp:inline distT="0" distB="0" distL="0" distR="0">
            <wp:extent cx="5943600" cy="5916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_Export Proforma Invo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6930"/>
                    </a:xfrm>
                    <a:prstGeom prst="rect">
                      <a:avLst/>
                    </a:prstGeom>
                  </pic:spPr>
                </pic:pic>
              </a:graphicData>
            </a:graphic>
          </wp:inline>
        </w:drawing>
      </w:r>
    </w:p>
    <w:p w:rsidR="00222297" w:rsidRDefault="00222297" w:rsidP="00222297">
      <w:pPr>
        <w:jc w:val="center"/>
      </w:pPr>
      <w:r>
        <w:t xml:space="preserve">Export </w:t>
      </w:r>
      <w:proofErr w:type="spellStart"/>
      <w:r>
        <w:t>Proforma</w:t>
      </w:r>
      <w:proofErr w:type="spellEnd"/>
      <w:r>
        <w:t xml:space="preserve"> Invoice</w:t>
      </w:r>
    </w:p>
    <w:p w:rsidR="00222297" w:rsidRDefault="00222297" w:rsidP="00222297"/>
    <w:p w:rsidR="00222297" w:rsidRPr="00222297" w:rsidRDefault="00222297" w:rsidP="00222297"/>
    <w:p w:rsidR="000C07EA" w:rsidRDefault="006E41D2" w:rsidP="006E41D2">
      <w:pPr>
        <w:pStyle w:val="Heading2"/>
      </w:pPr>
      <w:r>
        <w:lastRenderedPageBreak/>
        <w:t>Master LC</w:t>
      </w:r>
      <w:bookmarkEnd w:id="53"/>
    </w:p>
    <w:p w:rsidR="000C07EA" w:rsidRPr="000C07EA" w:rsidRDefault="000C07EA" w:rsidP="00611CC0">
      <w:pPr>
        <w:jc w:val="center"/>
      </w:pPr>
      <w:r>
        <w:rPr>
          <w:noProof/>
        </w:rPr>
        <w:drawing>
          <wp:inline distT="0" distB="0" distL="0" distR="0" wp14:anchorId="4DE30B0F" wp14:editId="1A2C21CF">
            <wp:extent cx="4363077" cy="6459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5">
                      <a:extLst>
                        <a:ext uri="{28A0092B-C50C-407E-A947-70E740481C1C}">
                          <a14:useLocalDpi xmlns:a14="http://schemas.microsoft.com/office/drawing/2010/main" val="0"/>
                        </a:ext>
                      </a:extLst>
                    </a:blip>
                    <a:stretch>
                      <a:fillRect/>
                    </a:stretch>
                  </pic:blipFill>
                  <pic:spPr>
                    <a:xfrm>
                      <a:off x="0" y="0"/>
                      <a:ext cx="4363077" cy="6459304"/>
                    </a:xfrm>
                    <a:prstGeom prst="rect">
                      <a:avLst/>
                    </a:prstGeom>
                  </pic:spPr>
                </pic:pic>
              </a:graphicData>
            </a:graphic>
          </wp:inline>
        </w:drawing>
      </w:r>
    </w:p>
    <w:p w:rsidR="00DE3D72"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Master LC</w:t>
      </w:r>
    </w:p>
    <w:p w:rsidR="00DE3D72" w:rsidRDefault="006E41D2" w:rsidP="006E41D2">
      <w:pPr>
        <w:pStyle w:val="Heading2"/>
      </w:pPr>
      <w:bookmarkStart w:id="54" w:name="_Toc448319475"/>
      <w:r>
        <w:lastRenderedPageBreak/>
        <w:t>Export Invoice</w:t>
      </w:r>
      <w:bookmarkEnd w:id="54"/>
    </w:p>
    <w:p w:rsidR="00351C45" w:rsidRDefault="000C07EA" w:rsidP="00611CC0">
      <w:pPr>
        <w:jc w:val="center"/>
      </w:pPr>
      <w:r>
        <w:rPr>
          <w:noProof/>
        </w:rPr>
        <w:drawing>
          <wp:inline distT="0" distB="0" distL="0" distR="0" wp14:anchorId="2A19B022" wp14:editId="3686C917">
            <wp:extent cx="6427386" cy="649201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6">
                      <a:extLst>
                        <a:ext uri="{28A0092B-C50C-407E-A947-70E740481C1C}">
                          <a14:useLocalDpi xmlns:a14="http://schemas.microsoft.com/office/drawing/2010/main" val="0"/>
                        </a:ext>
                      </a:extLst>
                    </a:blip>
                    <a:stretch>
                      <a:fillRect/>
                    </a:stretch>
                  </pic:blipFill>
                  <pic:spPr>
                    <a:xfrm>
                      <a:off x="0" y="0"/>
                      <a:ext cx="6427386" cy="6492019"/>
                    </a:xfrm>
                    <a:prstGeom prst="rect">
                      <a:avLst/>
                    </a:prstGeom>
                  </pic:spPr>
                </pic:pic>
              </a:graphicData>
            </a:graphic>
          </wp:inline>
        </w:drawing>
      </w:r>
    </w:p>
    <w:p w:rsidR="000C07EA" w:rsidRPr="00A27C9B" w:rsidRDefault="006E41D2" w:rsidP="00A27C9B">
      <w:pPr>
        <w:jc w:val="center"/>
        <w:rPr>
          <w:rFonts w:asciiTheme="minorHAnsi" w:hAnsiTheme="minorHAnsi" w:cs="Tahoma"/>
          <w:sz w:val="18"/>
          <w:szCs w:val="18"/>
        </w:rPr>
      </w:pPr>
      <w:r>
        <w:rPr>
          <w:rFonts w:asciiTheme="minorHAnsi" w:hAnsiTheme="minorHAnsi" w:cs="Tahoma"/>
          <w:sz w:val="18"/>
          <w:szCs w:val="18"/>
        </w:rPr>
        <w:t>Fig: Export Invoice</w:t>
      </w:r>
    </w:p>
    <w:p w:rsidR="00DE3D72" w:rsidRDefault="006E41D2" w:rsidP="006E41D2">
      <w:pPr>
        <w:pStyle w:val="Heading2"/>
      </w:pPr>
      <w:bookmarkStart w:id="55" w:name="_Toc448319476"/>
      <w:r>
        <w:lastRenderedPageBreak/>
        <w:t>Export Invoice Submission</w:t>
      </w:r>
      <w:bookmarkEnd w:id="55"/>
    </w:p>
    <w:p w:rsidR="000C07EA" w:rsidRPr="000C07EA" w:rsidRDefault="000C07EA" w:rsidP="00611CC0">
      <w:pPr>
        <w:jc w:val="center"/>
      </w:pPr>
      <w:r>
        <w:rPr>
          <w:noProof/>
        </w:rPr>
        <w:drawing>
          <wp:inline distT="0" distB="0" distL="0" distR="0" wp14:anchorId="6BDD4ECB" wp14:editId="2424C0FA">
            <wp:extent cx="3784754" cy="716354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7">
                      <a:extLst>
                        <a:ext uri="{28A0092B-C50C-407E-A947-70E740481C1C}">
                          <a14:useLocalDpi xmlns:a14="http://schemas.microsoft.com/office/drawing/2010/main" val="0"/>
                        </a:ext>
                      </a:extLst>
                    </a:blip>
                    <a:stretch>
                      <a:fillRect/>
                    </a:stretch>
                  </pic:blipFill>
                  <pic:spPr>
                    <a:xfrm>
                      <a:off x="0" y="0"/>
                      <a:ext cx="3784754" cy="7163547"/>
                    </a:xfrm>
                    <a:prstGeom prst="rect">
                      <a:avLst/>
                    </a:prstGeom>
                  </pic:spPr>
                </pic:pic>
              </a:graphicData>
            </a:graphic>
          </wp:inline>
        </w:drawing>
      </w:r>
    </w:p>
    <w:p w:rsidR="000C07EA" w:rsidRPr="00A27C9B" w:rsidRDefault="006E41D2" w:rsidP="00611CC0">
      <w:pPr>
        <w:jc w:val="center"/>
        <w:rPr>
          <w:rFonts w:asciiTheme="minorHAnsi" w:hAnsiTheme="minorHAnsi" w:cs="Tahoma"/>
          <w:sz w:val="18"/>
          <w:szCs w:val="18"/>
        </w:rPr>
      </w:pPr>
      <w:r>
        <w:rPr>
          <w:rFonts w:asciiTheme="minorHAnsi" w:hAnsiTheme="minorHAnsi" w:cs="Tahoma"/>
          <w:sz w:val="18"/>
          <w:szCs w:val="18"/>
        </w:rPr>
        <w:t>Fig: Export Invoice Submission</w:t>
      </w:r>
    </w:p>
    <w:p w:rsidR="000C07EA" w:rsidRDefault="006E41D2" w:rsidP="006E41D2">
      <w:pPr>
        <w:pStyle w:val="Heading2"/>
      </w:pPr>
      <w:bookmarkStart w:id="56" w:name="_Toc448319477"/>
      <w:r>
        <w:lastRenderedPageBreak/>
        <w:t>Export Invoice Realization</w:t>
      </w:r>
      <w:bookmarkEnd w:id="56"/>
      <w:r>
        <w:t xml:space="preserve"> </w:t>
      </w:r>
    </w:p>
    <w:p w:rsidR="00351C45" w:rsidRDefault="000C07EA" w:rsidP="006E41D2">
      <w:pPr>
        <w:jc w:val="center"/>
      </w:pPr>
      <w:r>
        <w:rPr>
          <w:noProof/>
        </w:rPr>
        <w:drawing>
          <wp:inline distT="0" distB="0" distL="0" distR="0" wp14:anchorId="310BFAC8" wp14:editId="33A09AD5">
            <wp:extent cx="5215015" cy="7452519"/>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8">
                      <a:extLst>
                        <a:ext uri="{28A0092B-C50C-407E-A947-70E740481C1C}">
                          <a14:useLocalDpi xmlns:a14="http://schemas.microsoft.com/office/drawing/2010/main" val="0"/>
                        </a:ext>
                      </a:extLst>
                    </a:blip>
                    <a:stretch>
                      <a:fillRect/>
                    </a:stretch>
                  </pic:blipFill>
                  <pic:spPr>
                    <a:xfrm>
                      <a:off x="0" y="0"/>
                      <a:ext cx="5215015" cy="7452519"/>
                    </a:xfrm>
                    <a:prstGeom prst="rect">
                      <a:avLst/>
                    </a:prstGeom>
                  </pic:spPr>
                </pic:pic>
              </a:graphicData>
            </a:graphic>
          </wp:inline>
        </w:drawing>
      </w:r>
    </w:p>
    <w:p w:rsidR="000C07EA" w:rsidRPr="00A27C9B" w:rsidRDefault="006E41D2" w:rsidP="006E41D2">
      <w:pPr>
        <w:jc w:val="center"/>
        <w:rPr>
          <w:rFonts w:asciiTheme="minorHAnsi" w:hAnsiTheme="minorHAnsi" w:cs="Tahoma"/>
          <w:sz w:val="18"/>
          <w:szCs w:val="18"/>
        </w:rPr>
      </w:pPr>
      <w:r>
        <w:rPr>
          <w:rFonts w:asciiTheme="minorHAnsi" w:hAnsiTheme="minorHAnsi" w:cs="Tahoma"/>
          <w:sz w:val="18"/>
          <w:szCs w:val="18"/>
        </w:rPr>
        <w:t>Fig: Export Invoice Realization</w:t>
      </w:r>
    </w:p>
    <w:p w:rsidR="00B4750E" w:rsidRDefault="006E41D2" w:rsidP="006E41D2">
      <w:pPr>
        <w:pStyle w:val="Heading2"/>
      </w:pPr>
      <w:bookmarkStart w:id="57" w:name="_Toc448319478"/>
      <w:r>
        <w:lastRenderedPageBreak/>
        <w:t>TT Receive</w:t>
      </w:r>
      <w:bookmarkEnd w:id="57"/>
    </w:p>
    <w:p w:rsidR="00B4750E" w:rsidRPr="00B4750E" w:rsidRDefault="00B4750E" w:rsidP="006E41D2">
      <w:pPr>
        <w:jc w:val="center"/>
      </w:pPr>
      <w:r w:rsidRPr="00D51799">
        <w:rPr>
          <w:rFonts w:asciiTheme="minorHAnsi" w:hAnsiTheme="minorHAnsi" w:cs="Tahoma"/>
          <w:noProof/>
          <w:sz w:val="20"/>
          <w:szCs w:val="20"/>
        </w:rPr>
        <w:drawing>
          <wp:inline distT="0" distB="0" distL="0" distR="0" wp14:anchorId="30E19374" wp14:editId="58E29A70">
            <wp:extent cx="4509667" cy="718523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9">
                      <a:extLst>
                        <a:ext uri="{28A0092B-C50C-407E-A947-70E740481C1C}">
                          <a14:useLocalDpi xmlns:a14="http://schemas.microsoft.com/office/drawing/2010/main" val="0"/>
                        </a:ext>
                      </a:extLst>
                    </a:blip>
                    <a:stretch>
                      <a:fillRect/>
                    </a:stretch>
                  </pic:blipFill>
                  <pic:spPr>
                    <a:xfrm>
                      <a:off x="0" y="0"/>
                      <a:ext cx="4509667" cy="7185236"/>
                    </a:xfrm>
                    <a:prstGeom prst="rect">
                      <a:avLst/>
                    </a:prstGeom>
                  </pic:spPr>
                </pic:pic>
              </a:graphicData>
            </a:graphic>
          </wp:inline>
        </w:drawing>
      </w:r>
    </w:p>
    <w:p w:rsidR="00B4750E" w:rsidRPr="00A27C9B" w:rsidRDefault="00351C45" w:rsidP="006E41D2">
      <w:pPr>
        <w:jc w:val="center"/>
        <w:rPr>
          <w:rFonts w:asciiTheme="minorHAnsi" w:hAnsiTheme="minorHAnsi" w:cs="Tahoma"/>
          <w:sz w:val="18"/>
          <w:szCs w:val="18"/>
        </w:rPr>
      </w:pPr>
      <w:r w:rsidRPr="00A27C9B">
        <w:rPr>
          <w:rFonts w:asciiTheme="minorHAnsi" w:hAnsiTheme="minorHAnsi" w:cs="Tahoma"/>
          <w:sz w:val="18"/>
          <w:szCs w:val="18"/>
        </w:rPr>
        <w:t xml:space="preserve">Fig: </w:t>
      </w:r>
      <w:r w:rsidR="006E41D2">
        <w:rPr>
          <w:rFonts w:asciiTheme="minorHAnsi" w:hAnsiTheme="minorHAnsi" w:cs="Tahoma"/>
          <w:sz w:val="18"/>
          <w:szCs w:val="18"/>
        </w:rPr>
        <w:t>TT Receive</w:t>
      </w:r>
    </w:p>
    <w:p w:rsidR="00B4750E" w:rsidRDefault="00B4750E" w:rsidP="00B4750E"/>
    <w:p w:rsidR="00B4750E" w:rsidRDefault="00B4750E" w:rsidP="00B4750E"/>
    <w:p w:rsidR="00B4750E" w:rsidRDefault="00B4750E" w:rsidP="00B4750E"/>
    <w:p w:rsidR="00B4750E" w:rsidRPr="00D51799" w:rsidRDefault="006E41D2" w:rsidP="006E41D2">
      <w:pPr>
        <w:pStyle w:val="Heading2"/>
      </w:pPr>
      <w:bookmarkStart w:id="58" w:name="_Toc448319479"/>
      <w:proofErr w:type="spellStart"/>
      <w:r>
        <w:lastRenderedPageBreak/>
        <w:t>Proforma</w:t>
      </w:r>
      <w:proofErr w:type="spellEnd"/>
      <w:r>
        <w:t xml:space="preserve"> Invoice</w:t>
      </w:r>
      <w:bookmarkEnd w:id="58"/>
    </w:p>
    <w:p w:rsidR="00DE3D72" w:rsidRPr="00D51799" w:rsidRDefault="00DE3D72" w:rsidP="006E41D2">
      <w:pPr>
        <w:ind w:left="360"/>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3C09719" wp14:editId="7E716994">
            <wp:extent cx="5232932" cy="703960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30">
                      <a:extLst>
                        <a:ext uri="{28A0092B-C50C-407E-A947-70E740481C1C}">
                          <a14:useLocalDpi xmlns:a14="http://schemas.microsoft.com/office/drawing/2010/main" val="0"/>
                        </a:ext>
                      </a:extLst>
                    </a:blip>
                    <a:stretch>
                      <a:fillRect/>
                    </a:stretch>
                  </pic:blipFill>
                  <pic:spPr>
                    <a:xfrm>
                      <a:off x="0" y="0"/>
                      <a:ext cx="5232932" cy="7039609"/>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proofErr w:type="spellStart"/>
      <w:r w:rsidR="006E41D2">
        <w:rPr>
          <w:rFonts w:asciiTheme="minorHAnsi" w:hAnsiTheme="minorHAnsi" w:cs="Tahoma"/>
          <w:sz w:val="18"/>
          <w:szCs w:val="18"/>
        </w:rPr>
        <w:t>Proforma</w:t>
      </w:r>
      <w:proofErr w:type="spellEnd"/>
      <w:r w:rsidR="006E41D2">
        <w:rPr>
          <w:rFonts w:asciiTheme="minorHAnsi" w:hAnsiTheme="minorHAnsi" w:cs="Tahoma"/>
          <w:sz w:val="18"/>
          <w:szCs w:val="18"/>
        </w:rPr>
        <w:t xml:space="preserve"> Invoice</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6E41D2" w:rsidP="006E41D2">
      <w:pPr>
        <w:pStyle w:val="Heading2"/>
      </w:pPr>
      <w:bookmarkStart w:id="59" w:name="_Toc448319480"/>
      <w:r>
        <w:lastRenderedPageBreak/>
        <w:t>Import</w:t>
      </w:r>
      <w:r w:rsidR="00222297">
        <w:t>/BB</w:t>
      </w:r>
      <w:r>
        <w:t xml:space="preserve"> LC</w:t>
      </w:r>
      <w:bookmarkEnd w:id="59"/>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6E41D2">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FEC4840" wp14:editId="069CB843">
            <wp:extent cx="4228499" cy="7332548"/>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31">
                      <a:extLst>
                        <a:ext uri="{28A0092B-C50C-407E-A947-70E740481C1C}">
                          <a14:useLocalDpi xmlns:a14="http://schemas.microsoft.com/office/drawing/2010/main" val="0"/>
                        </a:ext>
                      </a:extLst>
                    </a:blip>
                    <a:stretch>
                      <a:fillRect/>
                    </a:stretch>
                  </pic:blipFill>
                  <pic:spPr>
                    <a:xfrm>
                      <a:off x="0" y="0"/>
                      <a:ext cx="4228499" cy="7332548"/>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617164" w:rsidP="006E41D2">
      <w:pPr>
        <w:pStyle w:val="Heading2"/>
      </w:pPr>
      <w:bookmarkStart w:id="60" w:name="_Toc448319481"/>
      <w:r>
        <w:lastRenderedPageBreak/>
        <w:t>Import Invoice</w:t>
      </w:r>
      <w:bookmarkEnd w:id="60"/>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555A33A" wp14:editId="0163CD74">
            <wp:extent cx="6070937" cy="520947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32">
                      <a:extLst>
                        <a:ext uri="{28A0092B-C50C-407E-A947-70E740481C1C}">
                          <a14:useLocalDpi xmlns:a14="http://schemas.microsoft.com/office/drawing/2010/main" val="0"/>
                        </a:ext>
                      </a:extLst>
                    </a:blip>
                    <a:stretch>
                      <a:fillRect/>
                    </a:stretch>
                  </pic:blipFill>
                  <pic:spPr>
                    <a:xfrm>
                      <a:off x="0" y="0"/>
                      <a:ext cx="6070937" cy="5209474"/>
                    </a:xfrm>
                    <a:prstGeom prst="rect">
                      <a:avLst/>
                    </a:prstGeom>
                  </pic:spPr>
                </pic:pic>
              </a:graphicData>
            </a:graphic>
          </wp:inline>
        </w:drawing>
      </w:r>
    </w:p>
    <w:p w:rsidR="00DE3D72" w:rsidRDefault="00617164" w:rsidP="00DE3D72">
      <w:pPr>
        <w:jc w:val="center"/>
        <w:rPr>
          <w:rFonts w:asciiTheme="minorHAnsi" w:hAnsiTheme="minorHAnsi" w:cs="Tahoma"/>
          <w:sz w:val="18"/>
          <w:szCs w:val="18"/>
        </w:rPr>
      </w:pPr>
      <w:r>
        <w:rPr>
          <w:rFonts w:asciiTheme="minorHAnsi" w:hAnsiTheme="minorHAnsi" w:cs="Tahoma"/>
          <w:sz w:val="18"/>
          <w:szCs w:val="18"/>
        </w:rPr>
        <w:t>Fig: Import Invoice</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617164" w:rsidP="006E41D2">
      <w:pPr>
        <w:pStyle w:val="Heading2"/>
      </w:pPr>
      <w:bookmarkStart w:id="61" w:name="_Toc448319482"/>
      <w:r>
        <w:lastRenderedPageBreak/>
        <w:t>Import Payment</w:t>
      </w:r>
      <w:bookmarkEnd w:id="61"/>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CCD8566" wp14:editId="238384FB">
            <wp:extent cx="5765720" cy="6416376"/>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33">
                      <a:extLst>
                        <a:ext uri="{28A0092B-C50C-407E-A947-70E740481C1C}">
                          <a14:useLocalDpi xmlns:a14="http://schemas.microsoft.com/office/drawing/2010/main" val="0"/>
                        </a:ext>
                      </a:extLst>
                    </a:blip>
                    <a:stretch>
                      <a:fillRect/>
                    </a:stretch>
                  </pic:blipFill>
                  <pic:spPr>
                    <a:xfrm>
                      <a:off x="0" y="0"/>
                      <a:ext cx="5765720" cy="6416376"/>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sidR="00617164">
        <w:rPr>
          <w:rFonts w:asciiTheme="minorHAnsi" w:hAnsiTheme="minorHAnsi" w:cs="Tahoma"/>
          <w:sz w:val="18"/>
          <w:szCs w:val="18"/>
        </w:rPr>
        <w:t>Import Payment</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617164" w:rsidP="006E41D2">
      <w:pPr>
        <w:pStyle w:val="Heading2"/>
      </w:pPr>
      <w:bookmarkStart w:id="62" w:name="_Toc448319483"/>
      <w:r>
        <w:lastRenderedPageBreak/>
        <w:t>TT Payment</w:t>
      </w:r>
      <w:bookmarkEnd w:id="62"/>
    </w:p>
    <w:p w:rsidR="00DE3D72" w:rsidRPr="00D51799" w:rsidRDefault="00DE3D72" w:rsidP="00617164">
      <w:pPr>
        <w:jc w:val="cente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79157FF" wp14:editId="6DE977B3">
            <wp:extent cx="5920678" cy="699896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34">
                      <a:extLst>
                        <a:ext uri="{28A0092B-C50C-407E-A947-70E740481C1C}">
                          <a14:useLocalDpi xmlns:a14="http://schemas.microsoft.com/office/drawing/2010/main" val="0"/>
                        </a:ext>
                      </a:extLst>
                    </a:blip>
                    <a:stretch>
                      <a:fillRect/>
                    </a:stretch>
                  </pic:blipFill>
                  <pic:spPr>
                    <a:xfrm>
                      <a:off x="0" y="0"/>
                      <a:ext cx="5920678" cy="6998969"/>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sidR="00617164">
        <w:rPr>
          <w:rFonts w:asciiTheme="minorHAnsi" w:hAnsiTheme="minorHAnsi" w:cs="Tahoma"/>
          <w:sz w:val="18"/>
          <w:szCs w:val="18"/>
        </w:rPr>
        <w:t>TT Payment</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sectPr w:rsidR="004B64F0" w:rsidRPr="004B64F0" w:rsidSect="00F41555">
      <w:headerReference w:type="default" r:id="rId35"/>
      <w:footerReference w:type="default" r:id="rId36"/>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733" w:rsidRDefault="00425733" w:rsidP="00BD3575">
      <w:pPr>
        <w:spacing w:after="0"/>
      </w:pPr>
      <w:r>
        <w:separator/>
      </w:r>
    </w:p>
  </w:endnote>
  <w:endnote w:type="continuationSeparator" w:id="0">
    <w:p w:rsidR="00425733" w:rsidRDefault="00425733"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198C" w:rsidRDefault="0019198C" w:rsidP="003977A2">
    <w:pPr>
      <w:pStyle w:val="Footer"/>
      <w:pBdr>
        <w:top w:val="single" w:sz="4" w:space="0" w:color="auto"/>
      </w:pBdr>
      <w:tabs>
        <w:tab w:val="center" w:pos="4500"/>
        <w:tab w:val="right" w:pos="8730"/>
      </w:tabs>
    </w:pPr>
    <w:r>
      <w:t xml:space="preserve">GW/ERP/SRS/Commercial                                     Version 3.0                                                          Page </w:t>
    </w:r>
    <w:r>
      <w:fldChar w:fldCharType="begin"/>
    </w:r>
    <w:r>
      <w:instrText xml:space="preserve"> PAGE </w:instrText>
    </w:r>
    <w:r>
      <w:fldChar w:fldCharType="separate"/>
    </w:r>
    <w:r w:rsidR="00DF0262">
      <w:rPr>
        <w:noProof/>
      </w:rPr>
      <w:t>51</w:t>
    </w:r>
    <w:r>
      <w:rPr>
        <w:noProof/>
      </w:rPr>
      <w:fldChar w:fldCharType="end"/>
    </w:r>
    <w:r>
      <w:t xml:space="preserve"> of </w:t>
    </w:r>
    <w:fldSimple w:instr=" NUMPAGES ">
      <w:r w:rsidR="00DF0262">
        <w:rPr>
          <w:noProof/>
        </w:rPr>
        <w:t>52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733" w:rsidRDefault="00425733" w:rsidP="00BD3575">
      <w:pPr>
        <w:spacing w:after="0"/>
      </w:pPr>
      <w:r>
        <w:separator/>
      </w:r>
    </w:p>
  </w:footnote>
  <w:footnote w:type="continuationSeparator" w:id="0">
    <w:p w:rsidR="00425733" w:rsidRDefault="00425733"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198C" w:rsidRDefault="0019198C" w:rsidP="008705D0">
    <w:pPr>
      <w:pStyle w:val="Header"/>
      <w:pBdr>
        <w:bottom w:val="single" w:sz="4" w:space="0" w:color="auto"/>
      </w:pBdr>
    </w:pPr>
    <w:proofErr w:type="spellStart"/>
    <w:r>
      <w:rPr>
        <w:rFonts w:ascii="Arial" w:eastAsia="Times New Roman" w:hAnsi="Arial"/>
        <w:sz w:val="18"/>
        <w:szCs w:val="20"/>
        <w:lang w:val="en-GB"/>
      </w:rPr>
      <w:t>Lakhsma</w:t>
    </w:r>
    <w:proofErr w:type="spellEnd"/>
    <w:r>
      <w:rPr>
        <w:rFonts w:ascii="Arial" w:eastAsia="Times New Roman" w:hAnsi="Arial"/>
        <w:sz w:val="18"/>
        <w:szCs w:val="20"/>
        <w:lang w:val="en-GB"/>
      </w:rPr>
      <w:t xml:space="preserve">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2C4F377C" wp14:editId="7610695C">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20535CF"/>
    <w:multiLevelType w:val="hybridMultilevel"/>
    <w:tmpl w:val="3BC8EB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9135895"/>
    <w:multiLevelType w:val="hybridMultilevel"/>
    <w:tmpl w:val="05C49AB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0B25351E"/>
    <w:multiLevelType w:val="hybridMultilevel"/>
    <w:tmpl w:val="6D62A7C6"/>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2">
    <w:nsid w:val="19DB11CC"/>
    <w:multiLevelType w:val="multilevel"/>
    <w:tmpl w:val="A7B8DF54"/>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044"/>
        </w:tabs>
        <w:ind w:left="104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229B5F34"/>
    <w:multiLevelType w:val="hybridMultilevel"/>
    <w:tmpl w:val="2436A8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nsid w:val="2B077576"/>
    <w:multiLevelType w:val="hybridMultilevel"/>
    <w:tmpl w:val="D8A0102C"/>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5">
    <w:nsid w:val="2C1B3C97"/>
    <w:multiLevelType w:val="hybridMultilevel"/>
    <w:tmpl w:val="4C7ED000"/>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30946C4C"/>
    <w:multiLevelType w:val="hybridMultilevel"/>
    <w:tmpl w:val="FF1EE78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
    <w:nsid w:val="360F114D"/>
    <w:multiLevelType w:val="hybridMultilevel"/>
    <w:tmpl w:val="B96AABB6"/>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19">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C956C40"/>
    <w:multiLevelType w:val="hybridMultilevel"/>
    <w:tmpl w:val="4736763E"/>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407217CF"/>
    <w:multiLevelType w:val="hybridMultilevel"/>
    <w:tmpl w:val="2CCCE42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41617B31"/>
    <w:multiLevelType w:val="hybridMultilevel"/>
    <w:tmpl w:val="BAA4C5D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7D73D9A"/>
    <w:multiLevelType w:val="hybridMultilevel"/>
    <w:tmpl w:val="860E2840"/>
    <w:lvl w:ilvl="0" w:tplc="04090001">
      <w:start w:val="1"/>
      <w:numFmt w:val="bullet"/>
      <w:lvlText w:val=""/>
      <w:lvlJc w:val="left"/>
      <w:pPr>
        <w:ind w:left="540" w:hanging="360"/>
      </w:pPr>
      <w:rPr>
        <w:rFonts w:ascii="Symbol" w:hAnsi="Symbol"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48580902"/>
    <w:multiLevelType w:val="hybridMultilevel"/>
    <w:tmpl w:val="1736B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52304041"/>
    <w:multiLevelType w:val="hybridMultilevel"/>
    <w:tmpl w:val="A1C2081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553A6940"/>
    <w:multiLevelType w:val="hybridMultilevel"/>
    <w:tmpl w:val="00923024"/>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nsid w:val="5585055F"/>
    <w:multiLevelType w:val="hybridMultilevel"/>
    <w:tmpl w:val="99D293B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55974245"/>
    <w:multiLevelType w:val="hybridMultilevel"/>
    <w:tmpl w:val="44DC26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4F0F0F"/>
    <w:multiLevelType w:val="hybridMultilevel"/>
    <w:tmpl w:val="2CA03DF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nsid w:val="58A507F8"/>
    <w:multiLevelType w:val="hybridMultilevel"/>
    <w:tmpl w:val="646C1BB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nsid w:val="597D5670"/>
    <w:multiLevelType w:val="hybridMultilevel"/>
    <w:tmpl w:val="9C028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EDA0DB3"/>
    <w:multiLevelType w:val="hybridMultilevel"/>
    <w:tmpl w:val="98DA7E80"/>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66AD5760"/>
    <w:multiLevelType w:val="hybridMultilevel"/>
    <w:tmpl w:val="2F8A089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66CF544F"/>
    <w:multiLevelType w:val="hybridMultilevel"/>
    <w:tmpl w:val="40A0A25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7">
    <w:nsid w:val="672B1DE8"/>
    <w:multiLevelType w:val="hybridMultilevel"/>
    <w:tmpl w:val="1876EF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8235B51"/>
    <w:multiLevelType w:val="hybridMultilevel"/>
    <w:tmpl w:val="D6BEBDF8"/>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9">
    <w:nsid w:val="69A07800"/>
    <w:multiLevelType w:val="hybridMultilevel"/>
    <w:tmpl w:val="C8BC6392"/>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0">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7B6E0C65"/>
    <w:multiLevelType w:val="hybridMultilevel"/>
    <w:tmpl w:val="0ACA697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A21F1A"/>
    <w:multiLevelType w:val="hybridMultilevel"/>
    <w:tmpl w:val="C780F234"/>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3">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2"/>
  </w:num>
  <w:num w:numId="2">
    <w:abstractNumId w:val="0"/>
  </w:num>
  <w:num w:numId="3">
    <w:abstractNumId w:val="43"/>
  </w:num>
  <w:num w:numId="4">
    <w:abstractNumId w:val="26"/>
  </w:num>
  <w:num w:numId="5">
    <w:abstractNumId w:val="18"/>
  </w:num>
  <w:num w:numId="6">
    <w:abstractNumId w:val="11"/>
  </w:num>
  <w:num w:numId="7">
    <w:abstractNumId w:val="10"/>
  </w:num>
  <w:num w:numId="8">
    <w:abstractNumId w:val="25"/>
  </w:num>
  <w:num w:numId="9">
    <w:abstractNumId w:val="34"/>
  </w:num>
  <w:num w:numId="10">
    <w:abstractNumId w:val="14"/>
  </w:num>
  <w:num w:numId="11">
    <w:abstractNumId w:val="32"/>
  </w:num>
  <w:num w:numId="12">
    <w:abstractNumId w:val="9"/>
  </w:num>
  <w:num w:numId="13">
    <w:abstractNumId w:val="36"/>
  </w:num>
  <w:num w:numId="14">
    <w:abstractNumId w:val="17"/>
  </w:num>
  <w:num w:numId="15">
    <w:abstractNumId w:val="42"/>
  </w:num>
  <w:num w:numId="16">
    <w:abstractNumId w:val="39"/>
  </w:num>
  <w:num w:numId="17">
    <w:abstractNumId w:val="35"/>
  </w:num>
  <w:num w:numId="18">
    <w:abstractNumId w:val="31"/>
  </w:num>
  <w:num w:numId="19">
    <w:abstractNumId w:val="28"/>
  </w:num>
  <w:num w:numId="20">
    <w:abstractNumId w:val="41"/>
  </w:num>
  <w:num w:numId="21">
    <w:abstractNumId w:val="24"/>
  </w:num>
  <w:num w:numId="22">
    <w:abstractNumId w:val="22"/>
  </w:num>
  <w:num w:numId="23">
    <w:abstractNumId w:val="30"/>
  </w:num>
  <w:num w:numId="24">
    <w:abstractNumId w:val="20"/>
  </w:num>
  <w:num w:numId="25">
    <w:abstractNumId w:val="37"/>
  </w:num>
  <w:num w:numId="26">
    <w:abstractNumId w:val="7"/>
  </w:num>
  <w:num w:numId="27">
    <w:abstractNumId w:val="23"/>
  </w:num>
  <w:num w:numId="28">
    <w:abstractNumId w:val="8"/>
  </w:num>
  <w:num w:numId="29">
    <w:abstractNumId w:val="33"/>
  </w:num>
  <w:num w:numId="30">
    <w:abstractNumId w:val="29"/>
  </w:num>
  <w:num w:numId="31">
    <w:abstractNumId w:val="27"/>
  </w:num>
  <w:num w:numId="32">
    <w:abstractNumId w:val="15"/>
  </w:num>
  <w:num w:numId="33">
    <w:abstractNumId w:val="38"/>
  </w:num>
  <w:num w:numId="34">
    <w:abstractNumId w:val="21"/>
  </w:num>
  <w:num w:numId="35">
    <w:abstractNumId w:val="16"/>
  </w:num>
  <w:num w:numId="36">
    <w:abstractNumId w:val="13"/>
  </w:num>
  <w:num w:numId="37">
    <w:abstractNumId w:val="19"/>
  </w:num>
  <w:num w:numId="38">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10642"/>
    <w:rsid w:val="0001189C"/>
    <w:rsid w:val="00011E7B"/>
    <w:rsid w:val="00012221"/>
    <w:rsid w:val="0001335B"/>
    <w:rsid w:val="00013CB2"/>
    <w:rsid w:val="0001432B"/>
    <w:rsid w:val="00014E0F"/>
    <w:rsid w:val="00020477"/>
    <w:rsid w:val="000211DE"/>
    <w:rsid w:val="00022661"/>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D3B"/>
    <w:rsid w:val="00047E10"/>
    <w:rsid w:val="000517E7"/>
    <w:rsid w:val="0005191F"/>
    <w:rsid w:val="000528D5"/>
    <w:rsid w:val="00052F04"/>
    <w:rsid w:val="0005390F"/>
    <w:rsid w:val="00053ABD"/>
    <w:rsid w:val="0005520C"/>
    <w:rsid w:val="0005651E"/>
    <w:rsid w:val="00056A5E"/>
    <w:rsid w:val="00062085"/>
    <w:rsid w:val="000639F8"/>
    <w:rsid w:val="000642A7"/>
    <w:rsid w:val="00064546"/>
    <w:rsid w:val="00065739"/>
    <w:rsid w:val="0006660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38AF"/>
    <w:rsid w:val="000F4890"/>
    <w:rsid w:val="000F4FE4"/>
    <w:rsid w:val="000F7B95"/>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4E5F"/>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57C6A"/>
    <w:rsid w:val="00160EFD"/>
    <w:rsid w:val="00162909"/>
    <w:rsid w:val="00162D07"/>
    <w:rsid w:val="0016376E"/>
    <w:rsid w:val="00165200"/>
    <w:rsid w:val="00166037"/>
    <w:rsid w:val="001708F0"/>
    <w:rsid w:val="00170C3D"/>
    <w:rsid w:val="001728BB"/>
    <w:rsid w:val="0017397C"/>
    <w:rsid w:val="00175FFE"/>
    <w:rsid w:val="00177EFA"/>
    <w:rsid w:val="00180606"/>
    <w:rsid w:val="00180DA7"/>
    <w:rsid w:val="00181570"/>
    <w:rsid w:val="00182EB5"/>
    <w:rsid w:val="00183C6E"/>
    <w:rsid w:val="00185210"/>
    <w:rsid w:val="0018545E"/>
    <w:rsid w:val="00186996"/>
    <w:rsid w:val="0019128C"/>
    <w:rsid w:val="0019198C"/>
    <w:rsid w:val="00191D60"/>
    <w:rsid w:val="00192EC9"/>
    <w:rsid w:val="00193570"/>
    <w:rsid w:val="0019358E"/>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62FD"/>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2297"/>
    <w:rsid w:val="00224B13"/>
    <w:rsid w:val="0022580E"/>
    <w:rsid w:val="0023083C"/>
    <w:rsid w:val="002310A2"/>
    <w:rsid w:val="002328D5"/>
    <w:rsid w:val="00232BBE"/>
    <w:rsid w:val="002347CD"/>
    <w:rsid w:val="0023635F"/>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6711D"/>
    <w:rsid w:val="00270BEC"/>
    <w:rsid w:val="00271163"/>
    <w:rsid w:val="002758B2"/>
    <w:rsid w:val="00276588"/>
    <w:rsid w:val="00276EC3"/>
    <w:rsid w:val="002804D7"/>
    <w:rsid w:val="0028073A"/>
    <w:rsid w:val="00281343"/>
    <w:rsid w:val="00281703"/>
    <w:rsid w:val="00282BCC"/>
    <w:rsid w:val="002839F4"/>
    <w:rsid w:val="00283BE0"/>
    <w:rsid w:val="002845A9"/>
    <w:rsid w:val="00285635"/>
    <w:rsid w:val="002876A2"/>
    <w:rsid w:val="00290E26"/>
    <w:rsid w:val="002920F3"/>
    <w:rsid w:val="00292262"/>
    <w:rsid w:val="002938F2"/>
    <w:rsid w:val="002957E9"/>
    <w:rsid w:val="00295AE8"/>
    <w:rsid w:val="00297287"/>
    <w:rsid w:val="002A45FA"/>
    <w:rsid w:val="002A4E25"/>
    <w:rsid w:val="002A77FA"/>
    <w:rsid w:val="002B0A59"/>
    <w:rsid w:val="002B2295"/>
    <w:rsid w:val="002B2827"/>
    <w:rsid w:val="002B2D69"/>
    <w:rsid w:val="002B6049"/>
    <w:rsid w:val="002C01BD"/>
    <w:rsid w:val="002C19F5"/>
    <w:rsid w:val="002C25E7"/>
    <w:rsid w:val="002C2AF0"/>
    <w:rsid w:val="002C2F34"/>
    <w:rsid w:val="002C3E54"/>
    <w:rsid w:val="002C43F1"/>
    <w:rsid w:val="002C6B9E"/>
    <w:rsid w:val="002C6C1D"/>
    <w:rsid w:val="002D05A5"/>
    <w:rsid w:val="002D060C"/>
    <w:rsid w:val="002D0ED2"/>
    <w:rsid w:val="002D52ED"/>
    <w:rsid w:val="002D736B"/>
    <w:rsid w:val="002D7BA8"/>
    <w:rsid w:val="002E027C"/>
    <w:rsid w:val="002E2578"/>
    <w:rsid w:val="002E2B31"/>
    <w:rsid w:val="002E3077"/>
    <w:rsid w:val="002E32C7"/>
    <w:rsid w:val="002E3F43"/>
    <w:rsid w:val="002E445A"/>
    <w:rsid w:val="002E489D"/>
    <w:rsid w:val="002E53D5"/>
    <w:rsid w:val="002E70B1"/>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59D6"/>
    <w:rsid w:val="003268C6"/>
    <w:rsid w:val="00327B28"/>
    <w:rsid w:val="00327FE7"/>
    <w:rsid w:val="003319FC"/>
    <w:rsid w:val="00331C0F"/>
    <w:rsid w:val="00331EAB"/>
    <w:rsid w:val="003333B7"/>
    <w:rsid w:val="00333D58"/>
    <w:rsid w:val="0033420A"/>
    <w:rsid w:val="0033448E"/>
    <w:rsid w:val="00335249"/>
    <w:rsid w:val="00336DFA"/>
    <w:rsid w:val="00337728"/>
    <w:rsid w:val="00344957"/>
    <w:rsid w:val="0034765B"/>
    <w:rsid w:val="00350B22"/>
    <w:rsid w:val="003514B1"/>
    <w:rsid w:val="003518BF"/>
    <w:rsid w:val="00351C45"/>
    <w:rsid w:val="00357BD2"/>
    <w:rsid w:val="003600BB"/>
    <w:rsid w:val="0036469A"/>
    <w:rsid w:val="00366046"/>
    <w:rsid w:val="00367809"/>
    <w:rsid w:val="00370E04"/>
    <w:rsid w:val="00373594"/>
    <w:rsid w:val="00373645"/>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0F8D"/>
    <w:rsid w:val="003C2410"/>
    <w:rsid w:val="003C3634"/>
    <w:rsid w:val="003C4F8C"/>
    <w:rsid w:val="003C513D"/>
    <w:rsid w:val="003C5745"/>
    <w:rsid w:val="003C792A"/>
    <w:rsid w:val="003D096E"/>
    <w:rsid w:val="003D0BFA"/>
    <w:rsid w:val="003D220F"/>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1F46"/>
    <w:rsid w:val="003F232F"/>
    <w:rsid w:val="003F2477"/>
    <w:rsid w:val="003F5BF5"/>
    <w:rsid w:val="003F5D90"/>
    <w:rsid w:val="003F7573"/>
    <w:rsid w:val="003F7817"/>
    <w:rsid w:val="0040012D"/>
    <w:rsid w:val="00400539"/>
    <w:rsid w:val="00401A87"/>
    <w:rsid w:val="0040270F"/>
    <w:rsid w:val="00403323"/>
    <w:rsid w:val="00403A93"/>
    <w:rsid w:val="0040581C"/>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5733"/>
    <w:rsid w:val="0042600C"/>
    <w:rsid w:val="00427A44"/>
    <w:rsid w:val="0043208F"/>
    <w:rsid w:val="00432800"/>
    <w:rsid w:val="00435ADC"/>
    <w:rsid w:val="00437A6D"/>
    <w:rsid w:val="00437E99"/>
    <w:rsid w:val="00440599"/>
    <w:rsid w:val="00440A2B"/>
    <w:rsid w:val="0044143A"/>
    <w:rsid w:val="004429E6"/>
    <w:rsid w:val="00442F3B"/>
    <w:rsid w:val="00443CFB"/>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D0C"/>
    <w:rsid w:val="00470EDA"/>
    <w:rsid w:val="00472D51"/>
    <w:rsid w:val="00473F14"/>
    <w:rsid w:val="00475D2D"/>
    <w:rsid w:val="00477309"/>
    <w:rsid w:val="004807E1"/>
    <w:rsid w:val="004807E4"/>
    <w:rsid w:val="004816B7"/>
    <w:rsid w:val="004816F1"/>
    <w:rsid w:val="00482466"/>
    <w:rsid w:val="00483C15"/>
    <w:rsid w:val="00483DFD"/>
    <w:rsid w:val="00484BA9"/>
    <w:rsid w:val="00485DB4"/>
    <w:rsid w:val="0048659D"/>
    <w:rsid w:val="00486983"/>
    <w:rsid w:val="004942BC"/>
    <w:rsid w:val="00494A6B"/>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5575"/>
    <w:rsid w:val="004C60A2"/>
    <w:rsid w:val="004C65C7"/>
    <w:rsid w:val="004D0854"/>
    <w:rsid w:val="004D5A7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6C56"/>
    <w:rsid w:val="00517FDA"/>
    <w:rsid w:val="00520263"/>
    <w:rsid w:val="00520E83"/>
    <w:rsid w:val="005217EE"/>
    <w:rsid w:val="00524F99"/>
    <w:rsid w:val="00525489"/>
    <w:rsid w:val="00526307"/>
    <w:rsid w:val="0052746A"/>
    <w:rsid w:val="00527598"/>
    <w:rsid w:val="005279EF"/>
    <w:rsid w:val="00527A8D"/>
    <w:rsid w:val="005300E9"/>
    <w:rsid w:val="0053062A"/>
    <w:rsid w:val="005315BF"/>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46C3C"/>
    <w:rsid w:val="00552B5F"/>
    <w:rsid w:val="005549F1"/>
    <w:rsid w:val="00555DEF"/>
    <w:rsid w:val="0055617E"/>
    <w:rsid w:val="00556DF6"/>
    <w:rsid w:val="00557983"/>
    <w:rsid w:val="00561211"/>
    <w:rsid w:val="00562A5A"/>
    <w:rsid w:val="005630A2"/>
    <w:rsid w:val="0056386D"/>
    <w:rsid w:val="00566640"/>
    <w:rsid w:val="0056732E"/>
    <w:rsid w:val="00570A33"/>
    <w:rsid w:val="00571629"/>
    <w:rsid w:val="00571ADC"/>
    <w:rsid w:val="00574DC1"/>
    <w:rsid w:val="00574F92"/>
    <w:rsid w:val="0057568C"/>
    <w:rsid w:val="00575776"/>
    <w:rsid w:val="00576E5F"/>
    <w:rsid w:val="005773B1"/>
    <w:rsid w:val="005814BA"/>
    <w:rsid w:val="005839F6"/>
    <w:rsid w:val="0058470D"/>
    <w:rsid w:val="00584CF1"/>
    <w:rsid w:val="005861A3"/>
    <w:rsid w:val="00587022"/>
    <w:rsid w:val="005900AC"/>
    <w:rsid w:val="005915BA"/>
    <w:rsid w:val="00592391"/>
    <w:rsid w:val="005935C0"/>
    <w:rsid w:val="0059414E"/>
    <w:rsid w:val="0059483B"/>
    <w:rsid w:val="005976C1"/>
    <w:rsid w:val="00597C56"/>
    <w:rsid w:val="005A2C2F"/>
    <w:rsid w:val="005A767E"/>
    <w:rsid w:val="005B32B5"/>
    <w:rsid w:val="005B3E11"/>
    <w:rsid w:val="005B48AC"/>
    <w:rsid w:val="005B4F16"/>
    <w:rsid w:val="005C34B9"/>
    <w:rsid w:val="005C46D1"/>
    <w:rsid w:val="005C4E3F"/>
    <w:rsid w:val="005C53CA"/>
    <w:rsid w:val="005C5CC4"/>
    <w:rsid w:val="005C6B90"/>
    <w:rsid w:val="005D0035"/>
    <w:rsid w:val="005D1419"/>
    <w:rsid w:val="005D18A5"/>
    <w:rsid w:val="005D1E3C"/>
    <w:rsid w:val="005D3A86"/>
    <w:rsid w:val="005D43AA"/>
    <w:rsid w:val="005D4A06"/>
    <w:rsid w:val="005D545F"/>
    <w:rsid w:val="005D66E9"/>
    <w:rsid w:val="005D67D8"/>
    <w:rsid w:val="005D68E8"/>
    <w:rsid w:val="005D6FD2"/>
    <w:rsid w:val="005D7460"/>
    <w:rsid w:val="005D7C6D"/>
    <w:rsid w:val="005E10D0"/>
    <w:rsid w:val="005E27AD"/>
    <w:rsid w:val="005E28DA"/>
    <w:rsid w:val="005E3950"/>
    <w:rsid w:val="005E3AEB"/>
    <w:rsid w:val="005E437D"/>
    <w:rsid w:val="005E4819"/>
    <w:rsid w:val="005E671A"/>
    <w:rsid w:val="005E6ADF"/>
    <w:rsid w:val="005E7BD4"/>
    <w:rsid w:val="005F0AB3"/>
    <w:rsid w:val="005F0C65"/>
    <w:rsid w:val="005F3315"/>
    <w:rsid w:val="005F608F"/>
    <w:rsid w:val="005F6259"/>
    <w:rsid w:val="005F648B"/>
    <w:rsid w:val="005F6AC4"/>
    <w:rsid w:val="005F6C34"/>
    <w:rsid w:val="005F7E8E"/>
    <w:rsid w:val="006008DE"/>
    <w:rsid w:val="00600D7A"/>
    <w:rsid w:val="00600E54"/>
    <w:rsid w:val="006011C6"/>
    <w:rsid w:val="00601F8E"/>
    <w:rsid w:val="006020C3"/>
    <w:rsid w:val="0060257C"/>
    <w:rsid w:val="00603420"/>
    <w:rsid w:val="00603B0E"/>
    <w:rsid w:val="0060725E"/>
    <w:rsid w:val="0060755C"/>
    <w:rsid w:val="0060779E"/>
    <w:rsid w:val="00611CC0"/>
    <w:rsid w:val="00611E44"/>
    <w:rsid w:val="00613CEF"/>
    <w:rsid w:val="0061429A"/>
    <w:rsid w:val="0061457D"/>
    <w:rsid w:val="00614972"/>
    <w:rsid w:val="00614B19"/>
    <w:rsid w:val="00615BBA"/>
    <w:rsid w:val="00617164"/>
    <w:rsid w:val="006200E9"/>
    <w:rsid w:val="006226E2"/>
    <w:rsid w:val="006233AC"/>
    <w:rsid w:val="00623473"/>
    <w:rsid w:val="00624162"/>
    <w:rsid w:val="00624188"/>
    <w:rsid w:val="006241B3"/>
    <w:rsid w:val="00624DD5"/>
    <w:rsid w:val="00625F7D"/>
    <w:rsid w:val="00630059"/>
    <w:rsid w:val="006334C9"/>
    <w:rsid w:val="006371F0"/>
    <w:rsid w:val="00640052"/>
    <w:rsid w:val="00641370"/>
    <w:rsid w:val="00641AD6"/>
    <w:rsid w:val="00642C4D"/>
    <w:rsid w:val="00644AED"/>
    <w:rsid w:val="00644B53"/>
    <w:rsid w:val="00646177"/>
    <w:rsid w:val="00650DB6"/>
    <w:rsid w:val="0065204A"/>
    <w:rsid w:val="00652629"/>
    <w:rsid w:val="00653849"/>
    <w:rsid w:val="00655C34"/>
    <w:rsid w:val="00656ACB"/>
    <w:rsid w:val="00660A8C"/>
    <w:rsid w:val="00662645"/>
    <w:rsid w:val="006629C4"/>
    <w:rsid w:val="00662FBA"/>
    <w:rsid w:val="00663EE5"/>
    <w:rsid w:val="00664AEA"/>
    <w:rsid w:val="006667DD"/>
    <w:rsid w:val="00666A88"/>
    <w:rsid w:val="006725BA"/>
    <w:rsid w:val="00675420"/>
    <w:rsid w:val="0067557A"/>
    <w:rsid w:val="0067640D"/>
    <w:rsid w:val="00680410"/>
    <w:rsid w:val="00691017"/>
    <w:rsid w:val="00691922"/>
    <w:rsid w:val="00691A4C"/>
    <w:rsid w:val="006943ED"/>
    <w:rsid w:val="00694503"/>
    <w:rsid w:val="00694D84"/>
    <w:rsid w:val="0069568E"/>
    <w:rsid w:val="0069761A"/>
    <w:rsid w:val="006A0810"/>
    <w:rsid w:val="006A4461"/>
    <w:rsid w:val="006A68CC"/>
    <w:rsid w:val="006B1D0F"/>
    <w:rsid w:val="006B28F7"/>
    <w:rsid w:val="006B3085"/>
    <w:rsid w:val="006B37A0"/>
    <w:rsid w:val="006B3D24"/>
    <w:rsid w:val="006B7075"/>
    <w:rsid w:val="006B7225"/>
    <w:rsid w:val="006B7A3E"/>
    <w:rsid w:val="006C1011"/>
    <w:rsid w:val="006C1C1C"/>
    <w:rsid w:val="006C1E41"/>
    <w:rsid w:val="006C1F75"/>
    <w:rsid w:val="006C2C7D"/>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1D2"/>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482A"/>
    <w:rsid w:val="00716000"/>
    <w:rsid w:val="00716C03"/>
    <w:rsid w:val="00720CB3"/>
    <w:rsid w:val="00723651"/>
    <w:rsid w:val="00725932"/>
    <w:rsid w:val="00725B4D"/>
    <w:rsid w:val="0072643A"/>
    <w:rsid w:val="007265F2"/>
    <w:rsid w:val="007271E0"/>
    <w:rsid w:val="00727F45"/>
    <w:rsid w:val="00730300"/>
    <w:rsid w:val="0073055B"/>
    <w:rsid w:val="00730F87"/>
    <w:rsid w:val="007312A6"/>
    <w:rsid w:val="00733012"/>
    <w:rsid w:val="007332A4"/>
    <w:rsid w:val="007345D6"/>
    <w:rsid w:val="00735745"/>
    <w:rsid w:val="00737101"/>
    <w:rsid w:val="00737D9F"/>
    <w:rsid w:val="00741B5D"/>
    <w:rsid w:val="0074370D"/>
    <w:rsid w:val="00744A6C"/>
    <w:rsid w:val="00746704"/>
    <w:rsid w:val="00746A11"/>
    <w:rsid w:val="00747702"/>
    <w:rsid w:val="00753891"/>
    <w:rsid w:val="0075541A"/>
    <w:rsid w:val="00756833"/>
    <w:rsid w:val="0075718F"/>
    <w:rsid w:val="007577F1"/>
    <w:rsid w:val="007578D7"/>
    <w:rsid w:val="00761EEA"/>
    <w:rsid w:val="00763372"/>
    <w:rsid w:val="007646CD"/>
    <w:rsid w:val="00764F01"/>
    <w:rsid w:val="007651F2"/>
    <w:rsid w:val="00767110"/>
    <w:rsid w:val="00767E95"/>
    <w:rsid w:val="007711FD"/>
    <w:rsid w:val="00772685"/>
    <w:rsid w:val="00773661"/>
    <w:rsid w:val="00773A95"/>
    <w:rsid w:val="007744F8"/>
    <w:rsid w:val="00774E2F"/>
    <w:rsid w:val="00774FFF"/>
    <w:rsid w:val="007754EF"/>
    <w:rsid w:val="00775BAB"/>
    <w:rsid w:val="00775EB8"/>
    <w:rsid w:val="00776856"/>
    <w:rsid w:val="00777D2A"/>
    <w:rsid w:val="00783778"/>
    <w:rsid w:val="007868EE"/>
    <w:rsid w:val="00786B02"/>
    <w:rsid w:val="007927EB"/>
    <w:rsid w:val="00793D15"/>
    <w:rsid w:val="007A1243"/>
    <w:rsid w:val="007A2575"/>
    <w:rsid w:val="007A3789"/>
    <w:rsid w:val="007A3E41"/>
    <w:rsid w:val="007A4AAA"/>
    <w:rsid w:val="007A4BC6"/>
    <w:rsid w:val="007A50F8"/>
    <w:rsid w:val="007A5450"/>
    <w:rsid w:val="007A6236"/>
    <w:rsid w:val="007A780B"/>
    <w:rsid w:val="007A7ED5"/>
    <w:rsid w:val="007B0533"/>
    <w:rsid w:val="007B1379"/>
    <w:rsid w:val="007B7918"/>
    <w:rsid w:val="007B7A6C"/>
    <w:rsid w:val="007C12D5"/>
    <w:rsid w:val="007C1570"/>
    <w:rsid w:val="007C2422"/>
    <w:rsid w:val="007C2D4C"/>
    <w:rsid w:val="007C5D5F"/>
    <w:rsid w:val="007C69EE"/>
    <w:rsid w:val="007C6A09"/>
    <w:rsid w:val="007C7BFA"/>
    <w:rsid w:val="007D3501"/>
    <w:rsid w:val="007D43BF"/>
    <w:rsid w:val="007D5E6A"/>
    <w:rsid w:val="007D610C"/>
    <w:rsid w:val="007D6DE0"/>
    <w:rsid w:val="007E07FE"/>
    <w:rsid w:val="007E399A"/>
    <w:rsid w:val="007E56E0"/>
    <w:rsid w:val="007E7A35"/>
    <w:rsid w:val="007F4DFA"/>
    <w:rsid w:val="007F5032"/>
    <w:rsid w:val="007F5416"/>
    <w:rsid w:val="008003C2"/>
    <w:rsid w:val="008012EE"/>
    <w:rsid w:val="0080205A"/>
    <w:rsid w:val="00802471"/>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374"/>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196B"/>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5283"/>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30D"/>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D5BD8"/>
    <w:rsid w:val="008E1D67"/>
    <w:rsid w:val="008E3DB9"/>
    <w:rsid w:val="008E70D8"/>
    <w:rsid w:val="008E70E6"/>
    <w:rsid w:val="008E7737"/>
    <w:rsid w:val="008F0095"/>
    <w:rsid w:val="008F05CF"/>
    <w:rsid w:val="008F2777"/>
    <w:rsid w:val="008F4874"/>
    <w:rsid w:val="008F533E"/>
    <w:rsid w:val="009008A7"/>
    <w:rsid w:val="00900D5E"/>
    <w:rsid w:val="00904625"/>
    <w:rsid w:val="00906C13"/>
    <w:rsid w:val="00906C15"/>
    <w:rsid w:val="00906F49"/>
    <w:rsid w:val="00910504"/>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27370"/>
    <w:rsid w:val="009300B8"/>
    <w:rsid w:val="0093026C"/>
    <w:rsid w:val="009314BE"/>
    <w:rsid w:val="00931F38"/>
    <w:rsid w:val="00932021"/>
    <w:rsid w:val="0093387B"/>
    <w:rsid w:val="00933BAA"/>
    <w:rsid w:val="00933E41"/>
    <w:rsid w:val="00934808"/>
    <w:rsid w:val="009351FA"/>
    <w:rsid w:val="00935F66"/>
    <w:rsid w:val="0093702A"/>
    <w:rsid w:val="009372AB"/>
    <w:rsid w:val="0094076F"/>
    <w:rsid w:val="0094121E"/>
    <w:rsid w:val="0094324F"/>
    <w:rsid w:val="00943B45"/>
    <w:rsid w:val="009449A1"/>
    <w:rsid w:val="00944BF6"/>
    <w:rsid w:val="00946E9E"/>
    <w:rsid w:val="00947224"/>
    <w:rsid w:val="00947644"/>
    <w:rsid w:val="00952516"/>
    <w:rsid w:val="00952665"/>
    <w:rsid w:val="00955CC9"/>
    <w:rsid w:val="00956DCA"/>
    <w:rsid w:val="009603E0"/>
    <w:rsid w:val="00961165"/>
    <w:rsid w:val="0096162C"/>
    <w:rsid w:val="00962268"/>
    <w:rsid w:val="00964CBF"/>
    <w:rsid w:val="009652F8"/>
    <w:rsid w:val="00965410"/>
    <w:rsid w:val="009658A7"/>
    <w:rsid w:val="00966A58"/>
    <w:rsid w:val="00966C49"/>
    <w:rsid w:val="00970024"/>
    <w:rsid w:val="00971089"/>
    <w:rsid w:val="00971A12"/>
    <w:rsid w:val="00973047"/>
    <w:rsid w:val="00977152"/>
    <w:rsid w:val="0098070C"/>
    <w:rsid w:val="00980E96"/>
    <w:rsid w:val="00980EC2"/>
    <w:rsid w:val="009816A2"/>
    <w:rsid w:val="009820BC"/>
    <w:rsid w:val="00982AB9"/>
    <w:rsid w:val="00982C58"/>
    <w:rsid w:val="00984D7E"/>
    <w:rsid w:val="00985B7A"/>
    <w:rsid w:val="00987C04"/>
    <w:rsid w:val="00991F46"/>
    <w:rsid w:val="00993BE9"/>
    <w:rsid w:val="00994FF7"/>
    <w:rsid w:val="00996822"/>
    <w:rsid w:val="00997698"/>
    <w:rsid w:val="009A0F29"/>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2F61"/>
    <w:rsid w:val="00A052A4"/>
    <w:rsid w:val="00A06125"/>
    <w:rsid w:val="00A06447"/>
    <w:rsid w:val="00A102AA"/>
    <w:rsid w:val="00A10591"/>
    <w:rsid w:val="00A113CE"/>
    <w:rsid w:val="00A115B6"/>
    <w:rsid w:val="00A122F1"/>
    <w:rsid w:val="00A13DE5"/>
    <w:rsid w:val="00A13F49"/>
    <w:rsid w:val="00A15D0C"/>
    <w:rsid w:val="00A15D50"/>
    <w:rsid w:val="00A16D1B"/>
    <w:rsid w:val="00A17E12"/>
    <w:rsid w:val="00A2067C"/>
    <w:rsid w:val="00A2114D"/>
    <w:rsid w:val="00A21E3A"/>
    <w:rsid w:val="00A22059"/>
    <w:rsid w:val="00A22F28"/>
    <w:rsid w:val="00A23BDD"/>
    <w:rsid w:val="00A24701"/>
    <w:rsid w:val="00A24B3B"/>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0FED"/>
    <w:rsid w:val="00A625F9"/>
    <w:rsid w:val="00A63041"/>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094"/>
    <w:rsid w:val="00A937CA"/>
    <w:rsid w:val="00A946B6"/>
    <w:rsid w:val="00A94A01"/>
    <w:rsid w:val="00A966AA"/>
    <w:rsid w:val="00A96DB9"/>
    <w:rsid w:val="00A970C2"/>
    <w:rsid w:val="00AA16E2"/>
    <w:rsid w:val="00AA31C6"/>
    <w:rsid w:val="00AA3D53"/>
    <w:rsid w:val="00AA40E6"/>
    <w:rsid w:val="00AA4DD4"/>
    <w:rsid w:val="00AA56A1"/>
    <w:rsid w:val="00AA79A4"/>
    <w:rsid w:val="00AA7DED"/>
    <w:rsid w:val="00AA7F5C"/>
    <w:rsid w:val="00AB098E"/>
    <w:rsid w:val="00AB3566"/>
    <w:rsid w:val="00AB3BF6"/>
    <w:rsid w:val="00AB3E9C"/>
    <w:rsid w:val="00AB5002"/>
    <w:rsid w:val="00AB526E"/>
    <w:rsid w:val="00AB561A"/>
    <w:rsid w:val="00AB60AF"/>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E789F"/>
    <w:rsid w:val="00AF0642"/>
    <w:rsid w:val="00AF1AE3"/>
    <w:rsid w:val="00AF20A4"/>
    <w:rsid w:val="00AF38AE"/>
    <w:rsid w:val="00AF3912"/>
    <w:rsid w:val="00AF3FBA"/>
    <w:rsid w:val="00B00B6E"/>
    <w:rsid w:val="00B01F83"/>
    <w:rsid w:val="00B04DDD"/>
    <w:rsid w:val="00B0537F"/>
    <w:rsid w:val="00B05F76"/>
    <w:rsid w:val="00B071B4"/>
    <w:rsid w:val="00B10221"/>
    <w:rsid w:val="00B10964"/>
    <w:rsid w:val="00B1128B"/>
    <w:rsid w:val="00B122F0"/>
    <w:rsid w:val="00B12533"/>
    <w:rsid w:val="00B1324E"/>
    <w:rsid w:val="00B1358F"/>
    <w:rsid w:val="00B148FE"/>
    <w:rsid w:val="00B16F85"/>
    <w:rsid w:val="00B1740F"/>
    <w:rsid w:val="00B22BB5"/>
    <w:rsid w:val="00B23ED3"/>
    <w:rsid w:val="00B24F48"/>
    <w:rsid w:val="00B25284"/>
    <w:rsid w:val="00B25FCF"/>
    <w:rsid w:val="00B27525"/>
    <w:rsid w:val="00B276AC"/>
    <w:rsid w:val="00B30A09"/>
    <w:rsid w:val="00B32CDB"/>
    <w:rsid w:val="00B358A5"/>
    <w:rsid w:val="00B36F02"/>
    <w:rsid w:val="00B408B1"/>
    <w:rsid w:val="00B41025"/>
    <w:rsid w:val="00B41F60"/>
    <w:rsid w:val="00B42E6A"/>
    <w:rsid w:val="00B44F4A"/>
    <w:rsid w:val="00B460C6"/>
    <w:rsid w:val="00B46486"/>
    <w:rsid w:val="00B4750E"/>
    <w:rsid w:val="00B50E86"/>
    <w:rsid w:val="00B5182D"/>
    <w:rsid w:val="00B51C21"/>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4D26"/>
    <w:rsid w:val="00B753B6"/>
    <w:rsid w:val="00B7707C"/>
    <w:rsid w:val="00B8017F"/>
    <w:rsid w:val="00B82BC7"/>
    <w:rsid w:val="00B838F8"/>
    <w:rsid w:val="00B83C4B"/>
    <w:rsid w:val="00B83CE1"/>
    <w:rsid w:val="00B91762"/>
    <w:rsid w:val="00B91965"/>
    <w:rsid w:val="00B946E9"/>
    <w:rsid w:val="00B949A0"/>
    <w:rsid w:val="00BA1DA9"/>
    <w:rsid w:val="00BA223D"/>
    <w:rsid w:val="00BA2EC7"/>
    <w:rsid w:val="00BA3F62"/>
    <w:rsid w:val="00BA54E7"/>
    <w:rsid w:val="00BA566D"/>
    <w:rsid w:val="00BA5EA9"/>
    <w:rsid w:val="00BA6313"/>
    <w:rsid w:val="00BA76F7"/>
    <w:rsid w:val="00BA7D00"/>
    <w:rsid w:val="00BA7FA3"/>
    <w:rsid w:val="00BB0ACF"/>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D6B2B"/>
    <w:rsid w:val="00BE063A"/>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6C26"/>
    <w:rsid w:val="00C0732C"/>
    <w:rsid w:val="00C112DB"/>
    <w:rsid w:val="00C11B83"/>
    <w:rsid w:val="00C13AE8"/>
    <w:rsid w:val="00C13FC9"/>
    <w:rsid w:val="00C16208"/>
    <w:rsid w:val="00C16FBB"/>
    <w:rsid w:val="00C176B3"/>
    <w:rsid w:val="00C20082"/>
    <w:rsid w:val="00C22224"/>
    <w:rsid w:val="00C23078"/>
    <w:rsid w:val="00C23C9C"/>
    <w:rsid w:val="00C24166"/>
    <w:rsid w:val="00C24C1D"/>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4FC3"/>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14AE"/>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27CF"/>
    <w:rsid w:val="00CA2AD8"/>
    <w:rsid w:val="00CA308C"/>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2DB6"/>
    <w:rsid w:val="00CD3166"/>
    <w:rsid w:val="00CD3209"/>
    <w:rsid w:val="00CD5949"/>
    <w:rsid w:val="00CD6C58"/>
    <w:rsid w:val="00CD741E"/>
    <w:rsid w:val="00CD7B0C"/>
    <w:rsid w:val="00CE1A70"/>
    <w:rsid w:val="00CE1DFE"/>
    <w:rsid w:val="00CE2A60"/>
    <w:rsid w:val="00CE4325"/>
    <w:rsid w:val="00CE4907"/>
    <w:rsid w:val="00CE51A7"/>
    <w:rsid w:val="00CE64B1"/>
    <w:rsid w:val="00CE78CF"/>
    <w:rsid w:val="00CF049D"/>
    <w:rsid w:val="00CF0AFE"/>
    <w:rsid w:val="00CF2845"/>
    <w:rsid w:val="00CF291B"/>
    <w:rsid w:val="00CF29F2"/>
    <w:rsid w:val="00CF4E5A"/>
    <w:rsid w:val="00CF60DB"/>
    <w:rsid w:val="00CF63CC"/>
    <w:rsid w:val="00CF6555"/>
    <w:rsid w:val="00CF71AA"/>
    <w:rsid w:val="00D0079F"/>
    <w:rsid w:val="00D00ADA"/>
    <w:rsid w:val="00D01006"/>
    <w:rsid w:val="00D03A1E"/>
    <w:rsid w:val="00D04A18"/>
    <w:rsid w:val="00D05D92"/>
    <w:rsid w:val="00D0672D"/>
    <w:rsid w:val="00D0786E"/>
    <w:rsid w:val="00D07FDB"/>
    <w:rsid w:val="00D10442"/>
    <w:rsid w:val="00D12949"/>
    <w:rsid w:val="00D15890"/>
    <w:rsid w:val="00D15F41"/>
    <w:rsid w:val="00D16512"/>
    <w:rsid w:val="00D21455"/>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3CBE"/>
    <w:rsid w:val="00D95D90"/>
    <w:rsid w:val="00D97067"/>
    <w:rsid w:val="00D97BA7"/>
    <w:rsid w:val="00DA058D"/>
    <w:rsid w:val="00DA0849"/>
    <w:rsid w:val="00DA1FC5"/>
    <w:rsid w:val="00DA5808"/>
    <w:rsid w:val="00DA61BF"/>
    <w:rsid w:val="00DA6819"/>
    <w:rsid w:val="00DB00FD"/>
    <w:rsid w:val="00DB1567"/>
    <w:rsid w:val="00DB1E2F"/>
    <w:rsid w:val="00DB2603"/>
    <w:rsid w:val="00DB3198"/>
    <w:rsid w:val="00DB339E"/>
    <w:rsid w:val="00DB3746"/>
    <w:rsid w:val="00DB47DA"/>
    <w:rsid w:val="00DB4B73"/>
    <w:rsid w:val="00DB4B7F"/>
    <w:rsid w:val="00DB7E25"/>
    <w:rsid w:val="00DC05D4"/>
    <w:rsid w:val="00DC2AC2"/>
    <w:rsid w:val="00DC3B2E"/>
    <w:rsid w:val="00DD257E"/>
    <w:rsid w:val="00DD5968"/>
    <w:rsid w:val="00DD6438"/>
    <w:rsid w:val="00DD6694"/>
    <w:rsid w:val="00DD76D8"/>
    <w:rsid w:val="00DE02B7"/>
    <w:rsid w:val="00DE23AE"/>
    <w:rsid w:val="00DE2DF4"/>
    <w:rsid w:val="00DE3C06"/>
    <w:rsid w:val="00DE3D72"/>
    <w:rsid w:val="00DE64D4"/>
    <w:rsid w:val="00DE723B"/>
    <w:rsid w:val="00DE7D45"/>
    <w:rsid w:val="00DF0262"/>
    <w:rsid w:val="00DF12B9"/>
    <w:rsid w:val="00DF149D"/>
    <w:rsid w:val="00DF14C9"/>
    <w:rsid w:val="00DF1599"/>
    <w:rsid w:val="00DF6198"/>
    <w:rsid w:val="00DF65F3"/>
    <w:rsid w:val="00DF6BF3"/>
    <w:rsid w:val="00DF73A1"/>
    <w:rsid w:val="00DF78E2"/>
    <w:rsid w:val="00DF7C08"/>
    <w:rsid w:val="00E00357"/>
    <w:rsid w:val="00E0044A"/>
    <w:rsid w:val="00E01050"/>
    <w:rsid w:val="00E019D3"/>
    <w:rsid w:val="00E01C22"/>
    <w:rsid w:val="00E07FD1"/>
    <w:rsid w:val="00E112A7"/>
    <w:rsid w:val="00E116AB"/>
    <w:rsid w:val="00E119F6"/>
    <w:rsid w:val="00E128C0"/>
    <w:rsid w:val="00E128F7"/>
    <w:rsid w:val="00E12EFB"/>
    <w:rsid w:val="00E14277"/>
    <w:rsid w:val="00E14F3B"/>
    <w:rsid w:val="00E15260"/>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37D68"/>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AAB"/>
    <w:rsid w:val="00E63BC1"/>
    <w:rsid w:val="00E641AE"/>
    <w:rsid w:val="00E64869"/>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15FB"/>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6869"/>
    <w:rsid w:val="00EE75B0"/>
    <w:rsid w:val="00EE79F0"/>
    <w:rsid w:val="00EE7E10"/>
    <w:rsid w:val="00EF0AC0"/>
    <w:rsid w:val="00EF313F"/>
    <w:rsid w:val="00EF3B85"/>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4D52"/>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C7551"/>
    <w:rsid w:val="00FD355B"/>
    <w:rsid w:val="00FD67A7"/>
    <w:rsid w:val="00FD6E61"/>
    <w:rsid w:val="00FD7180"/>
    <w:rsid w:val="00FE0179"/>
    <w:rsid w:val="00FE16F9"/>
    <w:rsid w:val="00FE1914"/>
    <w:rsid w:val="00FE2C6D"/>
    <w:rsid w:val="00FE3418"/>
    <w:rsid w:val="00FE440D"/>
    <w:rsid w:val="00FE4929"/>
    <w:rsid w:val="00FE62CC"/>
    <w:rsid w:val="00FE6E05"/>
    <w:rsid w:val="00FE7CB4"/>
    <w:rsid w:val="00FE7EEC"/>
    <w:rsid w:val="00FF0652"/>
    <w:rsid w:val="00FF0787"/>
    <w:rsid w:val="00FF0EF6"/>
    <w:rsid w:val="00FF108A"/>
    <w:rsid w:val="00FF1A92"/>
    <w:rsid w:val="00FF1D62"/>
    <w:rsid w:val="00FF234E"/>
    <w:rsid w:val="00FF3B57"/>
    <w:rsid w:val="00FF3BBB"/>
    <w:rsid w:val="00FF3C49"/>
    <w:rsid w:val="00FF4BD6"/>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ADC93A-DBAB-492C-9591-C50FC8C8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05191F"/>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05191F"/>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395205068">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A612854-15F1-4433-9089-DAE7F6442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52</Pages>
  <Words>8143</Words>
  <Characters>46418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54453</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test</cp:lastModifiedBy>
  <cp:revision>34</cp:revision>
  <cp:lastPrinted>2015-11-03T16:31:00Z</cp:lastPrinted>
  <dcterms:created xsi:type="dcterms:W3CDTF">2015-11-03T15:05:00Z</dcterms:created>
  <dcterms:modified xsi:type="dcterms:W3CDTF">2016-04-13T10:42:00Z</dcterms:modified>
</cp:coreProperties>
</file>